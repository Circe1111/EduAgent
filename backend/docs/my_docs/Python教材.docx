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0.png"/>
  <Override ContentType="image/png" PartName="/word/media/document_image_rId41.png"/>
  <Override ContentType="image/png" PartName="/word/media/document_image_rId42.png"/>
  <Override ContentType="image/png" PartName="/word/media/document_image_rId43.png"/>
  <Override ContentType="image/png" PartName="/word/media/document_image_rId44.png"/>
  <Override ContentType="image/png" PartName="/word/media/document_image_rId45.png"/>
  <Override ContentType="image/png" PartName="/word/media/document_image_rId46.png"/>
  <Override ContentType="image/png" PartName="/word/media/document_image_rId47.png"/>
  <Override ContentType="image/png" PartName="/word/media/document_image_rId48.png"/>
  <Override ContentType="image/png" PartName="/word/media/document_image_rId49.png"/>
  <Override ContentType="image/png" PartName="/word/media/document_image_rId50.png"/>
  <Override ContentType="image/png" PartName="/word/media/document_image_rId51.png"/>
  <Override ContentType="image/png" PartName="/word/media/document_image_rId52.png"/>
  <Override ContentType="image/png" PartName="/word/media/document_image_rId53.png"/>
  <Override ContentType="image/png" PartName="/word/media/document_image_rId54.png"/>
  <Override ContentType="image/png" PartName="/word/media/document_image_rId55.png"/>
  <Override ContentType="image/png" PartName="/word/media/document_image_rId56.png"/>
  <Override ContentType="image/png" PartName="/word/media/document_image_rId57.png"/>
  <Override ContentType="image/png" PartName="/word/media/document_image_rId58.png"/>
  <Override ContentType="image/png" PartName="/word/media/document_image_rId59.png"/>
  <Override ContentType="image/png" PartName="/word/media/document_image_rId60.png"/>
  <Override ContentType="image/png" PartName="/word/media/document_image_rId61.png"/>
  <Override ContentType="image/png" PartName="/word/media/document_image_rId62.png"/>
  <Override ContentType="image/png" PartName="/word/media/document_image_rId63.png"/>
  <Override ContentType="image/png" PartName="/word/media/document_image_rId64.png"/>
  <Override ContentType="image/png" PartName="/word/media/document_image_rId65.png"/>
  <Override ContentType="image/png" PartName="/word/media/document_image_rId66.png"/>
  <Override ContentType="image/png" PartName="/word/media/document_image_rId67.png"/>
  <Override ContentType="image/png" PartName="/word/media/document_image_rId68.png"/>
  <Override ContentType="image/png" PartName="/word/media/document_image_rId69.png"/>
  <Override ContentType="image/png" PartName="/word/media/document_image_rId70.png"/>
  <Override ContentType="image/png" PartName="/word/media/document_image_rId71.png"/>
  <Override ContentType="image/png" PartName="/word/media/document_image_rId72.png"/>
  <Override ContentType="image/png" PartName="/word/media/document_image_rId73.png"/>
  <Override ContentType="image/png" PartName="/word/media/document_image_rId74.png"/>
  <Override ContentType="image/png" PartName="/word/media/document_image_rId75.png"/>
  <Override ContentType="image/png" PartName="/word/media/document_image_rId76.png"/>
  <Override ContentType="image/png" PartName="/word/media/document_image_rId77.png"/>
  <Override ContentType="image/png" PartName="/word/media/document_image_rId78.png"/>
  <Override ContentType="image/png" PartName="/word/media/document_image_rId79.png"/>
  <Override ContentType="image/png" PartName="/word/media/document_image_rId80.png"/>
  <Override ContentType="image/png" PartName="/word/media/document_image_rId81.png"/>
  <Override ContentType="image/png" PartName="/word/media/document_image_rId82.png"/>
  <Override ContentType="image/png" PartName="/word/media/document_image_rId83.png"/>
  <Override ContentType="image/png" PartName="/word/media/document_image_rId84.png"/>
  <Override ContentType="image/png" PartName="/word/media/document_image_rId85.png"/>
  <Override ContentType="image/png" PartName="/word/media/document_image_rId86.png"/>
  <Override ContentType="image/png" PartName="/word/media/document_image_rId87.png"/>
  <Override ContentType="image/png" PartName="/word/media/document_image_rId88.png"/>
  <Override ContentType="image/png" PartName="/word/media/document_image_rId89.png"/>
  <Override ContentType="image/png" PartName="/word/media/document_image_rId90.png"/>
  <Override ContentType="image/png" PartName="/word/media/document_image_rId91.png"/>
  <Override ContentType="image/png" PartName="/word/media/document_image_rId92.png"/>
  <Override ContentType="image/png" PartName="/word/media/document_image_rId93.png"/>
  <Override ContentType="image/png" PartName="/word/media/document_image_rId94.png"/>
  <Override ContentType="image/png" PartName="/word/media/document_image_rId95.png"/>
  <Override ContentType="image/png" PartName="/word/media/document_image_rId96.png"/>
  <Override ContentType="image/png" PartName="/word/media/document_image_rId97.png"/>
  <Override ContentType="image/png" PartName="/word/media/document_image_rId98.png"/>
  <Override ContentType="image/png" PartName="/word/media/document_image_rId99.png"/>
  <Override ContentType="image/png" PartName="/word/media/document_image_rId102.png"/>
  <Override ContentType="image/png" PartName="/word/media/document_image_rId103.png"/>
  <Override ContentType="image/png" PartName="/word/media/document_image_rId104.png"/>
  <Override ContentType="image/png" PartName="/word/media/document_image_rId105.png"/>
  <Override ContentType="image/png" PartName="/word/media/document_image_rId107.png"/>
  <Override ContentType="image/png" PartName="/word/media/document_image_rId108.png"/>
  <Override ContentType="image/png" PartName="/word/media/document_image_rId109.png"/>
  <Override ContentType="image/png" PartName="/word/media/document_image_rId110.png"/>
  <Override ContentType="image/png" PartName="/word/media/document_image_rId111.png"/>
  <Override ContentType="image/png" PartName="/word/media/document_image_rId112.png"/>
  <Override ContentType="image/png" PartName="/word/media/document_image_rId113.png"/>
  <Override ContentType="image/png" PartName="/word/media/document_image_rId114.png"/>
  <Override ContentType="image/png" PartName="/word/media/document_image_rId115.png"/>
  <Override ContentType="image/png" PartName="/word/media/document_image_rId116.png"/>
  <Override ContentType="image/png" PartName="/word/media/document_image_rId117.png"/>
  <Override ContentType="image/png" PartName="/word/media/document_image_rId118.png"/>
  <Override ContentType="image/png" PartName="/word/media/document_image_rId119.png"/>
  <Override ContentType="image/png" PartName="/word/media/document_image_rId120.png"/>
  <Override ContentType="image/png" PartName="/word/media/document_image_rId121.png"/>
  <Override ContentType="image/png" PartName="/word/media/document_image_rId122.png"/>
  <Override ContentType="image/png" PartName="/word/media/document_image_rId123.png"/>
  <Override ContentType="image/png" PartName="/word/media/document_image_rId124.png"/>
  <Override ContentType="image/png" PartName="/word/media/document_image_rId125.png"/>
  <Override ContentType="image/png" PartName="/word/media/document_image_rId126.png"/>
  <Override ContentType="image/png" PartName="/word/media/document_image_rId127.png"/>
  <Override ContentType="image/png" PartName="/word/media/document_image_rId128.png"/>
  <Override ContentType="image/png" PartName="/word/media/document_image_rId130.png"/>
  <Override ContentType="image/png" PartName="/word/media/document_image_rId131.png"/>
  <Override ContentType="image/png" PartName="/word/media/document_image_rId132.png"/>
  <Override ContentType="image/png" PartName="/word/media/document_image_rId133.png"/>
  <Override ContentType="image/png" PartName="/word/media/document_image_rId134.png"/>
  <Override ContentType="image/png" PartName="/word/media/document_image_rId135.png"/>
  <Override ContentType="image/png" PartName="/word/media/document_image_rId136.png"/>
  <Override ContentType="image/png" PartName="/word/media/document_image_rId137.png"/>
  <Override ContentType="image/png" PartName="/word/media/document_image_rId138.png"/>
  <Override ContentType="image/png" PartName="/word/media/document_image_rId139.png"/>
  <Override ContentType="image/png" PartName="/word/media/document_image_rId140.png"/>
  <Override ContentType="image/png" PartName="/word/media/document_image_rId141.png"/>
  <Override ContentType="image/png" PartName="/word/media/document_image_rId142.png"/>
  <Override ContentType="image/png" PartName="/word/media/document_image_rId148.png"/>
  <Override ContentType="image/png" PartName="/word/media/document_image_rId149.png"/>
  <Override ContentType="image/png" PartName="/word/media/document_image_rId150.png"/>
  <Override ContentType="image/png" PartName="/word/media/document_image_rId151.png"/>
  <Override ContentType="image/png" PartName="/word/media/document_image_rId152.png"/>
  <Override ContentType="image/png" PartName="/word/media/document_image_rId153.png"/>
  <Override ContentType="image/png" PartName="/word/media/document_image_rId154.png"/>
  <Override ContentType="image/png" PartName="/word/media/document_image_rId155.png"/>
  <Override ContentType="image/png" PartName="/word/media/document_image_rId156.png"/>
  <Override ContentType="image/png" PartName="/word/media/document_image_rId157.png"/>
  <Override ContentType="image/png" PartName="/word/media/document_image_rId158.png"/>
  <Override ContentType="image/png" PartName="/word/media/document_image_rId159.png"/>
  <Override ContentType="image/png" PartName="/word/media/document_image_rId160.png"/>
  <Override ContentType="image/png" PartName="/word/media/document_image_rId161.png"/>
  <Override ContentType="image/png" PartName="/word/media/document_image_rId162.png"/>
  <Override ContentType="image/png" PartName="/word/media/document_image_rId163.png"/>
  <Override ContentType="image/png" PartName="/word/media/document_image_rId164.png"/>
  <Override ContentType="image/png" PartName="/word/media/document_image_rId165.png"/>
  <Override ContentType="image/png" PartName="/word/media/document_image_rId166.png"/>
  <Override ContentType="image/png" PartName="/word/media/document_image_rId167.png"/>
  <Override ContentType="image/png" PartName="/word/media/document_image_rId16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尚硅谷大模型技术之 Python（V3.0)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MP1mY" w:id="0"/>
      <w:r>
        <w:rPr>
          <w:rFonts w:ascii="宋体" w:hAnsi="Times New Roman" w:eastAsia="宋体"/>
        </w:rPr>
        <w:t>第 1 章 必备基础知识</w:t>
      </w:r>
    </w:p>
    <w:bookmarkEnd w:id="0"/>
    <w:bookmarkStart w:name="f3OHN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计算机组成</w:t>
      </w:r>
    </w:p>
    <w:bookmarkEnd w:id="1"/>
    <w:bookmarkStart w:name="U31iK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硬件</w:t>
      </w:r>
    </w:p>
    <w:bookmarkEnd w:id="2"/>
    <w:bookmarkStart w:name="u1debaee4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计算机硬件主要由五个部分组成，分别是：运算器、控制器、存储器、输入设备、输出设备。</w:t>
      </w:r>
    </w:p>
    <w:bookmarkEnd w:id="3"/>
    <w:p>
      <w:pPr>
        <w:spacing w:after="50" w:line="360" w:lineRule="auto" w:beforeLines="100"/>
        <w:ind w:left="0"/>
        <w:jc w:val="left"/>
      </w:pPr>
      <w:bookmarkStart w:name="u30d2641d" w:id="4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备注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:『运算器』和『控制器』一起组成了</w:t>
      </w:r>
      <w:r>
        <w:rPr>
          <w:rFonts w:ascii="宋体" w:hAnsi="Times New Roman" w:eastAsia="宋体"/>
          <w:b/>
          <w:i w:val="false"/>
          <w:color w:val="ad1a2b"/>
          <w:sz w:val="22"/>
        </w:rPr>
        <w:t>中央处理器（CPU）</w:t>
      </w:r>
      <w:r>
        <w:rPr>
          <w:rFonts w:ascii="宋体" w:hAnsi="Times New Roman" w:eastAsia="宋体"/>
          <w:b/>
          <w:i w:val="false"/>
          <w:color w:val="000000"/>
          <w:sz w:val="22"/>
        </w:rPr>
        <w:t>。</w:t>
      </w:r>
    </w:p>
    <w:bookmarkEnd w:id="4"/>
    <w:bookmarkStart w:name="u68af1efd" w:id="5"/>
    <w:p>
      <w:pPr>
        <w:spacing w:after="50" w:line="360" w:lineRule="auto" w:beforeLines="100"/>
        <w:ind w:left="0"/>
        <w:jc w:val="left"/>
      </w:pPr>
      <w:bookmarkStart w:name="u68af1efd" w:id="6"/>
      <w:bookmarkStart w:name="Igm7T" w:id="7"/>
      <w:r>
        <w:rPr>
          <w:rFonts w:eastAsia="宋体" w:ascii="宋体"/>
        </w:rPr>
        <w:drawing>
          <wp:inline distT="0" distB="0" distL="0" distR="0">
            <wp:extent cx="5842000" cy="212631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271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计算机硬件</w:t>
      </w:r>
    </w:p>
    <w:bookmarkEnd w:id="5"/>
    <w:p>
      <w:pPr>
        <w:spacing w:after="50" w:line="360" w:lineRule="auto" w:beforeLines="100"/>
        <w:ind w:left="0"/>
        <w:jc w:val="left"/>
      </w:pPr>
      <w:bookmarkStart w:name="u760e8f5e" w:id="8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计算机的 CPU 只能理解并执行</w:t>
      </w:r>
      <w:r>
        <w:rPr>
          <w:rFonts w:ascii="宋体" w:hAnsi="Times New Roman" w:eastAsia="宋体"/>
          <w:b/>
          <w:i w:val="false"/>
          <w:color w:val="ad1a2b"/>
          <w:sz w:val="22"/>
        </w:rPr>
        <w:t>二进制（用 0和1表示信息）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  <w:r>
        <w:rPr>
          <w:rFonts w:ascii="宋体" w:hAnsi="Times New Roman" w:eastAsia="宋体"/>
          <w:b/>
          <w:i w:val="false"/>
          <w:color w:val="ad1a2b"/>
          <w:sz w:val="22"/>
        </w:rPr>
        <w:t>机器指令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"/>
    <w:p>
      <w:pPr>
        <w:spacing w:after="50" w:line="360" w:lineRule="auto" w:beforeLines="100"/>
        <w:ind w:left="0"/>
        <w:jc w:val="left"/>
      </w:pPr>
      <w:bookmarkStart w:name="u65290f29" w:id="9"/>
      <w:r>
        <w:rPr>
          <w:rFonts w:ascii="宋体" w:hAnsi="Times New Roman" w:eastAsia="宋体"/>
          <w:b/>
          <w:i w:val="false"/>
          <w:color w:val="000000"/>
          <w:sz w:val="22"/>
        </w:rPr>
        <w:t xml:space="preserve">内存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VS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硬盘：</w:t>
      </w:r>
    </w:p>
    <w:bookmarkEnd w:id="9"/>
    <w:bookmarkStart w:name="u6858350c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硬盘：持久化存储，读写速度不如内存快，但容量通常比较大（500GB、1TB、2TB 等）。</w:t>
      </w:r>
    </w:p>
    <w:bookmarkEnd w:id="10"/>
    <w:bookmarkStart w:name="ueadc1c8a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内存：暂时性存储，读写速度快，但容量通常不如硬盘大（8GB、16GB、32GB、64GB 等）。</w:t>
      </w:r>
    </w:p>
    <w:bookmarkEnd w:id="11"/>
    <w:bookmarkStart w:name="u50ea1c05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通俗理解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：能安装多少个游戏，取决于硬盘的大小；能同时开几个游戏，取决于内存的大小。</w:t>
      </w:r>
    </w:p>
    <w:bookmarkEnd w:id="12"/>
    <w:bookmarkStart w:name="lpJCS" w:id="1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998"/>
        <w:gridCol w:w="11636"/>
      </w:tblGrid>
      <w:tr>
        <w:trPr>
          <w:trHeight w:val="990" w:hRule="atLeast"/>
        </w:trPr>
        <w:tc>
          <w:tcPr>
            <w:tcW w:w="1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2e6322" w:id="1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运算器</w:t>
            </w:r>
          </w:p>
          <w:bookmarkEnd w:id="14"/>
        </w:tc>
        <w:tc>
          <w:tcPr>
            <w:tcW w:w="11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2dbb49" w:id="15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运算器（简称：ALU），专门负责执行各种『算术运算』和『逻辑运算』，它需要与控制单元、寄存器等紧密配合。</w:t>
            </w:r>
          </w:p>
          <w:bookmarkEnd w:id="15"/>
        </w:tc>
      </w:tr>
      <w:tr>
        <w:trPr>
          <w:trHeight w:val="495" w:hRule="atLeast"/>
        </w:trPr>
        <w:tc>
          <w:tcPr>
            <w:tcW w:w="1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56b4b1" w:id="1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控制器</w:t>
            </w:r>
          </w:p>
          <w:bookmarkEnd w:id="16"/>
        </w:tc>
        <w:tc>
          <w:tcPr>
            <w:tcW w:w="11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3ed877" w:id="17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计算机的控制中心，它指挥计算机各部分协调地工作，保证计算机按照预先规定的任务，有条不紊地进行操作及处理。</w:t>
            </w:r>
          </w:p>
          <w:bookmarkEnd w:id="17"/>
        </w:tc>
      </w:tr>
      <w:tr>
        <w:trPr>
          <w:trHeight w:val="990" w:hRule="atLeast"/>
        </w:trPr>
        <w:tc>
          <w:tcPr>
            <w:tcW w:w="1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c02511" w:id="1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存储器</w:t>
            </w:r>
          </w:p>
          <w:bookmarkEnd w:id="18"/>
        </w:tc>
        <w:tc>
          <w:tcPr>
            <w:tcW w:w="11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ddf5af" w:id="19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计算机中的“资料库”，它既保存程序指令，又保存数据，各个硬件在需要访问或更新数据时，都会与它打交道，有了存储器，计算机才有“记忆”。</w:t>
            </w:r>
          </w:p>
          <w:bookmarkEnd w:id="19"/>
        </w:tc>
      </w:tr>
      <w:tr>
        <w:trPr>
          <w:trHeight w:val="495" w:hRule="atLeast"/>
        </w:trPr>
        <w:tc>
          <w:tcPr>
            <w:tcW w:w="1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2c680c" w:id="2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输入设备</w:t>
            </w:r>
          </w:p>
          <w:bookmarkEnd w:id="20"/>
        </w:tc>
        <w:tc>
          <w:tcPr>
            <w:tcW w:w="11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4d4814" w:id="21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向计算机输入数据和信息的设备，是计算机与外界通信的桥梁。</w:t>
            </w:r>
          </w:p>
          <w:bookmarkEnd w:id="21"/>
        </w:tc>
      </w:tr>
      <w:tr>
        <w:trPr>
          <w:trHeight w:val="495" w:hRule="atLeast"/>
        </w:trPr>
        <w:tc>
          <w:tcPr>
            <w:tcW w:w="1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737930" w:id="2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输出设备</w:t>
            </w:r>
          </w:p>
          <w:bookmarkEnd w:id="22"/>
        </w:tc>
        <w:tc>
          <w:tcPr>
            <w:tcW w:w="11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b5b01a" w:id="2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用于输出计算机执行任务的结果，把各种结果数据或信息以：数字、字符、图像、声音等形式表示出来。</w:t>
            </w:r>
          </w:p>
          <w:bookmarkEnd w:id="23"/>
        </w:tc>
      </w:tr>
    </w:tbl>
    <w:bookmarkEnd w:id="13"/>
    <w:bookmarkStart w:name="GwJMR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软件</w:t>
      </w:r>
    </w:p>
    <w:bookmarkEnd w:id="24"/>
    <w:bookmarkStart w:name="uf6f3132b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计算机软件主要分为：系统软件、应用软件。</w:t>
      </w:r>
    </w:p>
    <w:bookmarkEnd w:id="25"/>
    <w:bookmarkStart w:name="ue703cd57" w:id="26"/>
    <w:p>
      <w:pPr>
        <w:spacing w:after="50" w:line="360" w:lineRule="auto" w:beforeLines="100"/>
        <w:ind w:left="0"/>
        <w:jc w:val="left"/>
      </w:pPr>
      <w:bookmarkStart w:name="ue703cd57" w:id="27"/>
      <w:bookmarkStart w:name="kJCUG" w:id="28"/>
      <w:r>
        <w:rPr>
          <w:rFonts w:eastAsia="宋体" w:ascii="宋体"/>
        </w:rPr>
        <w:drawing>
          <wp:inline distT="0" distB="0" distL="0" distR="0">
            <wp:extent cx="3251200" cy="10793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计算机软件</w:t>
      </w:r>
    </w:p>
    <w:bookmarkEnd w:id="26"/>
    <w:bookmarkStart w:name="j7LvA" w:id="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934"/>
        <w:gridCol w:w="11700"/>
      </w:tblGrid>
      <w:tr>
        <w:trPr>
          <w:trHeight w:val="990" w:hRule="atLeast"/>
        </w:trPr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088829" w:id="3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系统软件</w:t>
            </w:r>
          </w:p>
          <w:bookmarkEnd w:id="30"/>
        </w:tc>
        <w:tc>
          <w:tcPr>
            <w:tcW w:w="11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fbc391" w:id="31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2"/>
              </w:rPr>
              <w:t>直接管理和控制计算机硬件的软件，为应用软件提供运行平台，它负责协调硬件资源（如内存、处理器）并提供通用服务，例如：文件管理、设备控制、任务调度。</w:t>
            </w:r>
          </w:p>
          <w:bookmarkEnd w:id="31"/>
        </w:tc>
      </w:tr>
      <w:tr>
        <w:trPr>
          <w:trHeight w:val="990" w:hRule="atLeast"/>
        </w:trPr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84eff6" w:id="3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应用软件</w:t>
            </w:r>
          </w:p>
          <w:bookmarkEnd w:id="32"/>
        </w:tc>
        <w:tc>
          <w:tcPr>
            <w:tcW w:w="11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15d70e" w:id="33"/>
          <w:p>
            <w:pPr>
              <w:spacing w:after="50" w:line="360" w:lineRule="auto" w:beforeLines="100"/>
              <w:ind w:left="0"/>
              <w:jc w:val="both"/>
            </w:pPr>
            <w:r>
              <w:rPr>
                <w:rFonts w:ascii="宋体" w:hAnsi="Times New Roman" w:eastAsia="宋体"/>
                <w:b w:val="false"/>
                <w:i w:val="false"/>
                <w:color w:val="24292f"/>
                <w:sz w:val="22"/>
              </w:rPr>
              <w:t>用于执行特定任务的软件，满足用户的具体需求，如：文档编辑、数据分析、娱乐等，它依赖系统软件提供的资源和服务。</w:t>
            </w:r>
          </w:p>
          <w:bookmarkEnd w:id="33"/>
        </w:tc>
      </w:tr>
    </w:tbl>
    <w:bookmarkEnd w:id="29"/>
    <w:bookmarkStart w:name="G4xMc" w:id="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计算机语言、代码、程序</w:t>
      </w:r>
    </w:p>
    <w:bookmarkEnd w:id="34"/>
    <w:bookmarkStart w:name="ue2b3ad63" w:id="35"/>
    <w:p>
      <w:pPr>
        <w:spacing w:after="50" w:line="360" w:lineRule="auto" w:beforeLines="100"/>
        <w:ind w:left="0"/>
        <w:jc w:val="left"/>
      </w:pPr>
      <w:bookmarkStart w:name="ue2b3ad63" w:id="36"/>
      <w:bookmarkStart w:name="TzopE" w:id="37"/>
      <w:r>
        <w:rPr>
          <w:rFonts w:eastAsia="宋体" w:ascii="宋体"/>
        </w:rPr>
        <w:drawing>
          <wp:inline distT="0" distB="0" distL="0" distR="0">
            <wp:extent cx="5300134" cy="28196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134" cy="28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bookmarkEnd w:id="36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计算机语言、代码、程序</w:t>
      </w:r>
    </w:p>
    <w:bookmarkEnd w:id="35"/>
    <w:bookmarkStart w:name="JBUea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计算机语言</w:t>
      </w:r>
    </w:p>
    <w:bookmarkEnd w:id="38"/>
    <w:bookmarkStart w:name="ucb4ce108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计算机语言是人类与计算机进行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交互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指令传达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所使用的一种形式化语言。比如：人与人之间，需要使用各种语言进行交流，那人与计算机之间，同样也需要语言进行沟通。</w:t>
      </w:r>
    </w:p>
    <w:bookmarkEnd w:id="39"/>
    <w:bookmarkStart w:name="dQ2pq" w:id="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代码</w:t>
      </w:r>
    </w:p>
    <w:bookmarkEnd w:id="40"/>
    <w:bookmarkStart w:name="uaea1f966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代码是在计算机语言规则的约束下，编写出来的一组指令，具体描述了要让计算机去执行的操作。简言之就是：计算机语言是规则，代码是基于这些规则，所编写出来的一行一行的指令。</w:t>
      </w:r>
    </w:p>
    <w:bookmarkEnd w:id="41"/>
    <w:bookmarkStart w:name="vYn1Y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程序</w:t>
      </w:r>
    </w:p>
    <w:bookmarkEnd w:id="42"/>
    <w:bookmarkStart w:name="u44abf41f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代码按照特定的顺序和逻辑组合后，就是程序；程序通常用于完成某种特定的任务或功能。如果说程序是一道菜，那代码就是做这道菜的某个步骤。</w:t>
      </w:r>
    </w:p>
    <w:bookmarkEnd w:id="43"/>
    <w:bookmarkStart w:name="cGD11" w:id="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计算机语言简史</w:t>
      </w:r>
    </w:p>
    <w:bookmarkEnd w:id="44"/>
    <w:bookmarkStart w:name="PpqdI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第一代语言：机器语言</w:t>
      </w:r>
    </w:p>
    <w:bookmarkEnd w:id="45"/>
    <w:bookmarkStart w:name="u7b65dacc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计算机问世的初期，人们只能通过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机器语言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（又称机器码）来操作计算机，所谓机器语言，就是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组成的二进制内容。而且在当时，录入和修改信息通常都需要：拨动开关、或插拔连线、或使用打孔纸带来输入指令。</w:t>
      </w:r>
    </w:p>
    <w:bookmarkEnd w:id="46"/>
    <w:bookmarkStart w:name="u25376e28" w:id="47"/>
    <w:p>
      <w:pPr>
        <w:spacing w:after="50" w:line="360" w:lineRule="auto" w:beforeLines="100"/>
        <w:ind w:left="0"/>
        <w:jc w:val="left"/>
      </w:pPr>
      <w:bookmarkStart w:name="u25376e28" w:id="48"/>
      <w:bookmarkStart w:name="uZWWM" w:id="49"/>
      <w:r>
        <w:rPr>
          <w:rFonts w:eastAsia="宋体" w:ascii="宋体"/>
        </w:rPr>
        <w:drawing>
          <wp:inline distT="0" distB="0" distL="0" distR="0">
            <wp:extent cx="2675467" cy="16130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467" cy="16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48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世界第一台计算机</w:t>
      </w:r>
    </w:p>
    <w:bookmarkStart w:name="u25376e28" w:id="50"/>
    <w:p>
      <w:pPr>
        <w:spacing w:after="50" w:line="360" w:lineRule="auto" w:beforeLines="100"/>
        <w:ind w:left="0"/>
        <w:jc w:val="left"/>
      </w:pPr>
      <w:bookmarkStart w:name="zGcGi" w:id="51"/>
      <w:r>
        <w:rPr>
          <w:rFonts w:eastAsia="宋体" w:ascii="宋体"/>
        </w:rPr>
        <w:drawing>
          <wp:inline distT="0" distB="0" distL="0" distR="0">
            <wp:extent cx="2895600" cy="16244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bookmarkEnd w:id="50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世界第一台计算机</w:t>
      </w:r>
    </w:p>
    <w:bookmarkEnd w:id="47"/>
    <w:bookmarkStart w:name="ua8fbd9e2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机器语言虽然能充分利用硬件性能，但所有操作都必须通过二进制来完成，所以编程的过程极为繁琐，且容易出错，对程序员的理解能力和耐心，都要求极高。</w:t>
      </w:r>
    </w:p>
    <w:bookmarkEnd w:id="5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224f082b" w:id="53"/>
      <w:r>
        <w:rPr>
          <w:rFonts w:ascii="宋体" w:hAnsi="Times New Roman" w:eastAsia="宋体"/>
          <w:b w:val="false"/>
          <w:i w:val="false"/>
          <w:color w:val="808080"/>
          <w:sz w:val="22"/>
        </w:rPr>
        <w:t>例如：在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x86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的 CPU 架构下，使用机器码编写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1 + 1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的运算代码如下：</w:t>
      </w:r>
    </w:p>
    <w:bookmarkEnd w:id="53"/>
    <w:bookmarkStart w:name="graxQ" w:id="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10110000 00000001 00000100 00000001</w:t>
        <w:br/>
      </w:r>
    </w:p>
    <w:bookmarkEnd w:id="54"/>
    <w:bookmarkStart w:name="ISJke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第二代语言：汇编语言</w:t>
      </w:r>
    </w:p>
    <w:bookmarkEnd w:id="55"/>
    <w:bookmarkStart w:name="ue904d880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用机器语言编程，程序员很难理解每一条指令的含义，为了解决这个问题，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汇编语言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应运而生，它将机器语言中的二进制指令，转化为更容易记忆的助记符（如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等），从而让程序员能以近似“英文简写”的方式进行编程，简单说就是：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汇编语言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是对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机器语言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的“人性化翻译”，汇编语言</w:t>
      </w:r>
      <w:r>
        <w:rPr>
          <w:rFonts w:ascii="宋体" w:hAnsi="Times New Roman" w:eastAsia="宋体"/>
          <w:b/>
          <w:i w:val="false"/>
          <w:color w:val="5c8d07"/>
          <w:sz w:val="22"/>
        </w:rPr>
        <w:t>显著降低了编程的门槛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，也为后续高级语言的诞生，打下了基础。</w:t>
      </w:r>
    </w:p>
    <w:bookmarkEnd w:id="5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2e814487" w:id="57"/>
      <w:r>
        <w:rPr>
          <w:rFonts w:ascii="宋体" w:hAnsi="Times New Roman" w:eastAsia="宋体"/>
          <w:b w:val="false"/>
          <w:i w:val="false"/>
          <w:color w:val="808080"/>
          <w:sz w:val="22"/>
        </w:rPr>
        <w:t>例如：在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x86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的 CPU 架构下，使用</w:t>
      </w:r>
      <w:r>
        <w:rPr>
          <w:rFonts w:ascii="宋体" w:hAnsi="Times New Roman" w:eastAsia="宋体"/>
          <w:b/>
          <w:i w:val="false"/>
          <w:color w:val="80808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汇编语言</w:t>
      </w:r>
      <w:r>
        <w:rPr>
          <w:rFonts w:ascii="宋体" w:hAnsi="Times New Roman" w:eastAsia="宋体"/>
          <w:b/>
          <w:i w:val="false"/>
          <w:color w:val="80808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编写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1 + 1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的运算代码如下：</w:t>
      </w:r>
    </w:p>
    <w:bookmarkEnd w:id="57"/>
    <w:bookmarkStart w:name="BUp8y" w:id="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mov al, 1</w:t>
        <w:br/>
        <w:t xml:space="preserve">add al, 1 </w:t>
        <w:br/>
      </w:r>
    </w:p>
    <w:bookmarkEnd w:id="58"/>
    <w:p>
      <w:pPr>
        <w:spacing w:after="50" w:line="360" w:lineRule="auto" w:beforeLines="100"/>
        <w:ind w:left="0"/>
        <w:jc w:val="left"/>
      </w:pPr>
      <w:bookmarkStart w:name="ud990c3c5" w:id="59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汇编语言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需要翻译成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机器码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，才能交给 CPU 执行，因为 CPU 只认二进制指令。</w:t>
      </w:r>
    </w:p>
    <w:bookmarkEnd w:id="59"/>
    <w:bookmarkStart w:name="H2DlD" w:id="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第三代语言：高级语言</w:t>
      </w:r>
    </w:p>
    <w:bookmarkEnd w:id="60"/>
    <w:bookmarkStart w:name="ud40cc7f1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相对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机器语言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汇编语言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而言，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高级语言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更接近人类的自然语言，它允许程序员使用英语来编写程序，并向程序员屏蔽了大部分的底层细节，语言中的符号和算式，也和日常的数学算式差不多，它更容易被掌握，常见的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高级语言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有：C、C++、Java、PHP、Go、Rust、JavaScript、Python 等。</w:t>
      </w:r>
    </w:p>
    <w:bookmarkEnd w:id="6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27eb099c" w:id="62"/>
      <w:r>
        <w:rPr>
          <w:rFonts w:ascii="宋体" w:hAnsi="Times New Roman" w:eastAsia="宋体"/>
          <w:b w:val="false"/>
          <w:i w:val="false"/>
          <w:color w:val="808080"/>
          <w:sz w:val="22"/>
        </w:rPr>
        <w:t>例如：下面的 Python 代码，可以输出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"Hello, world!"</w:t>
      </w:r>
    </w:p>
    <w:bookmarkEnd w:id="62"/>
    <w:bookmarkStart w:name="r2TX9" w:id="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print("Hello, world!")</w:t>
        <w:br/>
      </w:r>
    </w:p>
    <w:bookmarkEnd w:id="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3ef9f91" w:id="64"/>
      <w:r>
        <w:rPr>
          <w:rFonts w:ascii="宋体" w:hAnsi="Times New Roman" w:eastAsia="宋体"/>
          <w:b w:val="false"/>
          <w:i w:val="false"/>
          <w:color w:val="808080"/>
          <w:sz w:val="22"/>
        </w:rPr>
        <w:t>例如：下面的 Java 代码，可以输出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"Hello, world!"</w:t>
      </w:r>
    </w:p>
    <w:bookmarkEnd w:id="64"/>
    <w:bookmarkStart w:name="BHj04" w:id="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public class Main {</w:t>
        <w:br/>
        <w:t xml:space="preserve">    public static void main(String[] args) </w:t>
        <w:br/>
        <w:t>System.out.println(1 + 1);</w:t>
        <w:br/>
        <w:t>}</w:t>
        <w:br/>
        <w:t>}</w:t>
        <w:br/>
      </w:r>
    </w:p>
    <w:bookmarkEnd w:id="65"/>
    <w:p>
      <w:pPr>
        <w:spacing w:after="50" w:line="360" w:lineRule="auto" w:beforeLines="100"/>
        <w:ind w:left="0"/>
        <w:jc w:val="left"/>
      </w:pPr>
      <w:bookmarkStart w:name="u18a7328d" w:id="66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计算机不能直接执行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高级语言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，同样需要将其转换为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机器语言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才能被计算机执行。</w:t>
      </w:r>
    </w:p>
    <w:bookmarkEnd w:id="66"/>
    <w:bookmarkStart w:name="fjxyJ" w:id="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『编译型语言』与『解释型语言』</w:t>
      </w:r>
    </w:p>
    <w:bookmarkEnd w:id="67"/>
    <w:bookmarkStart w:name="u56bb7cbb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对于高级语言来说，我们会根据其转换成二进制指令过程的不同，可将其分为：</w:t>
      </w:r>
      <w:r>
        <w:rPr>
          <w:rFonts w:ascii="宋体" w:hAnsi="Times New Roman" w:eastAsia="宋体"/>
          <w:b/>
          <w:i w:val="false"/>
          <w:color w:val="000000"/>
          <w:sz w:val="22"/>
        </w:rPr>
        <w:t>『编译型』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000000"/>
          <w:sz w:val="22"/>
        </w:rPr>
        <w:t>『解释型』</w:t>
      </w:r>
    </w:p>
    <w:bookmarkEnd w:id="68"/>
    <w:bookmarkStart w:name="jREUa" w:id="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4.1. </w:t>
      </w:r>
      <w:r>
        <w:rPr>
          <w:rFonts w:ascii="宋体" w:hAnsi="Times New Roman" w:eastAsia="宋体"/>
        </w:rPr>
        <w:t>编译型语言</w:t>
      </w:r>
    </w:p>
    <w:bookmarkEnd w:id="69"/>
    <w:bookmarkStart w:name="uf77168ab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将程序翻译成计算机能理解的二进制内容，并且通常会</w:t>
      </w:r>
      <w:r>
        <w:rPr>
          <w:rFonts w:ascii="宋体" w:hAnsi="Times New Roman" w:eastAsia="宋体"/>
          <w:b/>
          <w:i w:val="false"/>
          <w:color w:val="df2a3f"/>
          <w:sz w:val="22"/>
        </w:rPr>
        <w:t>生成一个可执行文件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，例如在 windows 系统上生成的可执行文件是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.exe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文件，常见的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编译型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语言有：C、C++、Go、Rust 等。</w:t>
      </w:r>
    </w:p>
    <w:bookmarkEnd w:id="70"/>
    <w:bookmarkStart w:name="u8e652f71" w:id="71"/>
    <w:p>
      <w:pPr>
        <w:spacing w:after="50" w:line="360" w:lineRule="auto" w:beforeLines="100"/>
        <w:ind w:left="0"/>
        <w:jc w:val="left"/>
      </w:pPr>
      <w:bookmarkStart w:name="u8e652f71" w:id="72"/>
      <w:bookmarkStart w:name="Y2SOJ" w:id="73"/>
      <w:r>
        <w:rPr>
          <w:rFonts w:eastAsia="宋体" w:ascii="宋体"/>
        </w:rPr>
        <w:drawing>
          <wp:inline distT="0" distB="0" distL="0" distR="0">
            <wp:extent cx="5841999" cy="274557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5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编译型语言</w:t>
      </w:r>
    </w:p>
    <w:bookmarkEnd w:id="71"/>
    <w:bookmarkStart w:name="u26aab68c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编译型语言的特点：</w:t>
      </w:r>
    </w:p>
    <w:bookmarkEnd w:id="7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bookmarkStart w:name="u60277add" w:id="75"/>
      <w:r>
        <w:rPr>
          <w:rFonts w:ascii="宋体" w:hAnsi="Times New Roman" w:eastAsia="宋体"/>
          <w:b w:val="false"/>
          <w:i w:val="false"/>
          <w:color w:val="000000"/>
          <w:sz w:val="22"/>
        </w:rPr>
        <w:t>优势：同一运行平台，代码只需编译一次，且执行效率高。</w:t>
      </w:r>
    </w:p>
    <w:bookmarkEnd w:id="75"/>
    <w:bookmarkStart w:name="u1fe1c4b7" w:id="7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劣势：跨平台性差，大型项目编译时间较长，开发效率略低。</w:t>
      </w:r>
    </w:p>
    <w:bookmarkEnd w:id="76"/>
    <w:bookmarkStart w:name="AZSJq" w:id="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4.2. </w:t>
      </w:r>
      <w:r>
        <w:rPr>
          <w:rFonts w:ascii="宋体" w:hAnsi="Times New Roman" w:eastAsia="宋体"/>
        </w:rPr>
        <w:t>解释型语言</w:t>
      </w:r>
    </w:p>
    <w:bookmarkEnd w:id="77"/>
    <w:bookmarkStart w:name="uf1b783d5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将程序一句一句的翻译为：计算机可以执行的指令，整个过程通常</w:t>
      </w:r>
      <w:r>
        <w:rPr>
          <w:rFonts w:ascii="宋体" w:hAnsi="Times New Roman" w:eastAsia="宋体"/>
          <w:b/>
          <w:i w:val="false"/>
          <w:color w:val="ad1a2b"/>
          <w:sz w:val="22"/>
        </w:rPr>
        <w:t>不生成可执行文件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，常见的解释型语言有：Python、Php、JavaScript 等。</w:t>
      </w:r>
    </w:p>
    <w:bookmarkEnd w:id="78"/>
    <w:bookmarkStart w:name="u0363b3ec" w:id="79"/>
    <w:p>
      <w:pPr>
        <w:spacing w:after="50" w:line="360" w:lineRule="auto" w:beforeLines="100"/>
        <w:ind w:left="0"/>
        <w:jc w:val="left"/>
      </w:pPr>
      <w:bookmarkStart w:name="u0363b3ec" w:id="80"/>
      <w:bookmarkStart w:name="abD9z" w:id="81"/>
      <w:r>
        <w:rPr>
          <w:rFonts w:eastAsia="宋体" w:ascii="宋体"/>
        </w:rPr>
        <w:drawing>
          <wp:inline distT="0" distB="0" distL="0" distR="0">
            <wp:extent cx="5706534" cy="28415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534" cy="284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bookmarkEnd w:id="80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解释型语言</w:t>
      </w:r>
    </w:p>
    <w:bookmarkEnd w:id="79"/>
    <w:bookmarkStart w:name="u9c8c47b1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解释型语言的特点：</w:t>
      </w:r>
    </w:p>
    <w:bookmarkEnd w:id="8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bookmarkStart w:name="u283cf008" w:id="83"/>
      <w:r>
        <w:rPr>
          <w:rFonts w:ascii="宋体" w:hAnsi="Times New Roman" w:eastAsia="宋体"/>
          <w:b w:val="false"/>
          <w:i w:val="false"/>
          <w:color w:val="000000"/>
          <w:sz w:val="22"/>
        </w:rPr>
        <w:t>优势：跨平台性好，无需编译，开发调试灵活高效。</w:t>
      </w:r>
    </w:p>
    <w:bookmarkEnd w:id="83"/>
    <w:bookmarkStart w:name="ub25ba35a" w:id="8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劣势：每次运行都需要解释，执行效率较低。</w:t>
      </w:r>
    </w:p>
    <w:bookmarkEnd w:id="84"/>
    <w:bookmarkStart w:name="p8fZw" w:id="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4.3. </w:t>
      </w:r>
      <w:r>
        <w:rPr>
          <w:rFonts w:ascii="宋体" w:hAnsi="Times New Roman" w:eastAsia="宋体"/>
        </w:rPr>
        <w:t>二者对比</w:t>
      </w:r>
    </w:p>
    <w:bookmarkEnd w:id="85"/>
    <w:bookmarkStart w:name="XuEOG" w:id="8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922"/>
        <w:gridCol w:w="4683"/>
        <w:gridCol w:w="6029"/>
      </w:tblGrid>
      <w:tr>
        <w:trPr>
          <w:trHeight w:val="495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ef596f" w:id="87"/>
          <w:p>
            <w:pPr>
              <w:spacing w:after="50" w:line="360" w:lineRule="auto" w:beforeLines="100"/>
              <w:ind w:left="0"/>
              <w:jc w:val="center"/>
            </w:pPr>
          </w:p>
          <w:bookmarkEnd w:id="87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461a30" w:id="8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编译型语言</w:t>
            </w:r>
          </w:p>
          <w:bookmarkEnd w:id="88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745ebb" w:id="8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解释型语言</w:t>
            </w:r>
          </w:p>
          <w:bookmarkEnd w:id="89"/>
        </w:tc>
      </w:tr>
      <w:tr>
        <w:trPr>
          <w:trHeight w:val="570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2cfa96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举例</w:t>
            </w:r>
          </w:p>
          <w:bookmarkEnd w:id="90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4ca49c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C、C++、Go、Rust 等</w:t>
            </w:r>
          </w:p>
          <w:bookmarkEnd w:id="91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183a1a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Python、JavaScript、Ruby 等</w:t>
            </w:r>
          </w:p>
          <w:bookmarkEnd w:id="92"/>
        </w:tc>
      </w:tr>
      <w:tr>
        <w:trPr>
          <w:trHeight w:val="570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79b765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执行流程</w:t>
            </w:r>
          </w:p>
          <w:bookmarkEnd w:id="93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29df77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运行前把所有程序一次性翻译成机器码，并生成可执行文件。</w:t>
            </w:r>
          </w:p>
          <w:bookmarkEnd w:id="94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333cfb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运行时靠对应的解释器，把代码一句一句翻译成机器码执行。</w:t>
            </w:r>
          </w:p>
          <w:bookmarkEnd w:id="95"/>
        </w:tc>
      </w:tr>
      <w:tr>
        <w:trPr>
          <w:trHeight w:val="495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3f759b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是否生成可执行文件</w:t>
            </w:r>
          </w:p>
          <w:bookmarkEnd w:id="96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c0f38d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是，一次编译多处运行。</w:t>
            </w:r>
          </w:p>
          <w:bookmarkEnd w:id="97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ebcf26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否，每次都要靠解释器翻译后再运行。</w:t>
            </w:r>
          </w:p>
          <w:bookmarkEnd w:id="98"/>
        </w:tc>
      </w:tr>
      <w:tr>
        <w:trPr>
          <w:trHeight w:val="495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7c7545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运行速度</w:t>
            </w:r>
          </w:p>
          <w:bookmarkEnd w:id="99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294ebe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快</w:t>
            </w:r>
          </w:p>
          <w:bookmarkEnd w:id="100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2ab215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慢</w:t>
            </w:r>
          </w:p>
          <w:bookmarkEnd w:id="101"/>
        </w:tc>
      </w:tr>
      <w:tr>
        <w:trPr>
          <w:trHeight w:val="495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43ec2a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是否跨平台</w:t>
            </w:r>
          </w:p>
          <w:bookmarkEnd w:id="102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a25621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否，需要针对平台编译。</w:t>
            </w:r>
          </w:p>
          <w:bookmarkEnd w:id="103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a189a3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是，只要该平台下有解释器，就能运行。</w:t>
            </w:r>
          </w:p>
          <w:bookmarkEnd w:id="104"/>
        </w:tc>
      </w:tr>
      <w:tr>
        <w:trPr>
          <w:trHeight w:val="495" w:hRule="atLeast"/>
        </w:trPr>
        <w:tc>
          <w:tcPr>
            <w:tcW w:w="29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a7b65e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适合场景</w:t>
            </w:r>
          </w:p>
          <w:bookmarkEnd w:id="105"/>
        </w:tc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1404da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系统底层、性能要求较高的场景。</w:t>
            </w:r>
          </w:p>
          <w:bookmarkEnd w:id="106"/>
        </w:tc>
        <w:tc>
          <w:tcPr>
            <w:tcW w:w="60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c58334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脚本、数据分析、AI 应用、Web开发等。</w:t>
            </w:r>
          </w:p>
          <w:bookmarkEnd w:id="107"/>
        </w:tc>
      </w:tr>
    </w:tbl>
    <w:bookmarkEnd w:id="86"/>
    <w:bookmarkStart w:name="McZZ5" w:id="10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2 章 初识 Python</w:t>
      </w:r>
    </w:p>
    <w:bookmarkEnd w:id="108"/>
    <w:bookmarkStart w:name="cT9NQ" w:id="1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Python 概述</w:t>
      </w:r>
    </w:p>
    <w:bookmarkEnd w:id="109"/>
    <w:bookmarkStart w:name="KHv3T" w:id="1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Python 的起源</w:t>
      </w:r>
    </w:p>
    <w:bookmarkEnd w:id="110"/>
    <w:p>
      <w:pPr>
        <w:spacing w:after="50" w:line="360" w:lineRule="auto" w:beforeLines="100"/>
        <w:ind w:left="0"/>
        <w:jc w:val="left"/>
      </w:pPr>
      <w:bookmarkStart w:name="u9d28c1cf" w:id="111"/>
      <w:bookmarkStart w:name="K5egL" w:id="112"/>
      <w:r>
        <w:rPr>
          <w:rFonts w:eastAsia="宋体" w:ascii="宋体"/>
        </w:rPr>
        <w:drawing>
          <wp:inline distT="0" distB="0" distL="0" distR="0">
            <wp:extent cx="1524000" cy="16363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p>
      <w:pPr>
        <w:spacing w:after="50" w:line="360" w:lineRule="auto" w:beforeLines="100"/>
        <w:ind w:left="0"/>
        <w:jc w:val="left"/>
      </w:pPr>
      <w:bookmarkStart w:name="u9ef7c887" w:id="113"/>
      <w:r>
        <w:rPr>
          <w:rFonts w:ascii="宋体" w:hAnsi="Times New Roman" w:eastAsia="宋体"/>
          <w:b w:val="false"/>
          <w:i w:val="false"/>
          <w:color w:val="000000"/>
          <w:sz w:val="22"/>
        </w:rPr>
        <w:t>Python 的作者 Guido van Rossum 来自荷兰（国内爱称：龟叔），拥有数学与计算机背景，他发现用： C、Fortran 等语言写程序太费劲，而 Shell 虽然轻松，但功能却很有限。</w:t>
      </w:r>
    </w:p>
    <w:bookmarkEnd w:id="113"/>
    <w:bookmarkStart w:name="ub340a406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1989 年圣诞节，龟叔开始动手编写一种既能像 C 那样全面操控系统，又能像 Shell 一样好上手的解释器，并以他喜爱的喜剧《Monty Python’s Flying Circus》为灵感，命名为“Python”。</w:t>
      </w:r>
    </w:p>
    <w:bookmarkEnd w:id="114"/>
    <w:p>
      <w:pPr>
        <w:spacing w:after="50" w:line="360" w:lineRule="auto" w:beforeLines="100"/>
        <w:ind w:left="0"/>
        <w:jc w:val="left"/>
      </w:pPr>
      <w:bookmarkStart w:name="u04355c9d" w:id="115"/>
      <w:r>
        <w:rPr>
          <w:rFonts w:ascii="宋体" w:hAnsi="Times New Roman" w:eastAsia="宋体"/>
          <w:b w:val="false"/>
          <w:i w:val="false"/>
          <w:color w:val="000000"/>
          <w:sz w:val="22"/>
        </w:rPr>
        <w:t>Python 的设计哲学是“优雅、明确、简单”，Python 提倡：最好只有一种方法来做一件事，它的第一个公开版本于 1991 年问世，如今已成为全球最受欢迎的编程语言之一。</w:t>
      </w:r>
    </w:p>
    <w:bookmarkEnd w:id="115"/>
    <w:bookmarkStart w:name="VJvIC" w:id="1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Python 的特点</w:t>
      </w:r>
    </w:p>
    <w:bookmarkEnd w:id="116"/>
    <w:bookmarkStart w:name="u722932a2" w:id="117"/>
    <w:p>
      <w:pPr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  <w:b/>
          <w:i w:val="false"/>
          <w:color w:val="000000"/>
          <w:sz w:val="22"/>
        </w:rPr>
        <w:t>Python 的优点：</w:t>
      </w:r>
    </w:p>
    <w:bookmarkEnd w:id="117"/>
    <w:bookmarkStart w:name="u996c8786" w:id="118"/>
    <w:p>
      <w:pPr>
        <w:spacing w:after="50" w:line="360" w:lineRule="auto" w:beforeLines="100"/>
        <w:ind w:left="0"/>
        <w:jc w:val="left"/>
      </w:pPr>
      <w:bookmarkStart w:name="gNNi9" w:id="119"/>
      <w:r>
        <w:rPr>
          <w:rFonts w:eastAsia="宋体" w:ascii="宋体"/>
        </w:rPr>
        <w:drawing>
          <wp:inline distT="0" distB="0" distL="0" distR="0">
            <wp:extent cx="4758267" cy="23504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8267" cy="235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"/>
    </w:p>
    <w:bookmarkEnd w:id="118"/>
    <w:bookmarkStart w:name="u478a5325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Python 的缺点：</w:t>
      </w:r>
    </w:p>
    <w:bookmarkEnd w:id="120"/>
    <w:bookmarkStart w:name="u72848c5d" w:id="121"/>
    <w:p>
      <w:pPr>
        <w:spacing w:after="50" w:line="360" w:lineRule="auto" w:beforeLines="100"/>
        <w:ind w:left="0"/>
        <w:jc w:val="left"/>
      </w:pPr>
      <w:bookmarkStart w:name="tFZEk" w:id="122"/>
      <w:r>
        <w:rPr>
          <w:rFonts w:eastAsia="宋体" w:ascii="宋体"/>
        </w:rPr>
        <w:drawing>
          <wp:inline distT="0" distB="0" distL="0" distR="0">
            <wp:extent cx="4758267" cy="13655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8267" cy="136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"/>
    </w:p>
    <w:bookmarkEnd w:id="121"/>
    <w:bookmarkStart w:name="fzikc" w:id="1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1.3. </w:t>
      </w:r>
      <w:r>
        <w:rPr>
          <w:rFonts w:ascii="宋体" w:hAnsi="Times New Roman" w:eastAsia="宋体"/>
        </w:rPr>
        <w:t>为何 AI 领域广泛使用 Python ？</w:t>
      </w:r>
    </w:p>
    <w:bookmarkEnd w:id="123"/>
    <w:bookmarkStart w:name="ucc230dac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主要原因是 Python 具备如下的特点：</w:t>
      </w:r>
    </w:p>
    <w:bookmarkEnd w:id="12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bookmarkStart w:name="u842eb4f4" w:id="125"/>
      <w:r>
        <w:rPr>
          <w:rFonts w:ascii="宋体" w:hAnsi="Times New Roman" w:eastAsia="宋体"/>
          <w:b w:val="false"/>
          <w:i w:val="false"/>
          <w:color w:val="000000"/>
          <w:sz w:val="22"/>
        </w:rPr>
        <w:t>简洁直观的开发体验。</w:t>
      </w:r>
    </w:p>
    <w:bookmarkEnd w:id="125"/>
    <w:bookmarkStart w:name="u9c5aa744" w:id="12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丰富强大的框架生态。</w:t>
      </w:r>
    </w:p>
    <w:bookmarkEnd w:id="126"/>
    <w:bookmarkStart w:name="u685c573a" w:id="12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与底层语言高效协作。</w:t>
      </w:r>
    </w:p>
    <w:bookmarkEnd w:id="127"/>
    <w:bookmarkStart w:name="ud9caae40" w:id="12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社区活跃且人才充足。</w:t>
      </w:r>
    </w:p>
    <w:bookmarkEnd w:id="128"/>
    <w:bookmarkStart w:name="u833add3f" w:id="12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业内大厂 + 主流推动。</w:t>
      </w:r>
    </w:p>
    <w:bookmarkEnd w:id="129"/>
    <w:bookmarkStart w:name="qW9z6" w:id="1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1.4. </w:t>
      </w:r>
      <w:r>
        <w:rPr>
          <w:rFonts w:ascii="宋体" w:hAnsi="Times New Roman" w:eastAsia="宋体"/>
        </w:rPr>
        <w:t>Python 的版本</w:t>
      </w:r>
    </w:p>
    <w:bookmarkEnd w:id="130"/>
    <w:bookmarkStart w:name="u94ff491c" w:id="13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1991年：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0.9.0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发布。</w:t>
      </w:r>
    </w:p>
    <w:bookmarkEnd w:id="131"/>
    <w:bookmarkStart w:name="u23184bf5" w:id="13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1994年：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1.0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正式发布（进入正式版阶段）。 </w:t>
      </w:r>
    </w:p>
    <w:bookmarkEnd w:id="132"/>
    <w:bookmarkStart w:name="uc4ded321" w:id="13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2000年：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2.0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发布。 </w:t>
      </w:r>
    </w:p>
    <w:bookmarkEnd w:id="133"/>
    <w:bookmarkStart w:name="u897145f7" w:id="13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2008年：</w:t>
      </w:r>
      <w:r>
        <w:rPr>
          <w:rFonts w:ascii="宋体" w:hAnsi="Courier New" w:eastAsia="宋体"/>
          <w:b/>
          <w:i w:val="false"/>
          <w:color w:val="ad1a2b"/>
          <w:sz w:val="22"/>
        </w:rPr>
        <w:t>Python 3.0</w:t>
      </w:r>
      <w:r>
        <w:rPr>
          <w:rFonts w:ascii="宋体" w:hAnsi="Times New Roman" w:eastAsia="宋体"/>
          <w:b/>
          <w:i w:val="false"/>
          <w:color w:val="ad1a2b"/>
          <w:sz w:val="22"/>
        </w:rPr>
        <w:t>发布，与</w:t>
      </w:r>
      <w:r>
        <w:rPr>
          <w:rFonts w:ascii="宋体" w:hAnsi="Courier New" w:eastAsia="宋体"/>
          <w:b/>
          <w:i w:val="false"/>
          <w:color w:val="ad1a2b"/>
          <w:sz w:val="22"/>
        </w:rPr>
        <w:t>Python 2</w:t>
      </w:r>
      <w:r>
        <w:rPr>
          <w:rFonts w:ascii="宋体" w:hAnsi="Times New Roman" w:eastAsia="宋体"/>
          <w:b/>
          <w:i w:val="false"/>
          <w:color w:val="ad1a2b"/>
          <w:sz w:val="22"/>
        </w:rPr>
        <w:t>不兼容。</w:t>
      </w:r>
    </w:p>
    <w:bookmarkEnd w:id="134"/>
    <w:bookmarkStart w:name="u2ad9a3f5" w:id="13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2010年：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2.7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发布，作为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2.x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的最后主版本，被广泛使用多年。 </w:t>
      </w:r>
    </w:p>
    <w:bookmarkEnd w:id="135"/>
    <w:bookmarkStart w:name="udc263ca5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......</w:t>
      </w:r>
    </w:p>
    <w:bookmarkEnd w:id="136"/>
    <w:bookmarkStart w:name="u95c800fb" w:id="13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2020年：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官方停止维护，同时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3.9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发布。</w:t>
      </w:r>
    </w:p>
    <w:bookmarkEnd w:id="137"/>
    <w:bookmarkStart w:name="u1f2d8f3d" w:id="13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2021年：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3.10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发布。 </w:t>
      </w:r>
    </w:p>
    <w:bookmarkEnd w:id="138"/>
    <w:bookmarkStart w:name="u8a5bd147" w:id="13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2022年：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3.11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发布，平均性能提升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10%-60%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。 </w:t>
      </w:r>
    </w:p>
    <w:bookmarkEnd w:id="139"/>
    <w:bookmarkStart w:name="u0fd8e2b6" w:id="14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2023年：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3.12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发布，进一步优化性能和类型提示。 </w:t>
      </w:r>
    </w:p>
    <w:bookmarkEnd w:id="140"/>
    <w:bookmarkStart w:name="u0021bce2" w:id="14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2024年：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3.13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发布。</w:t>
      </w:r>
    </w:p>
    <w:bookmarkEnd w:id="141"/>
    <w:bookmarkStart w:name="u8ad030ab" w:id="14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2025年：持续迭代。</w:t>
      </w:r>
    </w:p>
    <w:bookmarkEnd w:id="142"/>
    <w:bookmarkStart w:name="DrAay" w:id="1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搭建 Python 开发环境</w:t>
      </w:r>
    </w:p>
    <w:bookmarkEnd w:id="143"/>
    <w:bookmarkStart w:name="u4d8f068c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本小节涉及很多设置和操作，建议各位参考视频，来完成配置。</w:t>
      </w:r>
    </w:p>
    <w:bookmarkEnd w:id="144"/>
    <w:bookmarkStart w:name="viYNM" w:id="1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安装 Python 解释器</w:t>
      </w:r>
    </w:p>
    <w:bookmarkEnd w:id="145"/>
    <w:p>
      <w:pPr>
        <w:spacing w:after="50" w:line="360" w:lineRule="auto" w:beforeLines="100"/>
        <w:ind w:left="0"/>
        <w:jc w:val="left"/>
      </w:pPr>
      <w:bookmarkStart w:name="uf57998a8" w:id="146"/>
      <w:bookmarkEnd w:id="146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进入官网，点击 Downloads，选择对应的操作系统。</w:t>
      </w:r>
      <w:bookmarkStart w:name="uf57998a8" w:id="147"/>
      <w:bookmarkEnd w:id="14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19c115f7" w:id="148"/>
    <w:p>
      <w:pPr>
        <w:spacing w:after="50" w:line="360" w:lineRule="auto" w:beforeLines="100"/>
        <w:ind w:left="0"/>
        <w:jc w:val="left"/>
      </w:pPr>
      <w:bookmarkStart w:name="YzIyl" w:id="149"/>
      <w:r>
        <w:rPr>
          <w:rFonts w:eastAsia="宋体" w:ascii="宋体"/>
        </w:rPr>
        <w:drawing>
          <wp:inline distT="0" distB="0" distL="0" distR="0">
            <wp:extent cx="3132667" cy="21538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21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9"/>
    </w:p>
    <w:bookmarkEnd w:id="148"/>
    <w:p>
      <w:pPr>
        <w:spacing w:after="50" w:line="360" w:lineRule="auto" w:beforeLines="100"/>
        <w:ind w:left="0"/>
        <w:jc w:val="left"/>
      </w:pPr>
      <w:bookmarkStart w:name="u4db34e61" w:id="150"/>
      <w:bookmarkEnd w:id="150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选择版本，点击链接下载，我们这里的版本是 3.13.4。</w:t>
      </w:r>
      <w:bookmarkStart w:name="u4db34e61" w:id="151"/>
      <w:bookmarkEnd w:id="15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59e95520" w:id="152"/>
    <w:p>
      <w:pPr>
        <w:spacing w:after="50" w:line="360" w:lineRule="auto" w:beforeLines="100"/>
        <w:ind w:left="0"/>
        <w:jc w:val="left"/>
      </w:pPr>
      <w:bookmarkStart w:name="ldtVr" w:id="153"/>
      <w:r>
        <w:rPr>
          <w:rFonts w:eastAsia="宋体" w:ascii="宋体"/>
        </w:rPr>
        <w:drawing>
          <wp:inline distT="0" distB="0" distL="0" distR="0">
            <wp:extent cx="2980267" cy="18796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187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3"/>
    </w:p>
    <w:bookmarkEnd w:id="152"/>
    <w:p>
      <w:pPr>
        <w:spacing w:after="50" w:line="360" w:lineRule="auto" w:beforeLines="100"/>
        <w:ind w:left="0"/>
        <w:jc w:val="left"/>
      </w:pPr>
      <w:bookmarkStart w:name="u05b936d5" w:id="154"/>
      <w:bookmarkEnd w:id="154"/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双击下载好的文件，开始安装（强烈建议以管理员身份运行）。</w:t>
      </w:r>
      <w:bookmarkStart w:name="u05b936d5" w:id="155"/>
      <w:bookmarkEnd w:id="15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39c942d8" w:id="156"/>
    <w:p>
      <w:pPr>
        <w:spacing w:after="50" w:line="360" w:lineRule="auto" w:beforeLines="100"/>
        <w:ind w:left="0"/>
        <w:jc w:val="left"/>
      </w:pPr>
      <w:bookmarkStart w:name="afXvz" w:id="157"/>
      <w:r>
        <w:rPr>
          <w:rFonts w:eastAsia="宋体" w:ascii="宋体"/>
        </w:rPr>
        <w:drawing>
          <wp:inline distT="0" distB="0" distL="0" distR="0">
            <wp:extent cx="2336800" cy="12259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22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"/>
    </w:p>
    <w:bookmarkEnd w:id="156"/>
    <w:bookmarkStart w:name="ub2918b70" w:id="158"/>
    <w:p>
      <w:pPr>
        <w:spacing w:after="50" w:line="360" w:lineRule="auto" w:beforeLines="100"/>
        <w:ind w:left="0"/>
        <w:jc w:val="left"/>
      </w:pPr>
      <w:bookmarkStart w:name="MsP60" w:id="159"/>
      <w:r>
        <w:rPr>
          <w:rFonts w:eastAsia="宋体" w:ascii="宋体"/>
        </w:rPr>
        <w:drawing>
          <wp:inline distT="0" distB="0" distL="0" distR="0">
            <wp:extent cx="3860800" cy="23661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3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"/>
    </w:p>
    <w:bookmarkEnd w:id="158"/>
    <w:p>
      <w:pPr>
        <w:spacing w:after="50" w:line="360" w:lineRule="auto" w:beforeLines="100"/>
        <w:ind w:left="0"/>
        <w:jc w:val="left"/>
      </w:pPr>
      <w:bookmarkStart w:name="u744b6261" w:id="160"/>
      <w:bookmarkEnd w:id="160"/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保持默认，点击 Next。</w:t>
      </w:r>
      <w:bookmarkStart w:name="u744b6261" w:id="161"/>
      <w:bookmarkEnd w:id="16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5788b828" w:id="162"/>
    <w:p>
      <w:pPr>
        <w:spacing w:after="50" w:line="360" w:lineRule="auto" w:beforeLines="100"/>
        <w:ind w:left="0"/>
        <w:jc w:val="left"/>
      </w:pPr>
      <w:bookmarkStart w:name="Yqj1n" w:id="163"/>
      <w:r>
        <w:rPr>
          <w:rFonts w:eastAsia="宋体" w:ascii="宋体"/>
        </w:rPr>
        <w:drawing>
          <wp:inline distT="0" distB="0" distL="0" distR="0">
            <wp:extent cx="3843867" cy="23586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235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"/>
    </w:p>
    <w:bookmarkEnd w:id="162"/>
    <w:p>
      <w:pPr>
        <w:spacing w:after="50" w:line="360" w:lineRule="auto" w:beforeLines="100"/>
        <w:ind w:left="0"/>
        <w:jc w:val="left"/>
      </w:pPr>
      <w:bookmarkStart w:name="ub3032350" w:id="164"/>
      <w:bookmarkEnd w:id="164"/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修改安装路径，其他保持默认，点击 Install 开始安装。</w:t>
      </w:r>
      <w:bookmarkStart w:name="ub3032350" w:id="165"/>
      <w:bookmarkEnd w:id="16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06826bd4" w:id="166"/>
    <w:p>
      <w:pPr>
        <w:spacing w:after="50" w:line="360" w:lineRule="auto" w:beforeLines="100"/>
        <w:ind w:left="0"/>
        <w:jc w:val="left"/>
      </w:pPr>
      <w:bookmarkStart w:name="CmzwN" w:id="167"/>
      <w:r>
        <w:rPr>
          <w:rFonts w:eastAsia="宋体" w:ascii="宋体"/>
        </w:rPr>
        <w:drawing>
          <wp:inline distT="0" distB="0" distL="0" distR="0">
            <wp:extent cx="3877733" cy="23940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733" cy="239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"/>
    </w:p>
    <w:bookmarkEnd w:id="166"/>
    <w:p>
      <w:pPr>
        <w:spacing w:after="50" w:line="360" w:lineRule="auto" w:beforeLines="100"/>
        <w:ind w:left="0"/>
        <w:jc w:val="left"/>
      </w:pPr>
      <w:bookmarkStart w:name="u91efc479" w:id="168"/>
      <w:bookmarkEnd w:id="168"/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禁用系统路径长度限制</w:t>
      </w:r>
      <w:bookmarkStart w:name="u91efc479" w:id="169"/>
      <w:bookmarkEnd w:id="16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07cc6330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建议点击 Disable path length limit，这样可以禁用系统的路径长度限制，以避免因路径过长而导致的错误，随后点击 Close，完成安装。</w:t>
      </w:r>
    </w:p>
    <w:bookmarkEnd w:id="170"/>
    <w:bookmarkStart w:name="u286e9c9c" w:id="171"/>
    <w:p>
      <w:pPr>
        <w:spacing w:after="50" w:line="360" w:lineRule="auto" w:beforeLines="100"/>
        <w:ind w:left="0"/>
        <w:jc w:val="left"/>
      </w:pPr>
      <w:bookmarkStart w:name="VM0uk" w:id="172"/>
      <w:r>
        <w:rPr>
          <w:rFonts w:eastAsia="宋体" w:ascii="宋体"/>
        </w:rPr>
        <w:drawing>
          <wp:inline distT="0" distB="0" distL="0" distR="0">
            <wp:extent cx="3911600" cy="24215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4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2"/>
    </w:p>
    <w:bookmarkEnd w:id="171"/>
    <w:p>
      <w:pPr>
        <w:spacing w:after="50" w:line="360" w:lineRule="auto" w:beforeLines="100"/>
        <w:ind w:left="0"/>
        <w:jc w:val="left"/>
      </w:pPr>
      <w:bookmarkStart w:name="uc6cf89f7" w:id="173"/>
      <w:bookmarkEnd w:id="173"/>
      <w:r>
        <w:rPr>
          <w:rFonts w:ascii="宋体" w:hAnsi="Times New Roman" w:eastAsia="宋体"/>
          <w:b w:val="false"/>
          <w:i w:val="false"/>
          <w:color w:val="000000"/>
          <w:sz w:val="22"/>
        </w:rPr>
        <w:t>7️⃣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检查是否安装成功，同时按下 Win 键和 R ，输入 cmd ，点击确定，进入命令提示符。</w:t>
      </w:r>
      <w:bookmarkStart w:name="uc6cf89f7" w:id="174"/>
      <w:bookmarkEnd w:id="17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b9935957" w:id="175"/>
    <w:p>
      <w:pPr>
        <w:spacing w:after="50" w:line="360" w:lineRule="auto" w:beforeLines="100"/>
        <w:ind w:left="0"/>
        <w:jc w:val="left"/>
      </w:pPr>
      <w:bookmarkStart w:name="grSaa" w:id="176"/>
      <w:r>
        <w:rPr>
          <w:rFonts w:eastAsia="宋体" w:ascii="宋体"/>
        </w:rPr>
        <w:drawing>
          <wp:inline distT="0" distB="0" distL="0" distR="0">
            <wp:extent cx="2370667" cy="13694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0667" cy="136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"/>
    </w:p>
    <w:bookmarkEnd w:id="175"/>
    <w:p>
      <w:pPr>
        <w:spacing w:after="50" w:line="360" w:lineRule="auto" w:beforeLines="100"/>
        <w:ind w:left="0"/>
        <w:jc w:val="left"/>
      </w:pPr>
      <w:bookmarkStart w:name="ua456a184" w:id="177"/>
      <w:bookmarkEnd w:id="177"/>
      <w:r>
        <w:rPr>
          <w:rFonts w:ascii="宋体" w:hAnsi="Times New Roman" w:eastAsia="宋体"/>
          <w:b w:val="false"/>
          <w:i w:val="false"/>
          <w:color w:val="000000"/>
          <w:sz w:val="22"/>
        </w:rPr>
        <w:t>8️⃣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输入 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d8dad9"/>
        </w:rPr>
        <w:t>python --version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，若能打印出 Python 版本，则表示安装成功。</w:t>
      </w:r>
      <w:bookmarkStart w:name="ua456a184" w:id="178"/>
      <w:bookmarkEnd w:id="17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cecd908a" w:id="179"/>
    <w:p>
      <w:pPr>
        <w:spacing w:after="50" w:line="360" w:lineRule="auto" w:beforeLines="100"/>
        <w:ind w:left="0"/>
        <w:jc w:val="left"/>
      </w:pPr>
      <w:bookmarkStart w:name="H0ybz" w:id="180"/>
      <w:r>
        <w:rPr>
          <w:rFonts w:eastAsia="宋体" w:ascii="宋体"/>
        </w:rPr>
        <w:drawing>
          <wp:inline distT="0" distB="0" distL="0" distR="0">
            <wp:extent cx="2726267" cy="9735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97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"/>
    </w:p>
    <w:bookmarkEnd w:id="179"/>
    <w:bookmarkStart w:name="V0HGO" w:id="1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一个简单的打印效果</w:t>
      </w:r>
    </w:p>
    <w:bookmarkEnd w:id="181"/>
    <w:bookmarkStart w:name="ue608dbd8" w:id="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①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在终端中输入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并回车</w:t>
      </w:r>
    </w:p>
    <w:bookmarkEnd w:id="182"/>
    <w:bookmarkStart w:name="ud52d8981" w:id="183"/>
    <w:p>
      <w:pPr>
        <w:spacing w:after="50" w:line="360" w:lineRule="auto" w:beforeLines="100"/>
        <w:ind w:left="0"/>
        <w:jc w:val="left"/>
      </w:pPr>
      <w:bookmarkStart w:name="bXuvq" w:id="184"/>
      <w:r>
        <w:rPr>
          <w:rFonts w:eastAsia="宋体" w:ascii="宋体"/>
        </w:rPr>
        <w:drawing>
          <wp:inline distT="0" distB="0" distL="0" distR="0">
            <wp:extent cx="5841999" cy="14019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183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"/>
    </w:p>
    <w:bookmarkEnd w:id="183"/>
    <w:bookmarkStart w:name="ud8d4d97c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②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随后输入：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print(100)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，随后回车，终端中呈现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100</w:t>
      </w:r>
    </w:p>
    <w:bookmarkEnd w:id="185"/>
    <w:bookmarkStart w:name="ue4ac9f81" w:id="186"/>
    <w:p>
      <w:pPr>
        <w:spacing w:after="50" w:line="360" w:lineRule="auto" w:beforeLines="100"/>
        <w:ind w:left="0"/>
        <w:jc w:val="left"/>
      </w:pPr>
      <w:bookmarkStart w:name="nn6PZ" w:id="187"/>
      <w:r>
        <w:rPr>
          <w:rFonts w:eastAsia="宋体" w:ascii="宋体"/>
        </w:rPr>
        <w:drawing>
          <wp:inline distT="0" distB="0" distL="0" distR="0">
            <wp:extent cx="5842000" cy="16998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18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"/>
    </w:p>
    <w:bookmarkEnd w:id="186"/>
    <w:p>
      <w:pPr>
        <w:spacing w:after="50" w:line="360" w:lineRule="auto" w:beforeLines="100"/>
        <w:ind w:left="0"/>
        <w:jc w:val="left"/>
      </w:pPr>
      <w:bookmarkStart w:name="u3a2d7e57" w:id="188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作为初学者，各位暂时不用纠结上述代码的含义，先跟着操作就可以，后面会仔细讲解。</w:t>
      </w:r>
    </w:p>
    <w:bookmarkEnd w:id="188"/>
    <w:bookmarkStart w:name="KIvnU" w:id="1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安装 PyCharm</w:t>
      </w:r>
    </w:p>
    <w:bookmarkEnd w:id="18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c191b07" w:id="190"/>
      <w:r>
        <w:rPr>
          <w:rFonts w:ascii="宋体" w:hAnsi="Times New Roman" w:eastAsia="宋体"/>
          <w:b w:val="false"/>
          <w:i w:val="false"/>
          <w:color w:val="808080"/>
          <w:sz w:val="22"/>
        </w:rPr>
        <w:t>集成开发环境（简称：IDE；英文名：Integrated Development Environment ）是用于提供程序开发环境的应用程序，一般包括代码编辑器、编译器、调试器和图形用户界面等工具。集成了代码编写功能、分析功能、编译功能、调试功能等多种功能，本课程中 Python 的 IDE 我们使用主流的工具： PyCharm。</w:t>
      </w:r>
    </w:p>
    <w:bookmarkEnd w:id="190"/>
    <w:p>
      <w:pPr>
        <w:spacing w:after="50" w:line="360" w:lineRule="auto" w:beforeLines="100"/>
        <w:ind w:left="0"/>
        <w:jc w:val="left"/>
      </w:pPr>
      <w:bookmarkStart w:name="ud361d8eb" w:id="191"/>
      <w:r>
        <w:rPr>
          <w:rFonts w:ascii="宋体" w:hAnsi="Times New Roman" w:eastAsia="宋体"/>
          <w:b w:val="false"/>
          <w:i w:val="false"/>
          <w:color w:val="000000"/>
          <w:sz w:val="22"/>
        </w:rPr>
        <w:t>PyCharm 官方地址：</w:t>
      </w:r>
      <w:hyperlink r:id="rId2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https://www.jetbrains.com/pycharm/download</w:t>
        </w:r>
      </w:hyperlink>
    </w:p>
    <w:bookmarkEnd w:id="191"/>
    <w:bookmarkStart w:name="u72e3882c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具体安装步骤如下：</w:t>
      </w:r>
    </w:p>
    <w:bookmarkEnd w:id="192"/>
    <w:bookmarkStart w:name="u95e99afe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进入官网，点击左下角 Download 下载 PyCharm 安装包（此处下载的是完整版安装包）。</w:t>
      </w:r>
    </w:p>
    <w:bookmarkEnd w:id="193"/>
    <w:bookmarkStart w:name="u49ebec7e" w:id="194"/>
    <w:p>
      <w:pPr>
        <w:spacing w:after="50" w:line="360" w:lineRule="auto" w:beforeLines="100"/>
        <w:ind w:left="0"/>
        <w:jc w:val="left"/>
      </w:pPr>
      <w:bookmarkStart w:name="JgrJC" w:id="195"/>
      <w:r>
        <w:rPr>
          <w:rFonts w:eastAsia="宋体" w:ascii="宋体"/>
        </w:rPr>
        <w:drawing>
          <wp:inline distT="0" distB="0" distL="0" distR="0">
            <wp:extent cx="4351867" cy="18013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1867" cy="180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5"/>
    </w:p>
    <w:bookmarkEnd w:id="194"/>
    <w:p>
      <w:pPr>
        <w:spacing w:after="50" w:line="360" w:lineRule="auto" w:beforeLines="100"/>
        <w:ind w:left="0"/>
        <w:jc w:val="left"/>
      </w:pPr>
      <w:bookmarkStart w:name="ud876c38b" w:id="196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585a5a"/>
          <w:sz w:val="22"/>
        </w:rPr>
        <w:t>Pycharm 已经没有专业版了，现在的叫：完整版（也叫：统一版），完整版中包含：付费功能+ 免费功能，付费功能可以免费试用 30 天，到期不付费的话，软件依然可以打开，并且免费的功能也都能正常使用，所以此处推荐各位下载完整版。如果不想使用完整版，也可以下载社区版，具体下载方式，请参考视频教程。</w:t>
      </w:r>
    </w:p>
    <w:bookmarkEnd w:id="196"/>
    <w:bookmarkStart w:name="u0c66c6f4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以管理员身份运行安装包文件，点击下一步进行安装</w:t>
      </w:r>
    </w:p>
    <w:bookmarkEnd w:id="197"/>
    <w:bookmarkStart w:name="u9c4c0b8e" w:id="198"/>
    <w:p>
      <w:pPr>
        <w:spacing w:after="50" w:line="360" w:lineRule="auto" w:beforeLines="100"/>
        <w:ind w:left="0"/>
        <w:jc w:val="left"/>
      </w:pPr>
      <w:bookmarkStart w:name="ck9Hn" w:id="199"/>
      <w:r>
        <w:rPr>
          <w:rFonts w:eastAsia="宋体" w:ascii="宋体"/>
        </w:rPr>
        <w:drawing>
          <wp:inline distT="0" distB="0" distL="0" distR="0">
            <wp:extent cx="3877733" cy="27904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733" cy="279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"/>
    </w:p>
    <w:bookmarkEnd w:id="198"/>
    <w:bookmarkStart w:name="ud8659fc8" w:id="2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修改安装目录，点击下一步。</w:t>
      </w:r>
    </w:p>
    <w:bookmarkEnd w:id="200"/>
    <w:bookmarkStart w:name="ud613ca68" w:id="201"/>
    <w:p>
      <w:pPr>
        <w:spacing w:after="50" w:line="360" w:lineRule="auto" w:beforeLines="100"/>
        <w:ind w:left="0"/>
        <w:jc w:val="both"/>
      </w:pPr>
      <w:bookmarkStart w:name="Z9MtB" w:id="202"/>
      <w:r>
        <w:rPr>
          <w:rFonts w:eastAsia="宋体" w:ascii="宋体"/>
        </w:rPr>
        <w:drawing>
          <wp:inline distT="0" distB="0" distL="0" distR="0">
            <wp:extent cx="3894667" cy="26291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4667" cy="26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"/>
    </w:p>
    <w:bookmarkEnd w:id="201"/>
    <w:bookmarkStart w:name="uffdf1b72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勾选对应的安装选项，之后点击下一步。</w:t>
      </w:r>
    </w:p>
    <w:bookmarkEnd w:id="203"/>
    <w:bookmarkStart w:name="u3374e29f" w:id="204"/>
    <w:p>
      <w:pPr>
        <w:spacing w:after="50" w:line="360" w:lineRule="auto" w:beforeLines="100"/>
        <w:ind w:left="0"/>
        <w:jc w:val="both"/>
      </w:pPr>
      <w:bookmarkStart w:name="BG0CF" w:id="205"/>
      <w:r>
        <w:rPr>
          <w:rFonts w:eastAsia="宋体" w:ascii="宋体"/>
        </w:rPr>
        <w:drawing>
          <wp:inline distT="0" distB="0" distL="0" distR="0">
            <wp:extent cx="3911600" cy="26431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64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"/>
    </w:p>
    <w:bookmarkEnd w:id="204"/>
    <w:bookmarkStart w:name="u84e4783a" w:id="2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点击安装。</w:t>
      </w:r>
    </w:p>
    <w:bookmarkEnd w:id="206"/>
    <w:bookmarkStart w:name="u8be266da" w:id="207"/>
    <w:p>
      <w:pPr>
        <w:spacing w:after="50" w:line="360" w:lineRule="auto" w:beforeLines="100"/>
        <w:ind w:left="0"/>
        <w:jc w:val="both"/>
      </w:pPr>
      <w:bookmarkStart w:name="AdnCb" w:id="208"/>
      <w:r>
        <w:rPr>
          <w:rFonts w:eastAsia="宋体" w:ascii="宋体"/>
        </w:rPr>
        <w:drawing>
          <wp:inline distT="0" distB="0" distL="0" distR="0">
            <wp:extent cx="3945467" cy="28465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5467" cy="2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"/>
    </w:p>
    <w:bookmarkEnd w:id="207"/>
    <w:bookmarkStart w:name="uf20fb635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安装完成。</w:t>
      </w:r>
    </w:p>
    <w:bookmarkEnd w:id="209"/>
    <w:bookmarkStart w:name="ubac3a227" w:id="210"/>
    <w:p>
      <w:pPr>
        <w:spacing w:after="50" w:line="360" w:lineRule="auto" w:beforeLines="100"/>
        <w:ind w:left="0"/>
        <w:jc w:val="both"/>
      </w:pPr>
      <w:bookmarkStart w:name="BOEGl" w:id="211"/>
      <w:r>
        <w:rPr>
          <w:rFonts w:eastAsia="宋体" w:ascii="宋体"/>
        </w:rPr>
        <w:drawing>
          <wp:inline distT="0" distB="0" distL="0" distR="0">
            <wp:extent cx="3928533" cy="2834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28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1"/>
    </w:p>
    <w:bookmarkEnd w:id="210"/>
    <w:bookmarkStart w:name="A9KU4" w:id="2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设置 PyCharm</w:t>
      </w:r>
    </w:p>
    <w:bookmarkEnd w:id="212"/>
    <w:bookmarkStart w:name="hMfCM" w:id="2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一、设置中文UI</w:t>
      </w:r>
    </w:p>
    <w:bookmarkEnd w:id="213"/>
    <w:bookmarkStart w:name="u138fc554" w:id="2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初次运行会弹出语言选择框，选择中文语言包即可</w:t>
      </w:r>
    </w:p>
    <w:bookmarkEnd w:id="214"/>
    <w:bookmarkStart w:name="u3767fee9" w:id="215"/>
    <w:p>
      <w:pPr>
        <w:spacing w:after="50" w:line="360" w:lineRule="auto" w:beforeLines="100"/>
        <w:ind w:left="0"/>
        <w:jc w:val="left"/>
      </w:pPr>
      <w:bookmarkStart w:name="Cxz6d" w:id="216"/>
      <w:r>
        <w:rPr>
          <w:rFonts w:eastAsia="宋体" w:ascii="宋体"/>
        </w:rPr>
        <w:drawing>
          <wp:inline distT="0" distB="0" distL="0" distR="0">
            <wp:extent cx="3234267" cy="25728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4267" cy="25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6"/>
    </w:p>
    <w:bookmarkEnd w:id="215"/>
    <w:bookmarkStart w:name="u6085a8f7" w:id="2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提示是否共享数据，若共享就会将部分使用数据发送给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Jetbrains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公司优化产品，我这里选择不共享。</w:t>
      </w:r>
    </w:p>
    <w:bookmarkEnd w:id="217"/>
    <w:bookmarkStart w:name="ufa1969ab" w:id="218"/>
    <w:p>
      <w:pPr>
        <w:spacing w:after="50" w:line="360" w:lineRule="auto" w:beforeLines="100"/>
        <w:ind w:left="0"/>
        <w:jc w:val="left"/>
      </w:pPr>
      <w:bookmarkStart w:name="pkY5p" w:id="219"/>
      <w:r>
        <w:rPr>
          <w:rFonts w:eastAsia="宋体" w:ascii="宋体"/>
        </w:rPr>
        <w:drawing>
          <wp:inline distT="0" distB="0" distL="0" distR="0">
            <wp:extent cx="3217333" cy="2455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7333" cy="24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"/>
    </w:p>
    <w:bookmarkEnd w:id="218"/>
    <w:bookmarkStart w:name="u4gpB" w:id="220"/>
    <w:p>
      <w:pPr>
        <w:pStyle w:val="Heading4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>二、创建项目</w:t>
      </w:r>
    </w:p>
    <w:bookmarkEnd w:id="220"/>
    <w:bookmarkStart w:name="u30addc4e" w:id="2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点击新建项目</w:t>
      </w:r>
    </w:p>
    <w:bookmarkEnd w:id="221"/>
    <w:bookmarkStart w:name="ue56237e9" w:id="222"/>
    <w:p>
      <w:pPr>
        <w:spacing w:after="50" w:line="360" w:lineRule="auto" w:beforeLines="100"/>
        <w:ind w:left="0"/>
        <w:jc w:val="left"/>
      </w:pPr>
      <w:bookmarkStart w:name="uZ1yd" w:id="223"/>
      <w:r>
        <w:rPr>
          <w:rFonts w:eastAsia="宋体" w:ascii="宋体"/>
        </w:rPr>
        <w:drawing>
          <wp:inline distT="0" distB="0" distL="0" distR="0">
            <wp:extent cx="3776133" cy="27300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27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"/>
    </w:p>
    <w:bookmarkEnd w:id="222"/>
    <w:bookmarkStart w:name="u237a4ab3" w:id="2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设置项目名称，项目路径，解释器类型，Python版本。</w:t>
      </w:r>
    </w:p>
    <w:bookmarkEnd w:id="224"/>
    <w:p>
      <w:pPr>
        <w:spacing w:after="50" w:line="360" w:lineRule="auto" w:beforeLines="100"/>
        <w:ind w:left="0"/>
        <w:jc w:val="left"/>
      </w:pPr>
      <w:bookmarkStart w:name="u9c335301" w:id="225"/>
      <w:r>
        <w:rPr>
          <w:rFonts w:ascii="宋体" w:hAnsi="Times New Roman" w:eastAsia="宋体"/>
          <w:b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：不同的 pycharm 版本，这里看到的界面可能会略有不同。</w:t>
      </w:r>
    </w:p>
    <w:bookmarkEnd w:id="225"/>
    <w:bookmarkStart w:name="ue0f793c4" w:id="226"/>
    <w:p>
      <w:pPr>
        <w:spacing w:after="50" w:line="360" w:lineRule="auto" w:beforeLines="100"/>
        <w:ind w:left="0"/>
        <w:jc w:val="both"/>
      </w:pPr>
      <w:bookmarkStart w:name="l6MfA" w:id="227"/>
      <w:r>
        <w:rPr>
          <w:rFonts w:eastAsia="宋体" w:ascii="宋体"/>
        </w:rPr>
        <w:drawing>
          <wp:inline distT="0" distB="0" distL="0" distR="0">
            <wp:extent cx="3759200" cy="27177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7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"/>
    </w:p>
    <w:bookmarkEnd w:id="226"/>
    <w:bookmarkStart w:name="u5ad1c176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一个 Python 项目创建成功。</w:t>
      </w:r>
    </w:p>
    <w:bookmarkEnd w:id="228"/>
    <w:bookmarkStart w:name="u56e84e11" w:id="229"/>
    <w:p>
      <w:pPr>
        <w:spacing w:after="50" w:line="360" w:lineRule="auto" w:beforeLines="100"/>
        <w:ind w:left="0"/>
        <w:jc w:val="both"/>
      </w:pPr>
      <w:bookmarkStart w:name="Uoy2f" w:id="230"/>
      <w:r>
        <w:rPr>
          <w:rFonts w:eastAsia="宋体" w:ascii="宋体"/>
        </w:rPr>
        <w:drawing>
          <wp:inline distT="0" distB="0" distL="0" distR="0">
            <wp:extent cx="3776133" cy="25722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257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0"/>
    </w:p>
    <w:bookmarkEnd w:id="229"/>
    <w:bookmarkStart w:name="uca81f337" w:id="2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若出现如下提示，点击【排除文件夹】即可</w:t>
      </w:r>
    </w:p>
    <w:bookmarkEnd w:id="231"/>
    <w:bookmarkStart w:name="u5735c0bf" w:id="232"/>
    <w:p>
      <w:pPr>
        <w:spacing w:after="50" w:line="360" w:lineRule="auto" w:beforeLines="100"/>
        <w:ind w:left="0"/>
        <w:jc w:val="left"/>
      </w:pPr>
      <w:bookmarkStart w:name="lQ5su" w:id="233"/>
      <w:r>
        <w:rPr>
          <w:rFonts w:eastAsia="宋体" w:ascii="宋体"/>
        </w:rPr>
        <w:drawing>
          <wp:inline distT="0" distB="0" distL="0" distR="0">
            <wp:extent cx="2573867" cy="8892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3867" cy="8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"/>
    </w:p>
    <w:bookmarkEnd w:id="232"/>
    <w:bookmarkStart w:name="oqWHy" w:id="234"/>
    <w:p>
      <w:pPr>
        <w:pStyle w:val="Heading4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三、字体设置 </w:t>
      </w:r>
    </w:p>
    <w:bookmarkEnd w:id="234"/>
    <w:bookmarkStart w:name="ud6679cc5" w:id="2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参考下图调整编辑器字体</w:t>
      </w:r>
    </w:p>
    <w:bookmarkEnd w:id="235"/>
    <w:bookmarkStart w:name="u2efb3bc4" w:id="236"/>
    <w:p>
      <w:pPr>
        <w:spacing w:after="50" w:line="360" w:lineRule="auto" w:beforeLines="100"/>
        <w:ind w:left="0"/>
        <w:jc w:val="left"/>
      </w:pPr>
      <w:bookmarkStart w:name="ZzfQE" w:id="237"/>
      <w:r>
        <w:rPr>
          <w:rFonts w:eastAsia="宋体" w:ascii="宋体"/>
        </w:rPr>
        <w:drawing>
          <wp:inline distT="0" distB="0" distL="0" distR="0">
            <wp:extent cx="3877733" cy="29775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733" cy="29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7"/>
    </w:p>
    <w:bookmarkEnd w:id="236"/>
    <w:bookmarkStart w:name="u831754fb" w:id="2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若出现如下提示，则表示当前字体遵循主题设置，需要点击蓝色文字，跳转到配色方案中进行调整。</w:t>
      </w:r>
    </w:p>
    <w:bookmarkEnd w:id="238"/>
    <w:bookmarkStart w:name="uf2c80976" w:id="239"/>
    <w:p>
      <w:pPr>
        <w:spacing w:after="50" w:line="360" w:lineRule="auto" w:beforeLines="100"/>
        <w:ind w:left="0"/>
        <w:jc w:val="left"/>
      </w:pPr>
      <w:bookmarkStart w:name="whlc3" w:id="240"/>
      <w:r>
        <w:rPr>
          <w:rFonts w:eastAsia="宋体" w:ascii="宋体"/>
        </w:rPr>
        <w:drawing>
          <wp:inline distT="0" distB="0" distL="0" distR="0">
            <wp:extent cx="3843867" cy="248597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24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0"/>
    </w:p>
    <w:bookmarkEnd w:id="239"/>
    <w:bookmarkStart w:name="u7058d71b" w:id="241"/>
    <w:p>
      <w:pPr>
        <w:spacing w:after="50" w:line="360" w:lineRule="auto" w:beforeLines="100"/>
        <w:ind w:left="0"/>
        <w:jc w:val="left"/>
      </w:pPr>
      <w:bookmarkStart w:name="wpGFh" w:id="242"/>
      <w:r>
        <w:rPr>
          <w:rFonts w:eastAsia="宋体" w:ascii="宋体"/>
        </w:rPr>
        <w:drawing>
          <wp:inline distT="0" distB="0" distL="0" distR="0">
            <wp:extent cx="3826933" cy="29383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6933" cy="29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2"/>
    </w:p>
    <w:bookmarkEnd w:id="241"/>
    <w:bookmarkStart w:name="X1MlI" w:id="243"/>
    <w:p>
      <w:pPr>
        <w:pStyle w:val="Heading4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>四、主题设置</w:t>
      </w:r>
    </w:p>
    <w:bookmarkEnd w:id="243"/>
    <w:bookmarkStart w:name="ub5f4a9b0" w:id="2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打开设置面板。</w:t>
      </w:r>
    </w:p>
    <w:bookmarkEnd w:id="244"/>
    <w:bookmarkStart w:name="u448c998b" w:id="245"/>
    <w:p>
      <w:pPr>
        <w:spacing w:after="50" w:line="360" w:lineRule="auto" w:beforeLines="100"/>
        <w:ind w:left="0"/>
        <w:jc w:val="left"/>
      </w:pPr>
      <w:bookmarkStart w:name="W4Pin" w:id="246"/>
      <w:r>
        <w:rPr>
          <w:rFonts w:eastAsia="宋体" w:ascii="宋体"/>
        </w:rPr>
        <w:drawing>
          <wp:inline distT="0" distB="0" distL="0" distR="0">
            <wp:extent cx="2963333" cy="27832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278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6"/>
    </w:p>
    <w:bookmarkEnd w:id="245"/>
    <w:bookmarkStart w:name="u3e7a51d5" w:id="2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依次选择：外观 → 主题。</w:t>
      </w:r>
    </w:p>
    <w:bookmarkEnd w:id="247"/>
    <w:bookmarkStart w:name="u212fdd93" w:id="248"/>
    <w:p>
      <w:pPr>
        <w:spacing w:after="50" w:line="360" w:lineRule="auto" w:beforeLines="100"/>
        <w:ind w:left="0"/>
        <w:jc w:val="both"/>
      </w:pPr>
      <w:bookmarkStart w:name="CnOEA" w:id="249"/>
      <w:r>
        <w:rPr>
          <w:rFonts w:eastAsia="宋体" w:ascii="宋体"/>
        </w:rPr>
        <w:drawing>
          <wp:inline distT="0" distB="0" distL="0" distR="0">
            <wp:extent cx="2980267" cy="24338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243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9"/>
    </w:p>
    <w:bookmarkEnd w:id="248"/>
    <w:bookmarkStart w:name="u61f68daa" w:id="2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滑动到最后，点击获取更多主题，可以从主题商店中安装新主题。</w:t>
      </w:r>
    </w:p>
    <w:bookmarkEnd w:id="250"/>
    <w:bookmarkStart w:name="uf5f1965a" w:id="251"/>
    <w:p>
      <w:pPr>
        <w:spacing w:after="50" w:line="360" w:lineRule="auto" w:beforeLines="100"/>
        <w:ind w:left="0"/>
        <w:jc w:val="left"/>
      </w:pPr>
      <w:bookmarkStart w:name="uMJ1c" w:id="252"/>
      <w:r>
        <w:rPr>
          <w:rFonts w:eastAsia="宋体" w:ascii="宋体"/>
        </w:rPr>
        <w:drawing>
          <wp:inline distT="0" distB="0" distL="0" distR="0">
            <wp:extent cx="3302000" cy="32248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2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2"/>
    </w:p>
    <w:bookmarkEnd w:id="251"/>
    <w:bookmarkStart w:name="u5d9fbfff" w:id="253"/>
    <w:p>
      <w:pPr>
        <w:spacing w:after="50" w:line="360" w:lineRule="auto" w:beforeLines="100"/>
        <w:ind w:left="0"/>
        <w:jc w:val="left"/>
      </w:pPr>
      <w:bookmarkStart w:name="ZUnmd" w:id="254"/>
      <w:r>
        <w:rPr>
          <w:rFonts w:eastAsia="宋体" w:ascii="宋体"/>
        </w:rPr>
        <w:drawing>
          <wp:inline distT="0" distB="0" distL="0" distR="0">
            <wp:extent cx="3302000" cy="24269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253"/>
    <w:bookmarkStart w:name="CwsTI" w:id="255"/>
    <w:p>
      <w:pPr>
        <w:pStyle w:val="Heading4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>五、默认快捷键</w:t>
      </w:r>
    </w:p>
    <w:bookmarkEnd w:id="255"/>
    <w:bookmarkStart w:name="u703a774f" w:id="2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PyCharm 中常用的默认快捷键如下：</w:t>
      </w:r>
    </w:p>
    <w:bookmarkEnd w:id="256"/>
    <w:bookmarkStart w:name="thc3y" w:id="25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52"/>
        <w:gridCol w:w="9082"/>
      </w:tblGrid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16c908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快捷键</w:t>
            </w:r>
          </w:p>
          <w:bookmarkEnd w:id="258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a4974f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对应操作</w:t>
            </w:r>
          </w:p>
          <w:bookmarkEnd w:id="259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294c48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/</w:t>
            </w:r>
          </w:p>
          <w:bookmarkEnd w:id="260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eaf61f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行注释（可选中多行）</w:t>
            </w:r>
          </w:p>
          <w:bookmarkEnd w:id="261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fc5e10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Alt + L</w:t>
            </w:r>
          </w:p>
          <w:bookmarkEnd w:id="262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f7f322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代码格式化</w:t>
            </w:r>
          </w:p>
          <w:bookmarkEnd w:id="263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9cc87e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C</w:t>
            </w:r>
          </w:p>
          <w:bookmarkEnd w:id="264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33fbc1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复制当前行 / 复制选定的代码</w:t>
            </w:r>
          </w:p>
          <w:bookmarkEnd w:id="265"/>
        </w:tc>
      </w:tr>
      <w:tr>
        <w:trPr>
          <w:trHeight w:val="570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7f1794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D</w:t>
            </w:r>
          </w:p>
          <w:bookmarkEnd w:id="266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a884fa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重复当前行 / 重复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选定的代码</w:t>
            </w:r>
          </w:p>
          <w:bookmarkEnd w:id="267"/>
        </w:tc>
      </w:tr>
      <w:tr>
        <w:trPr>
          <w:trHeight w:val="570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243b71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Z</w:t>
            </w:r>
          </w:p>
          <w:bookmarkEnd w:id="268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482be4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撤销</w:t>
            </w:r>
          </w:p>
          <w:bookmarkEnd w:id="269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bd6314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Y</w:t>
            </w:r>
          </w:p>
          <w:bookmarkEnd w:id="270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7a2d28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删除当前行 / 反撤销(重做)</w:t>
            </w:r>
          </w:p>
          <w:bookmarkEnd w:id="271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770c0e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Ctrl + X</w:t>
            </w:r>
          </w:p>
          <w:bookmarkEnd w:id="272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7b9db9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复制当前行 / 剪切选定的代码</w:t>
            </w:r>
          </w:p>
          <w:bookmarkEnd w:id="273"/>
        </w:tc>
      </w:tr>
      <w:tr>
        <w:trPr>
          <w:trHeight w:val="495" w:hRule="atLeast"/>
        </w:trPr>
        <w:tc>
          <w:tcPr>
            <w:tcW w:w="45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85b084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Shift + Enter</w:t>
            </w:r>
          </w:p>
          <w:bookmarkEnd w:id="274"/>
        </w:tc>
        <w:tc>
          <w:tcPr>
            <w:tcW w:w="90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96647f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换行（光标不在结尾处也可换行）</w:t>
            </w:r>
          </w:p>
          <w:bookmarkEnd w:id="275"/>
        </w:tc>
      </w:tr>
    </w:tbl>
    <w:bookmarkEnd w:id="257"/>
    <w:bookmarkStart w:name="bL6pV" w:id="276"/>
    <w:p>
      <w:pPr>
        <w:pStyle w:val="Heading4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>六、自定义快捷键</w:t>
      </w:r>
    </w:p>
    <w:bookmarkEnd w:id="276"/>
    <w:bookmarkStart w:name="u8e3d35fe" w:id="2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除了默认的快捷键，我们还可以配置自己喜欢的快捷键，例如：我们可以设置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ctrl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+ 鼠标滚轮，来快速调整字体大小，具体设置步骤如下：</w:t>
      </w:r>
    </w:p>
    <w:bookmarkEnd w:id="277"/>
    <w:bookmarkStart w:name="u309e6161" w:id="2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按照图示方式，找到对应设置：</w:t>
      </w:r>
    </w:p>
    <w:bookmarkEnd w:id="278"/>
    <w:bookmarkStart w:name="u74201225" w:id="279"/>
    <w:p>
      <w:pPr>
        <w:spacing w:after="50" w:line="360" w:lineRule="auto" w:beforeLines="100"/>
        <w:ind w:left="0"/>
        <w:jc w:val="left"/>
      </w:pPr>
      <w:bookmarkStart w:name="gaQjJ" w:id="280"/>
      <w:r>
        <w:rPr>
          <w:rFonts w:eastAsia="宋体" w:ascii="宋体"/>
        </w:rPr>
        <w:drawing>
          <wp:inline distT="0" distB="0" distL="0" distR="0">
            <wp:extent cx="4656667" cy="35758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6667" cy="357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0"/>
    </w:p>
    <w:bookmarkEnd w:id="279"/>
    <w:bookmarkStart w:name="u527981a9" w:id="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选择：添加鼠标快捷方式</w:t>
      </w:r>
    </w:p>
    <w:bookmarkEnd w:id="281"/>
    <w:bookmarkStart w:name="u0bc7b58f" w:id="282"/>
    <w:p>
      <w:pPr>
        <w:spacing w:after="50" w:line="360" w:lineRule="auto" w:beforeLines="100"/>
        <w:ind w:left="0"/>
        <w:jc w:val="left"/>
      </w:pPr>
      <w:bookmarkStart w:name="XjgNH" w:id="283"/>
      <w:r>
        <w:rPr>
          <w:rFonts w:eastAsia="宋体" w:ascii="宋体"/>
        </w:rPr>
        <w:drawing>
          <wp:inline distT="0" distB="0" distL="0" distR="0">
            <wp:extent cx="2709333" cy="18056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9333" cy="180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3"/>
    </w:p>
    <w:bookmarkEnd w:id="282"/>
    <w:bookmarkStart w:name="u7e0b6f69" w:id="2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弹出如下窗口后，按住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ctrl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键的同时，将鼠标滚轮向下滚动（当然向上也可以，根据个人习惯来）</w:t>
      </w:r>
    </w:p>
    <w:bookmarkEnd w:id="284"/>
    <w:bookmarkStart w:name="uec9d7b97" w:id="285"/>
    <w:p>
      <w:pPr>
        <w:spacing w:after="50" w:line="360" w:lineRule="auto" w:beforeLines="100"/>
        <w:ind w:left="0"/>
        <w:jc w:val="left"/>
      </w:pPr>
      <w:bookmarkStart w:name="GJIta" w:id="286"/>
      <w:r>
        <w:rPr>
          <w:rFonts w:eastAsia="宋体" w:ascii="宋体"/>
        </w:rPr>
        <w:drawing>
          <wp:inline distT="0" distB="0" distL="0" distR="0">
            <wp:extent cx="2319867" cy="17099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9867" cy="170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6"/>
    </w:p>
    <w:bookmarkEnd w:id="285"/>
    <w:bookmarkStart w:name="u42f4fa61" w:id="2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随后窗口中会自动识别当前按下的按键和鼠标动作，随后点击确定即可。</w:t>
      </w:r>
    </w:p>
    <w:bookmarkEnd w:id="287"/>
    <w:bookmarkStart w:name="u6e0ac19a" w:id="288"/>
    <w:p>
      <w:pPr>
        <w:spacing w:after="50" w:line="360" w:lineRule="auto" w:beforeLines="100"/>
        <w:ind w:left="0"/>
        <w:jc w:val="left"/>
      </w:pPr>
      <w:bookmarkStart w:name="PpWDU" w:id="289"/>
      <w:r>
        <w:rPr>
          <w:rFonts w:eastAsia="宋体" w:ascii="宋体"/>
        </w:rPr>
        <w:drawing>
          <wp:inline distT="0" distB="0" distL="0" distR="0">
            <wp:extent cx="2336800" cy="17225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72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9"/>
    </w:p>
    <w:bookmarkEnd w:id="288"/>
    <w:bookmarkStart w:name="u62579004" w:id="2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再以同样的方式，设置让字体变大的快捷键</w:t>
      </w:r>
    </w:p>
    <w:bookmarkEnd w:id="290"/>
    <w:bookmarkStart w:name="u2ec36ed4" w:id="291"/>
    <w:p>
      <w:pPr>
        <w:spacing w:after="50" w:line="360" w:lineRule="auto" w:beforeLines="100"/>
        <w:ind w:left="0"/>
        <w:jc w:val="left"/>
      </w:pPr>
      <w:bookmarkStart w:name="Rk8QE" w:id="292"/>
      <w:r>
        <w:rPr>
          <w:rFonts w:eastAsia="宋体" w:ascii="宋体"/>
        </w:rPr>
        <w:drawing>
          <wp:inline distT="0" distB="0" distL="0" distR="0">
            <wp:extent cx="4334933" cy="33285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34933" cy="332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2"/>
    </w:p>
    <w:bookmarkEnd w:id="291"/>
    <w:p>
      <w:pPr>
        <w:spacing w:after="50" w:line="360" w:lineRule="auto" w:beforeLines="100"/>
        <w:ind w:left="0"/>
        <w:jc w:val="left"/>
      </w:pPr>
      <w:bookmarkStart w:name="u7f0682bb" w:id="293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大家可以根据自己的喜好，设置其他功能的快捷键，具体设置方式和注意点，请看视频教程。</w:t>
      </w:r>
    </w:p>
    <w:bookmarkEnd w:id="293"/>
    <w:bookmarkStart w:name="v3Dyv" w:id="2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运行 Python 程序的几种方式总结</w:t>
      </w:r>
    </w:p>
    <w:bookmarkEnd w:id="294"/>
    <w:bookmarkStart w:name="uffee4adc" w:id="2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运行 Python 程序，有常见的以下三种方式：</w:t>
      </w:r>
    </w:p>
    <w:bookmarkEnd w:id="295"/>
    <w:bookmarkStart w:name="udb8e1392" w:id="29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第一种方式：命令行（终端）模式</w:t>
      </w:r>
    </w:p>
    <w:bookmarkEnd w:id="296"/>
    <w:bookmarkStart w:name="u5a764327" w:id="29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第二种方式：脚本模式</w:t>
      </w:r>
    </w:p>
    <w:bookmarkEnd w:id="297"/>
    <w:bookmarkStart w:name="u9781deea" w:id="29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第三种方式：集成开发环境（IDE）模式</w:t>
      </w:r>
    </w:p>
    <w:bookmarkEnd w:id="29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2baa4dd" w:id="299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备注：第三种方式，其实是第二种方式的图形化操作，本质上算是一种模式。</w:t>
      </w:r>
    </w:p>
    <w:bookmarkEnd w:id="299"/>
    <w:bookmarkStart w:name="ksGdk" w:id="300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命令行模式</w:t>
      </w:r>
    </w:p>
    <w:bookmarkEnd w:id="300"/>
    <w:bookmarkStart w:name="u8193a011" w:id="30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同时按下 Win 键和 R ，随后输入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，打开终端（命令行）。</w:t>
      </w:r>
    </w:p>
    <w:bookmarkEnd w:id="301"/>
    <w:bookmarkStart w:name="u221bc789" w:id="302"/>
    <w:p>
      <w:pPr>
        <w:numPr>
          <w:ilvl w:val="0"/>
          <w:numId w:val="8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在终端（命令行）中输入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，进入 Python 交互模式。</w:t>
      </w:r>
    </w:p>
    <w:bookmarkEnd w:id="302"/>
    <w:bookmarkStart w:name="u795a3ce8" w:id="303"/>
    <w:p>
      <w:pPr>
        <w:numPr>
          <w:ilvl w:val="0"/>
          <w:numId w:val="8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print(100)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，按下回车，控制台会打印：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03"/>
    <w:bookmarkStart w:name="ua1ffb3fe" w:id="304"/>
    <w:p>
      <w:pPr>
        <w:spacing w:after="50" w:line="360" w:lineRule="auto" w:beforeLines="100"/>
        <w:ind w:left="0"/>
        <w:jc w:val="both"/>
      </w:pPr>
      <w:bookmarkStart w:name="neqs8" w:id="305"/>
      <w:r>
        <w:rPr>
          <w:rFonts w:eastAsia="宋体" w:ascii="宋体"/>
        </w:rPr>
        <w:drawing>
          <wp:inline distT="0" distB="0" distL="0" distR="0">
            <wp:extent cx="4927600" cy="14337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4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304"/>
    <w:bookmarkStart w:name="LKEhC" w:id="306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 xml:space="preserve">脚本模式 </w:t>
      </w:r>
    </w:p>
    <w:bookmarkEnd w:id="306"/>
    <w:bookmarkStart w:name="ubca31779" w:id="307"/>
    <w:p>
      <w:pPr>
        <w:numPr>
          <w:ilvl w:val="0"/>
          <w:numId w:val="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在桌面上新建一个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文件夹，随后新建一个文本档，将其重命名为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test.py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307"/>
    <w:bookmarkStart w:name="ud0114c62" w:id="308"/>
    <w:p>
      <w:pPr>
        <w:spacing w:after="50" w:line="360" w:lineRule="auto" w:beforeLines="100"/>
        <w:ind w:left="0"/>
        <w:jc w:val="left"/>
      </w:pPr>
      <w:bookmarkStart w:name="HiF7i" w:id="309"/>
      <w:r>
        <w:rPr>
          <w:rFonts w:eastAsia="宋体" w:ascii="宋体"/>
        </w:rPr>
        <w:drawing>
          <wp:inline distT="0" distB="0" distL="0" distR="0">
            <wp:extent cx="1845733" cy="8499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45733" cy="8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9"/>
      <w:bookmarkStart w:name="x7PiI" w:id="310"/>
      <w:r>
        <w:rPr>
          <w:rFonts w:eastAsia="宋体" w:ascii="宋体"/>
        </w:rPr>
        <w:drawing>
          <wp:inline distT="0" distB="0" distL="0" distR="0">
            <wp:extent cx="1794933" cy="8530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94933" cy="85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0"/>
    </w:p>
    <w:bookmarkEnd w:id="308"/>
    <w:bookmarkStart w:name="u7cbdafb2" w:id="311"/>
    <w:p>
      <w:pPr>
        <w:numPr>
          <w:ilvl w:val="0"/>
          <w:numId w:val="1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使用记事本打开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test.py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，在其中写好代码并保存。</w:t>
      </w:r>
    </w:p>
    <w:bookmarkEnd w:id="311"/>
    <w:bookmarkStart w:name="u9b4137d9" w:id="312"/>
    <w:p>
      <w:pPr>
        <w:spacing w:after="50" w:line="360" w:lineRule="auto" w:beforeLines="100"/>
        <w:ind w:left="0"/>
        <w:jc w:val="left"/>
      </w:pPr>
      <w:bookmarkStart w:name="OK2pa" w:id="313"/>
      <w:r>
        <w:rPr>
          <w:rFonts w:eastAsia="宋体" w:ascii="宋体"/>
        </w:rPr>
        <w:drawing>
          <wp:inline distT="0" distB="0" distL="0" distR="0">
            <wp:extent cx="2302933" cy="12053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02933" cy="12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3"/>
    </w:p>
    <w:bookmarkEnd w:id="312"/>
    <w:bookmarkStart w:name="uf7c6d298" w:id="314"/>
    <w:p>
      <w:pPr>
        <w:numPr>
          <w:ilvl w:val="0"/>
          <w:numId w:val="1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找到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test.py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所在的文件夹</w:t>
      </w:r>
    </w:p>
    <w:bookmarkEnd w:id="314"/>
    <w:bookmarkStart w:name="ufe48b4d9" w:id="315"/>
    <w:p>
      <w:pPr>
        <w:spacing w:after="50" w:line="360" w:lineRule="auto" w:beforeLines="100"/>
        <w:ind w:left="0"/>
        <w:jc w:val="left"/>
      </w:pPr>
      <w:bookmarkStart w:name="PMZww" w:id="316"/>
      <w:r>
        <w:rPr>
          <w:rFonts w:eastAsia="宋体" w:ascii="宋体"/>
        </w:rPr>
        <w:drawing>
          <wp:inline distT="0" distB="0" distL="0" distR="0">
            <wp:extent cx="2404533" cy="100073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4533" cy="10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6"/>
    </w:p>
    <w:bookmarkEnd w:id="315"/>
    <w:bookmarkStart w:name="uc87a6292" w:id="317"/>
    <w:p>
      <w:pPr>
        <w:numPr>
          <w:ilvl w:val="0"/>
          <w:numId w:val="12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在资源管理器上方输入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并回车，就会打开命令提示符并进入当前路径。</w:t>
      </w:r>
    </w:p>
    <w:bookmarkEnd w:id="317"/>
    <w:bookmarkStart w:name="uef6fe6e0" w:id="318"/>
    <w:p>
      <w:pPr>
        <w:spacing w:after="50" w:line="360" w:lineRule="auto" w:beforeLines="100"/>
        <w:ind w:left="0"/>
        <w:jc w:val="left"/>
      </w:pPr>
      <w:bookmarkStart w:name="WyJn0" w:id="319"/>
      <w:r>
        <w:rPr>
          <w:rFonts w:eastAsia="宋体" w:ascii="宋体"/>
        </w:rPr>
        <w:drawing>
          <wp:inline distT="0" distB="0" distL="0" distR="0">
            <wp:extent cx="2455333" cy="7788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55333" cy="77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9"/>
    </w:p>
    <w:bookmarkEnd w:id="318"/>
    <w:bookmarkStart w:name="ue879bf6b" w:id="320"/>
    <w:p>
      <w:pPr>
        <w:spacing w:after="50" w:line="360" w:lineRule="auto" w:beforeLines="100"/>
        <w:ind w:left="0"/>
        <w:jc w:val="left"/>
      </w:pPr>
      <w:bookmarkStart w:name="Wvh2A" w:id="321"/>
      <w:r>
        <w:rPr>
          <w:rFonts w:eastAsia="宋体" w:ascii="宋体"/>
        </w:rPr>
        <w:drawing>
          <wp:inline distT="0" distB="0" distL="0" distR="0">
            <wp:extent cx="3149600" cy="12398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2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1"/>
    </w:p>
    <w:bookmarkEnd w:id="320"/>
    <w:bookmarkStart w:name="u86c3fce4" w:id="322"/>
    <w:p>
      <w:pPr>
        <w:numPr>
          <w:ilvl w:val="0"/>
          <w:numId w:val="1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在命令提示符中输入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 test.py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执行程序，就会看到打印的内容。</w:t>
      </w:r>
    </w:p>
    <w:bookmarkEnd w:id="322"/>
    <w:bookmarkStart w:name="uba6b76e5" w:id="323"/>
    <w:p>
      <w:pPr>
        <w:spacing w:after="50" w:line="360" w:lineRule="auto" w:beforeLines="100"/>
        <w:ind w:left="0"/>
        <w:jc w:val="left"/>
      </w:pPr>
      <w:bookmarkStart w:name="LuyME" w:id="324"/>
      <w:r>
        <w:rPr>
          <w:rFonts w:eastAsia="宋体" w:ascii="宋体"/>
        </w:rPr>
        <w:drawing>
          <wp:inline distT="0" distB="0" distL="0" distR="0">
            <wp:extent cx="2997200" cy="13638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3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4"/>
    </w:p>
    <w:bookmarkEnd w:id="323"/>
    <w:bookmarkStart w:name="eVVhg" w:id="325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IDE模式</w:t>
      </w:r>
    </w:p>
    <w:bookmarkEnd w:id="325"/>
    <w:bookmarkStart w:name="uba48ffa0" w:id="32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鼠标右键工程文件夹，选择新建 python 文件。</w:t>
      </w:r>
    </w:p>
    <w:bookmarkEnd w:id="326"/>
    <w:bookmarkStart w:name="uf0ccff66" w:id="327"/>
    <w:p>
      <w:pPr>
        <w:spacing w:after="50" w:line="360" w:lineRule="auto" w:beforeLines="100"/>
        <w:ind w:left="0"/>
        <w:jc w:val="left"/>
      </w:pPr>
      <w:bookmarkStart w:name="YzhvP" w:id="328"/>
      <w:r>
        <w:rPr>
          <w:rFonts w:eastAsia="宋体" w:ascii="宋体"/>
        </w:rPr>
        <w:drawing>
          <wp:inline distT="0" distB="0" distL="0" distR="0">
            <wp:extent cx="3996267" cy="15925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96267" cy="15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8"/>
    </w:p>
    <w:bookmarkEnd w:id="327"/>
    <w:bookmarkStart w:name="u953c4d57" w:id="32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输入文件名，确认后按下回车</w:t>
      </w:r>
    </w:p>
    <w:bookmarkEnd w:id="329"/>
    <w:bookmarkStart w:name="u53437238" w:id="330"/>
    <w:p>
      <w:pPr>
        <w:spacing w:after="50" w:line="360" w:lineRule="auto" w:beforeLines="100"/>
        <w:ind w:left="0"/>
        <w:jc w:val="left"/>
      </w:pPr>
      <w:bookmarkStart w:name="aEGnk" w:id="331"/>
      <w:r>
        <w:rPr>
          <w:rFonts w:eastAsia="宋体" w:ascii="宋体"/>
        </w:rPr>
        <w:drawing>
          <wp:inline distT="0" distB="0" distL="0" distR="0">
            <wp:extent cx="1964267" cy="8619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64267" cy="86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1"/>
    </w:p>
    <w:bookmarkEnd w:id="330"/>
    <w:bookmarkStart w:name="ue6c51b44" w:id="33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print(100)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，随后在文件空白处点击鼠标右键，选择：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运行test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32"/>
    <w:bookmarkStart w:name="uce2da0bb" w:id="333"/>
    <w:p>
      <w:pPr>
        <w:spacing w:after="50" w:line="360" w:lineRule="auto" w:beforeLines="100"/>
        <w:ind w:left="0"/>
        <w:jc w:val="left"/>
      </w:pPr>
      <w:bookmarkStart w:name="pd8Tx" w:id="334"/>
      <w:r>
        <w:rPr>
          <w:rFonts w:eastAsia="宋体" w:ascii="宋体"/>
        </w:rPr>
        <w:drawing>
          <wp:inline distT="0" distB="0" distL="0" distR="0">
            <wp:extent cx="4013200" cy="25322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5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4"/>
    </w:p>
    <w:bookmarkEnd w:id="333"/>
    <w:bookmarkStart w:name="iGB4e" w:id="3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3 章 Python 核心基础</w:t>
      </w:r>
    </w:p>
    <w:bookmarkEnd w:id="335"/>
    <w:bookmarkStart w:name="fELlz" w:id="33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字面量</w:t>
      </w:r>
    </w:p>
    <w:bookmarkEnd w:id="336"/>
    <w:bookmarkStart w:name="YcfT1" w:id="3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 xml:space="preserve">概述 </w:t>
      </w:r>
    </w:p>
    <w:bookmarkEnd w:id="337"/>
    <w:bookmarkStart w:name="uf664bcf3" w:id="3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来看这样一个场景：老师让学生把：姓名、年龄、体重写在纸上，纸上的文字，就是学生想要表达的内容，这些内容不需要计算、也不需要转换，就是字面上的含义，一看就能理解。</w:t>
      </w:r>
    </w:p>
    <w:bookmarkEnd w:id="338"/>
    <w:bookmarkStart w:name="ub2bded6f" w:id="339"/>
    <w:p>
      <w:pPr>
        <w:spacing w:after="50" w:line="360" w:lineRule="auto" w:beforeLines="100"/>
        <w:ind w:left="0"/>
        <w:jc w:val="left"/>
      </w:pPr>
      <w:bookmarkStart w:name="Xi1W3" w:id="340"/>
      <w:r>
        <w:rPr>
          <w:rFonts w:eastAsia="宋体" w:ascii="宋体"/>
        </w:rPr>
        <w:drawing>
          <wp:inline distT="0" distB="0" distL="0" distR="0">
            <wp:extent cx="1049867" cy="141474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49867" cy="141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bookmarkStart w:name="noG7h" w:id="341"/>
      <w:r>
        <w:rPr>
          <w:rFonts w:eastAsia="宋体" w:ascii="宋体"/>
        </w:rPr>
        <w:drawing>
          <wp:inline distT="0" distB="0" distL="0" distR="0">
            <wp:extent cx="931333" cy="14077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31333" cy="14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bookmarkStart w:name="EjKIx" w:id="342"/>
      <w:r>
        <w:rPr>
          <w:rFonts w:eastAsia="宋体" w:ascii="宋体"/>
        </w:rPr>
        <w:drawing>
          <wp:inline distT="0" distB="0" distL="0" distR="0">
            <wp:extent cx="931333" cy="14216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31333" cy="14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2"/>
    </w:p>
    <w:bookmarkEnd w:id="339"/>
    <w:bookmarkStart w:name="u86ef5f61" w:id="3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在程序中，也有上述这些“写出来就能被理解”的内容，这些内容在程序中叫做</w:t>
      </w:r>
      <w:r>
        <w:rPr>
          <w:rFonts w:ascii="宋体" w:hAnsi="Times New Roman" w:eastAsia="宋体"/>
          <w:b/>
          <w:i w:val="false"/>
          <w:color w:val="ad1a2b"/>
          <w:sz w:val="22"/>
        </w:rPr>
        <w:t>字面量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，即：字面量就是直接写在代码中的“具体值”。</w:t>
      </w:r>
    </w:p>
    <w:bookmarkEnd w:id="343"/>
    <w:bookmarkStart w:name="fuMxH" w:id="3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写法</w:t>
      </w:r>
    </w:p>
    <w:bookmarkEnd w:id="344"/>
    <w:bookmarkStart w:name="u9be21d8d" w:id="3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下面代码中的内容，都是字面量。</w:t>
      </w:r>
    </w:p>
    <w:bookmarkEnd w:id="345"/>
    <w:bookmarkStart w:name="AkkdG" w:id="3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'张三'</w:t>
        <w:br/>
        <w:t>18</w:t>
        <w:br/>
        <w:t>65.2</w:t>
        <w:br/>
        <w:t/>
        <w:br/>
        <w:t>'李四'</w:t>
        <w:br/>
        <w:t>22</w:t>
        <w:br/>
        <w:t>74.6</w:t>
        <w:br/>
        <w:t/>
        <w:br/>
        <w:t>'王五'</w:t>
        <w:br/>
        <w:t>25</w:t>
        <w:br/>
        <w:t>80</w:t>
        <w:br/>
      </w:r>
    </w:p>
    <w:bookmarkEnd w:id="346"/>
    <w:p>
      <w:pPr>
        <w:spacing w:after="50" w:line="360" w:lineRule="auto" w:beforeLines="100"/>
        <w:ind w:left="0"/>
        <w:jc w:val="left"/>
      </w:pPr>
      <w:bookmarkStart w:name="u434926b1" w:id="34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以上代码中的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'张三'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'李四'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'王五'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均为字符串。所谓字符串，就是由“字符”组成的“串”。例如，字符串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'张三'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由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'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'三'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两个字符构成。</w:t>
      </w:r>
    </w:p>
    <w:bookmarkEnd w:id="347"/>
    <w:bookmarkStart w:name="u8f5f4ca0" w:id="3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从本质上看，字符串属于文本类型，可以由任意数量的字符组成——无论是中文、英文、数字，还是各种符号。此处我们只需对字符串的概念有初步认识，后续课程中将对其进行详细讲解。</w:t>
      </w:r>
    </w:p>
    <w:bookmarkEnd w:id="348"/>
    <w:p>
      <w:pPr>
        <w:spacing w:after="50" w:line="360" w:lineRule="auto" w:beforeLines="100"/>
        <w:ind w:left="0"/>
        <w:jc w:val="left"/>
      </w:pPr>
      <w:bookmarkStart w:name="u77de2265" w:id="349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字符串必须要放到引号中，使用：单引号、双引号、三个单引号、三个双引号都可以，但必须是英文的引号。</w:t>
      </w:r>
    </w:p>
    <w:bookmarkEnd w:id="349"/>
    <w:p>
      <w:pPr>
        <w:spacing w:after="50" w:line="360" w:lineRule="auto" w:beforeLines="100"/>
        <w:ind w:left="0"/>
        <w:jc w:val="left"/>
      </w:pPr>
      <w:bookmarkStart w:name="u182fd54f" w:id="350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写在 Python 文件头部的字符串，会被自动识别成 docstring（文档字符串），文档字符串的主要作用是：对当前 Python 文件进行说明，且文档字符串必须用三个双引号。</w:t>
      </w:r>
    </w:p>
    <w:bookmarkEnd w:id="350"/>
    <w:bookmarkStart w:name="iqOWk" w:id="3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"""这是我写的第一个Python文件"""</w:t>
        <w:br/>
        <w:t/>
        <w:br/>
        <w:t>'张三'</w:t>
        <w:br/>
        <w:t>18</w:t>
        <w:br/>
        <w:t>65.2</w:t>
        <w:br/>
      </w:r>
    </w:p>
    <w:bookmarkEnd w:id="351"/>
    <w:bookmarkStart w:name="kQdl4" w:id="3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变量与常量</w:t>
      </w:r>
    </w:p>
    <w:bookmarkEnd w:id="352"/>
    <w:bookmarkStart w:name="WFWqW" w:id="3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变量</w:t>
      </w:r>
    </w:p>
    <w:bookmarkEnd w:id="353"/>
    <w:p>
      <w:pPr>
        <w:spacing w:after="50" w:line="360" w:lineRule="auto" w:beforeLines="100"/>
        <w:ind w:left="0"/>
        <w:jc w:val="left"/>
      </w:pPr>
      <w:bookmarkStart w:name="uf8b5f87e" w:id="354"/>
      <w:bookmarkEnd w:id="354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前情回顾</w:t>
      </w:r>
      <w:bookmarkStart w:name="uf8b5f87e" w:id="355"/>
      <w:bookmarkEnd w:id="35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d6485664" w:id="3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在上一节中，我们通过字面量的形式，记录了张三的体重，例如：</w:t>
      </w:r>
    </w:p>
    <w:bookmarkEnd w:id="356"/>
    <w:bookmarkStart w:name="cwYQE" w:id="3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65.2</w:t>
        <w:br/>
      </w:r>
    </w:p>
    <w:bookmarkEnd w:id="357"/>
    <w:bookmarkStart w:name="ucbd2f2a2" w:id="3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现在需要打印一些体重相关的内容，代码如下：</w:t>
      </w:r>
    </w:p>
    <w:bookmarkEnd w:id="358"/>
    <w:bookmarkStart w:name="zQVsF" w:id="3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print('张三的体重是', 65.2)</w:t>
        <w:br/>
        <w:t>print('对于', 65.2, '这个体重，张三觉得不满意')</w:t>
        <w:br/>
        <w:t>print('张三决定开始减肥，希望体重比', 65.2, '还要小')</w:t>
        <w:br/>
      </w:r>
    </w:p>
    <w:bookmarkEnd w:id="359"/>
    <w:p>
      <w:pPr>
        <w:spacing w:after="50" w:line="360" w:lineRule="auto" w:beforeLines="100"/>
        <w:ind w:left="0"/>
        <w:jc w:val="left"/>
      </w:pPr>
      <w:bookmarkStart w:name="ub2bbea8e" w:id="360"/>
      <w:r>
        <w:rPr>
          <w:rFonts w:ascii="宋体" w:hAnsi="Times New Roman" w:eastAsia="宋体"/>
          <w:b/>
          <w:i w:val="false"/>
          <w:color w:val="000000"/>
          <w:sz w:val="22"/>
        </w:rPr>
        <w:t>📌</w:t>
      </w:r>
      <w:r>
        <w:rPr>
          <w:rFonts w:ascii="宋体" w:hAnsi="Times New Roman" w:eastAsia="宋体"/>
          <w:b/>
          <w:i w:val="false"/>
          <w:color w:val="000000"/>
          <w:sz w:val="22"/>
        </w:rPr>
        <w:t>小贴士：</w:t>
      </w:r>
    </w:p>
    <w:bookmarkEnd w:id="360"/>
    <w:bookmarkStart w:name="u9236dc1e" w:id="36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print(内容)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可以输出内容（也叫：打印内容）这里说的“打印”不是打印在纸上，而是指：把内容呈现在控制台上。</w:t>
      </w:r>
    </w:p>
    <w:bookmarkEnd w:id="361"/>
    <w:bookmarkStart w:name="ubd70ce30" w:id="36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print(内容1, 内容2, 内容3)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可以输出多个内容，不同内容之间用逗号做分隔，输出的多个内容默认会在同一行，且输出的多个内容之间会有一个空格。</w:t>
      </w:r>
    </w:p>
    <w:bookmarkEnd w:id="362"/>
    <w:p>
      <w:pPr>
        <w:spacing w:after="50" w:line="360" w:lineRule="auto" w:beforeLines="100"/>
        <w:ind w:left="0"/>
        <w:jc w:val="left"/>
      </w:pPr>
      <w:bookmarkStart w:name="uaf38fabe" w:id="363"/>
      <w:r>
        <w:rPr>
          <w:rFonts w:ascii="宋体" w:hAnsi="Times New Roman" w:eastAsia="宋体"/>
          <w:b w:val="false"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还有很多使用细节和技巧，后面会逐步介绍。</w:t>
      </w:r>
    </w:p>
    <w:bookmarkEnd w:id="363"/>
    <w:bookmarkStart w:name="u82c0b596" w:id="3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我们会发现，代码中的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65.2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被使用了 3 次，当要修改张三的体重为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64.2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时，就需要手动修改 3 个地方，修改起来会很麻烦，就像下面这样：</w:t>
      </w:r>
    </w:p>
    <w:bookmarkEnd w:id="364"/>
    <w:bookmarkStart w:name="k5GmH" w:id="3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print('张三的体重是', 64.2)</w:t>
        <w:br/>
        <w:t>print('对于', 64.2, '这个体重，张三觉得不满意')</w:t>
        <w:br/>
        <w:t>print('张三决定开始减肥，希望体重比', 64.2, '还要小')</w:t>
        <w:br/>
      </w:r>
    </w:p>
    <w:bookmarkEnd w:id="365"/>
    <w:p>
      <w:pPr>
        <w:spacing w:after="50" w:line="360" w:lineRule="auto" w:beforeLines="100"/>
        <w:ind w:left="0"/>
        <w:jc w:val="left"/>
      </w:pPr>
      <w:bookmarkStart w:name="udbaa343f" w:id="366"/>
      <w:bookmarkEnd w:id="366"/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什么是变量？</w:t>
      </w:r>
      <w:bookmarkStart w:name="udbaa343f" w:id="367"/>
      <w:bookmarkEnd w:id="36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2769ee5a" w:id="3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变量是数据的“代号”它可以和数据建立绑定关系，通过变量可以使用数据，或更新数据，之所以叫变量，是因为：它和某个值的绑定关系，可以随时改变。</w:t>
      </w:r>
    </w:p>
    <w:bookmarkEnd w:id="368"/>
    <w:bookmarkStart w:name="u2a4cdd43" w:id="3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例如：在上述代码中，我们可以把体重值和某个『</w:t>
      </w:r>
      <w:r>
        <w:rPr>
          <w:rFonts w:ascii="宋体" w:hAnsi="Times New Roman" w:eastAsia="宋体"/>
          <w:b/>
          <w:i w:val="false"/>
          <w:color w:val="ad1a2b"/>
          <w:sz w:val="22"/>
        </w:rPr>
        <w:t>变量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』建立一个『</w:t>
      </w:r>
      <w:r>
        <w:rPr>
          <w:rFonts w:ascii="宋体" w:hAnsi="Times New Roman" w:eastAsia="宋体"/>
          <w:b/>
          <w:i w:val="false"/>
          <w:color w:val="ad1a2b"/>
          <w:sz w:val="22"/>
        </w:rPr>
        <w:t>绑定关系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，以后用到体重的时候，直接“呼唤”这个变量就可以了。</w:t>
      </w:r>
    </w:p>
    <w:bookmarkEnd w:id="369"/>
    <w:p>
      <w:pPr>
        <w:spacing w:after="50" w:line="360" w:lineRule="auto" w:beforeLines="100"/>
        <w:ind w:left="0"/>
        <w:jc w:val="left"/>
      </w:pPr>
      <w:bookmarkStart w:name="u953a2d22" w:id="370"/>
      <w:bookmarkEnd w:id="370"/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具体语法</w:t>
      </w:r>
      <w:bookmarkStart w:name="u953a2d22" w:id="371"/>
      <w:bookmarkEnd w:id="37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23315327" w:id="3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变量名 = 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，例如下面代码中的：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都是变量。</w:t>
      </w:r>
    </w:p>
    <w:bookmarkEnd w:id="372"/>
    <w:bookmarkStart w:name="zS4o7" w:id="3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 = '张三'</w:t>
        <w:br/>
        <w:t>age = 18</w:t>
        <w:br/>
        <w:t>weight = 65.2</w:t>
        <w:br/>
      </w:r>
    </w:p>
    <w:bookmarkEnd w:id="373"/>
    <w:p>
      <w:pPr>
        <w:spacing w:after="50" w:line="360" w:lineRule="auto" w:beforeLines="100"/>
        <w:ind w:left="0"/>
        <w:jc w:val="left"/>
      </w:pPr>
      <w:bookmarkStart w:name="uf8817712" w:id="374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变量名不需要加引号！</w:t>
      </w:r>
    </w:p>
    <w:bookmarkEnd w:id="374"/>
    <w:p>
      <w:pPr>
        <w:spacing w:after="50" w:line="360" w:lineRule="auto" w:beforeLines="100"/>
        <w:ind w:left="0"/>
        <w:jc w:val="left"/>
      </w:pPr>
      <w:bookmarkStart w:name="u375e440e" w:id="375"/>
      <w:bookmarkEnd w:id="375"/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</w:t>
      </w:r>
      <w:bookmarkStart w:name="u375e440e" w:id="376"/>
      <w:bookmarkEnd w:id="37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af98c2dc" w:id="3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变量存储体重值，并在后续代码中，多次使用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weigth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变量。</w:t>
      </w:r>
    </w:p>
    <w:bookmarkEnd w:id="377"/>
    <w:bookmarkStart w:name="HIxGR" w:id="3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weight = 65.2</w:t>
        <w:br/>
        <w:t/>
        <w:br/>
        <w:t>print('张三的体重是', weight)</w:t>
        <w:br/>
        <w:t>print('对于', weight, '这个体重，张三觉得不满意')</w:t>
        <w:br/>
        <w:t>print('张三决定开始减肥，希望体重比', weight, '还要小')</w:t>
        <w:br/>
      </w:r>
    </w:p>
    <w:bookmarkEnd w:id="378"/>
    <w:bookmarkStart w:name="uc98495d9" w:id="3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需要修改体重时，通过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就可以修改，修改后再去使用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时，就是修改后的值了。</w:t>
      </w:r>
    </w:p>
    <w:bookmarkEnd w:id="379"/>
    <w:bookmarkStart w:name="KjYR9" w:id="3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weight = 65.2</w:t>
        <w:br/>
        <w:t>weight = 64.2</w:t>
        <w:br/>
        <w:t/>
        <w:br/>
        <w:t>print('张三的体重是', weight)</w:t>
        <w:br/>
        <w:t>print('对于', weight, '这个体重，张三觉得不满意')</w:t>
        <w:br/>
        <w:t>print('张三决定开始减肥，希望体重比', weight, '还要小')</w:t>
        <w:br/>
      </w:r>
    </w:p>
    <w:bookmarkEnd w:id="380"/>
    <w:p>
      <w:pPr>
        <w:spacing w:after="50" w:line="360" w:lineRule="auto" w:beforeLines="100"/>
        <w:ind w:left="0"/>
        <w:jc w:val="left"/>
      </w:pPr>
      <w:bookmarkStart w:name="u41357e05" w:id="381"/>
      <w:bookmarkEnd w:id="381"/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几个关键点</w:t>
      </w:r>
      <w:bookmarkStart w:name="u41357e05" w:id="382"/>
      <w:bookmarkEnd w:id="38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bookmarkStart w:name="u1a5c4ca6" w:id="38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在数学中，像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 + 1 = 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这样的等式表示：等号左边的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 + 1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是具体的运算过程，等号右边的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是该运算的结果。</w:t>
      </w:r>
    </w:p>
    <w:bookmarkEnd w:id="383"/>
    <w:bookmarkStart w:name="ubac9f55b" w:id="38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在代码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age = 18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中，等号表示：将等号</w:t>
      </w:r>
      <w:r>
        <w:rPr>
          <w:rFonts w:ascii="宋体" w:hAnsi="Times New Roman" w:eastAsia="宋体"/>
          <w:b/>
          <w:i w:val="false"/>
          <w:color w:val="117cee"/>
          <w:sz w:val="22"/>
        </w:rPr>
        <w:t>右侧的值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</w:t>
      </w:r>
      <w:r>
        <w:rPr>
          <w:rFonts w:ascii="宋体" w:hAnsi="Times New Roman" w:eastAsia="宋体"/>
          <w:b/>
          <w:i w:val="false"/>
          <w:color w:val="117cee"/>
          <w:sz w:val="22"/>
        </w:rPr>
        <w:t>左侧的变量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建立</w:t>
      </w:r>
      <w:r>
        <w:rPr>
          <w:rFonts w:ascii="宋体" w:hAnsi="Times New Roman" w:eastAsia="宋体"/>
          <w:b/>
          <w:i w:val="false"/>
          <w:color w:val="117cee"/>
          <w:sz w:val="22"/>
        </w:rPr>
        <w:t>绑定关系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。因此，当程序中需要表示年龄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时，可以使用变量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；同样，也可以通过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来修改该数值。</w:t>
      </w:r>
    </w:p>
    <w:bookmarkEnd w:id="384"/>
    <w:bookmarkStart w:name="u22cebfb5" w:id="38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age = 18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这一行代码也被称为“赋值语句”，意思是将右侧的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赋给变量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85"/>
    <w:bookmarkStart w:name="ua444b03a" w:id="38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中，变量的创建与赋值是同时完成的。也就是说，当程序中出现一个变量时，它必须立即与某个值建立绑定关系。</w:t>
      </w:r>
    </w:p>
    <w:bookmarkEnd w:id="386"/>
    <w:bookmarkStart w:name="ud004dd35" w:id="38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变量名不应过于随意，命名时需要遵守一定的规则（具体命名规则将在下一小节讲解）。</w:t>
      </w:r>
    </w:p>
    <w:bookmarkEnd w:id="387"/>
    <w:bookmarkStart w:name="FcEji" w:id="3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标识符命名规则</w:t>
      </w:r>
    </w:p>
    <w:bookmarkEnd w:id="388"/>
    <w:p>
      <w:pPr>
        <w:spacing w:after="50" w:line="360" w:lineRule="auto" w:beforeLines="100"/>
        <w:ind w:left="0"/>
        <w:jc w:val="left"/>
      </w:pPr>
      <w:bookmarkStart w:name="ue686e2e1" w:id="389"/>
      <w:bookmarkEnd w:id="389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什么是标识符？</w:t>
      </w:r>
      <w:bookmarkStart w:name="ue686e2e1" w:id="390"/>
      <w:bookmarkEnd w:id="39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602551a7" w:id="3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在程序中我们给： 变量、函数、类.....所起的</w:t>
      </w:r>
      <w:r>
        <w:rPr>
          <w:rFonts w:ascii="宋体" w:hAnsi="Times New Roman" w:eastAsia="宋体"/>
          <w:b/>
          <w:i w:val="false"/>
          <w:color w:val="117cee"/>
          <w:sz w:val="22"/>
        </w:rPr>
        <w:t>名字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，统称为</w:t>
      </w:r>
      <w:r>
        <w:rPr>
          <w:rFonts w:ascii="宋体" w:hAnsi="Times New Roman" w:eastAsia="宋体"/>
          <w:b/>
          <w:i w:val="false"/>
          <w:color w:val="117cee"/>
          <w:sz w:val="22"/>
        </w:rPr>
        <w:t>标识符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，即：在程序中所有我们可以自己起的名字，都是标识符。</w:t>
      </w:r>
    </w:p>
    <w:bookmarkEnd w:id="391"/>
    <w:p>
      <w:pPr>
        <w:spacing w:after="50" w:line="360" w:lineRule="auto" w:beforeLines="100"/>
        <w:ind w:left="0"/>
        <w:jc w:val="left"/>
      </w:pPr>
      <w:bookmarkStart w:name="u2cb016cb" w:id="392"/>
      <w:bookmarkEnd w:id="392"/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标识符命名规则如下：</w:t>
      </w:r>
      <w:bookmarkStart w:name="u2cb016cb" w:id="393"/>
      <w:bookmarkEnd w:id="39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bookmarkStart w:name="uc06150f2" w:id="394"/>
      <w:r>
        <w:rPr>
          <w:rFonts w:ascii="宋体" w:hAnsi="Times New Roman" w:eastAsia="宋体"/>
          <w:b w:val="false"/>
          <w:i w:val="false"/>
          <w:color w:val="000000"/>
          <w:sz w:val="22"/>
        </w:rPr>
        <w:t>只能包含：数字、字母、下划线，且</w:t>
      </w:r>
      <w:r>
        <w:rPr>
          <w:rFonts w:ascii="宋体" w:hAnsi="Times New Roman" w:eastAsia="宋体"/>
          <w:b/>
          <w:i w:val="false"/>
          <w:color w:val="ad1a2b"/>
          <w:sz w:val="22"/>
        </w:rPr>
        <w:t>不能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以数字开头，</w:t>
      </w:r>
      <w:r>
        <w:rPr>
          <w:rFonts w:ascii="宋体" w:hAnsi="Times New Roman" w:eastAsia="宋体"/>
          <w:b/>
          <w:i w:val="false"/>
          <w:color w:val="ad1a2b"/>
          <w:sz w:val="22"/>
        </w:rPr>
        <w:t>不能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包含空格。</w:t>
      </w:r>
    </w:p>
    <w:bookmarkEnd w:id="394"/>
    <w:bookmarkStart w:name="u13e1d263" w:id="395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区分大小写，即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是两个不同的标识符。</w:t>
      </w:r>
    </w:p>
    <w:bookmarkEnd w:id="395"/>
    <w:bookmarkStart w:name="u2fca3be8" w:id="396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ad1a2b"/>
          <w:sz w:val="22"/>
        </w:rPr>
        <w:t>不能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使用关键字（关键字的解释在下面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⬇️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396"/>
    <w:bookmarkStart w:name="u52fedc9e" w:id="397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标识符尽量</w:t>
      </w:r>
      <w:r>
        <w:rPr>
          <w:rFonts w:ascii="宋体" w:hAnsi="Times New Roman" w:eastAsia="宋体"/>
          <w:b/>
          <w:i w:val="false"/>
          <w:color w:val="ad1a2b"/>
          <w:sz w:val="22"/>
        </w:rPr>
        <w:t>不要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与内置函数同名。</w:t>
      </w:r>
    </w:p>
    <w:bookmarkEnd w:id="397"/>
    <w:bookmarkStart w:name="u304cfb28" w:id="398"/>
    <w:p>
      <w:pPr>
        <w:numPr>
          <w:ilvl w:val="0"/>
          <w:numId w:val="19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标识符虽然没有长度限制，但应追求：简洁清晰，具有描述性。</w:t>
      </w:r>
    </w:p>
    <w:bookmarkEnd w:id="398"/>
    <w:p>
      <w:pPr>
        <w:spacing w:after="50" w:line="360" w:lineRule="auto" w:beforeLines="100"/>
        <w:ind w:left="0"/>
        <w:jc w:val="left"/>
      </w:pPr>
      <w:bookmarkStart w:name="ud44f93f2" w:id="399"/>
      <w:bookmarkEnd w:id="399"/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Python 中的关键字</w:t>
      </w:r>
      <w:bookmarkStart w:name="ud44f93f2" w:id="400"/>
      <w:bookmarkEnd w:id="40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af73d4ee" w:id="4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所谓“关键字”，是指那些：已被 Python 语言预先保留、具有特定含义和功能的标识符。这些关键字被系统征用，因而不能再作为变量名、函数名或其他标识符使用。</w:t>
      </w:r>
    </w:p>
    <w:bookmarkEnd w:id="401"/>
    <w:bookmarkStart w:name="V97s9" w:id="4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False     	None      	True      	and       	as</w:t>
        <w:br/>
        <w:t>assert    	async     	await     	break     	class</w:t>
        <w:br/>
        <w:t>continue  	def       	del       	elif      	else</w:t>
        <w:br/>
        <w:t>except    	finally   	for       	from      	global</w:t>
        <w:br/>
        <w:t>if        	import    	in        	is        	lambda</w:t>
        <w:br/>
        <w:t>nonlocal  	not       	or        	pass      	raise</w:t>
        <w:br/>
        <w:t>return    	try       	while     	with      	yield</w:t>
        <w:br/>
      </w:r>
    </w:p>
    <w:bookmarkEnd w:id="402"/>
    <w:p>
      <w:pPr>
        <w:spacing w:after="50" w:line="360" w:lineRule="auto" w:beforeLines="100"/>
        <w:ind w:left="0"/>
        <w:jc w:val="left"/>
      </w:pPr>
      <w:bookmarkStart w:name="u866aa617" w:id="403"/>
      <w:r>
        <w:rPr>
          <w:rFonts w:ascii="宋体" w:hAnsi="Times New Roman" w:eastAsia="宋体"/>
          <w:b w:val="false"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上述关键字暂不作详细说明。随着课程的推进，我们会在实际讲解中逐步接触并使用这些关键字，届时再进行深入解释。初学者无需在此阶段强行记忆（这也并不现实），随着使用频率的增加，便会在后续学习中自然掌握。</w:t>
      </w:r>
    </w:p>
    <w:bookmarkEnd w:id="403"/>
    <w:p>
      <w:pPr>
        <w:spacing w:after="50" w:line="360" w:lineRule="auto" w:beforeLines="100"/>
        <w:ind w:left="0"/>
        <w:jc w:val="left"/>
      </w:pPr>
      <w:bookmarkStart w:name="u25d1a38a" w:id="404"/>
      <w:bookmarkEnd w:id="404"/>
      <w:r>
        <w:rPr>
          <w:rFonts w:ascii="宋体" w:hAnsi="Times New Roman" w:eastAsia="宋体"/>
          <w:b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常见的三种命名风格</w:t>
      </w:r>
      <w:bookmarkStart w:name="u25d1a38a" w:id="405"/>
      <w:bookmarkEnd w:id="40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bookmarkStart w:name="uf709aa20" w:id="406"/>
      <w:r>
        <w:rPr>
          <w:rFonts w:ascii="宋体" w:hAnsi="Times New Roman" w:eastAsia="宋体"/>
          <w:b/>
          <w:i w:val="false"/>
          <w:color w:val="000000"/>
          <w:sz w:val="22"/>
        </w:rPr>
        <w:t>大驼峰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（UpperCamelCase）: 每个单词的首字母大写，例如：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UserName</w:t>
      </w:r>
    </w:p>
    <w:bookmarkEnd w:id="406"/>
    <w:bookmarkStart w:name="u512b7a5e" w:id="407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2"/>
        </w:rPr>
        <w:t>小驼峰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（lowerCamelCase）: 首词的首字母小写，后面单词首字母大写，例如：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userName</w:t>
      </w:r>
    </w:p>
    <w:bookmarkEnd w:id="407"/>
    <w:bookmarkStart w:name="u829b6d94" w:id="408"/>
    <w:p>
      <w:pPr>
        <w:numPr>
          <w:ilvl w:val="0"/>
          <w:numId w:val="20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/>
          <w:i w:val="false"/>
          <w:color w:val="000000"/>
          <w:sz w:val="22"/>
        </w:rPr>
        <w:t>蛇形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（snake_case）：单词间用下划线连接，例如：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user_name</w:t>
      </w:r>
    </w:p>
    <w:bookmarkEnd w:id="408"/>
    <w:bookmarkStart w:name="ub1e87c46" w:id="4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中推荐使用『蛇形（snake_case）』写法。</w:t>
      </w:r>
    </w:p>
    <w:bookmarkEnd w:id="409"/>
    <w:bookmarkStart w:name="u9a4f372c" w:id="4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举几个例子：</w:t>
      </w:r>
    </w:p>
    <w:bookmarkEnd w:id="410"/>
    <w:bookmarkStart w:name="u0a33102a" w:id="411"/>
    <w:p>
      <w:pPr>
        <w:spacing w:after="50" w:line="360" w:lineRule="auto" w:beforeLines="100"/>
        <w:ind w:left="0"/>
        <w:jc w:val="left"/>
      </w:pPr>
      <w:bookmarkStart w:name="c7HWd" w:id="412"/>
      <w:r>
        <w:rPr>
          <w:rFonts w:eastAsia="宋体" w:ascii="宋体"/>
        </w:rPr>
        <w:drawing>
          <wp:inline distT="0" distB="0" distL="0" distR="0">
            <wp:extent cx="4775200" cy="15853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58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2"/>
    </w:p>
    <w:bookmarkEnd w:id="411"/>
    <w:bookmarkStart w:name="FyPO8" w:id="4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常量</w:t>
      </w:r>
    </w:p>
    <w:bookmarkEnd w:id="413"/>
    <w:p>
      <w:pPr>
        <w:spacing w:after="50" w:line="360" w:lineRule="auto" w:beforeLines="100"/>
        <w:ind w:left="0"/>
        <w:jc w:val="left"/>
      </w:pPr>
      <w:bookmarkStart w:name="ub0530e0d" w:id="414"/>
      <w:bookmarkEnd w:id="414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什么是常量？</w:t>
      </w:r>
      <w:bookmarkStart w:name="ub0530e0d" w:id="415"/>
      <w:bookmarkEnd w:id="41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3c6dba3b" w:id="4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在程序中一旦被赋值，就</w:t>
      </w:r>
      <w:r>
        <w:rPr>
          <w:rFonts w:ascii="宋体" w:hAnsi="Times New Roman" w:eastAsia="宋体"/>
          <w:b/>
          <w:i w:val="false"/>
          <w:color w:val="ad1a2b"/>
          <w:sz w:val="22"/>
        </w:rPr>
        <w:t>不希望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被修改的量（区别于变量）。</w:t>
      </w:r>
    </w:p>
    <w:bookmarkEnd w:id="416"/>
    <w:p>
      <w:pPr>
        <w:spacing w:after="50" w:line="360" w:lineRule="auto" w:beforeLines="100"/>
        <w:ind w:left="0"/>
        <w:jc w:val="left"/>
      </w:pPr>
      <w:bookmarkStart w:name="u57ad8e45" w:id="417"/>
      <w:bookmarkEnd w:id="417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具体语法</w:t>
      </w:r>
      <w:bookmarkStart w:name="u57ad8e45" w:id="418"/>
      <w:bookmarkEnd w:id="41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f5b8a08b" w:id="4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中一般约定使用</w:t>
      </w:r>
      <w:r>
        <w:rPr>
          <w:rFonts w:ascii="宋体" w:hAnsi="Times New Roman" w:eastAsia="宋体"/>
          <w:b/>
          <w:i w:val="false"/>
          <w:color w:val="ad1a2b"/>
          <w:sz w:val="22"/>
        </w:rPr>
        <w:t>全大写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变量名来表示常量，涉及到多个单词时，用下划线做分隔。</w:t>
      </w:r>
    </w:p>
    <w:bookmarkEnd w:id="419"/>
    <w:bookmarkStart w:name="LWdRU" w:id="4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ADULT_AGE = 18</w:t>
        <w:br/>
        <w:t>MONTHS_IN_YEAR = 12</w:t>
        <w:br/>
        <w:t>MAX_USERS = 1200</w:t>
        <w:br/>
        <w:t>PASSING_SCORE = 60</w:t>
        <w:br/>
        <w:t>MAX_USERS = 1300</w:t>
        <w:br/>
      </w:r>
    </w:p>
    <w:bookmarkEnd w:id="420"/>
    <w:p>
      <w:pPr>
        <w:spacing w:after="50" w:line="360" w:lineRule="auto" w:beforeLines="100"/>
        <w:ind w:left="0"/>
        <w:jc w:val="left"/>
      </w:pPr>
      <w:bookmarkStart w:name="u83ca1765" w:id="421"/>
      <w:bookmarkEnd w:id="421"/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Python 中没有强制的常量机制</w:t>
      </w:r>
      <w:bookmarkStart w:name="u83ca1765" w:id="422"/>
      <w:bookmarkEnd w:id="42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bb33dd09" w:id="4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当强制对常量进行修改时，最终也能改掉，但要自觉不改，这是 Python 程序员之间的约定。</w:t>
      </w:r>
    </w:p>
    <w:bookmarkEnd w:id="423"/>
    <w:bookmarkStart w:name="hHRin" w:id="4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MONTHS_IN_YEAR = 12</w:t>
        <w:br/>
        <w:t>print(MONTHS_IN_YEAR)</w:t>
        <w:br/>
        <w:t/>
        <w:br/>
        <w:t>MONTHS_IN_YEAR = 13</w:t>
        <w:br/>
        <w:t>print(MONTHS_IN_YEAR)</w:t>
        <w:br/>
      </w:r>
    </w:p>
    <w:bookmarkEnd w:id="424"/>
    <w:bookmarkStart w:name="UOLW8" w:id="425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注释</w:t>
      </w:r>
    </w:p>
    <w:bookmarkEnd w:id="425"/>
    <w:bookmarkStart w:name="dPvRU" w:id="4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概述</w:t>
      </w:r>
    </w:p>
    <w:bookmarkEnd w:id="426"/>
    <w:bookmarkStart w:name="u6ffdf808" w:id="4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注释是对代码的</w:t>
      </w:r>
      <w:r>
        <w:rPr>
          <w:rFonts w:ascii="宋体" w:hAnsi="Times New Roman" w:eastAsia="宋体"/>
          <w:b/>
          <w:i w:val="false"/>
          <w:color w:val="ad1a2b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ad1a2b"/>
          <w:sz w:val="22"/>
        </w:rPr>
        <w:t>解释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，在代码执行的时，通常不起任何作用。</w:t>
      </w:r>
    </w:p>
    <w:bookmarkEnd w:id="427"/>
    <w:bookmarkStart w:name="UKIno" w:id="428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注释的作用</w:t>
      </w:r>
    </w:p>
    <w:bookmarkEnd w:id="428"/>
    <w:bookmarkStart w:name="udcde9c23" w:id="4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注释的核心作用如下：</w:t>
      </w:r>
    </w:p>
    <w:bookmarkEnd w:id="4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21"/>
        </w:numPr>
        <w:spacing w:after="50" w:line="360" w:lineRule="auto" w:beforeLines="100"/>
        <w:ind w:left="360"/>
        <w:jc w:val="both"/>
      </w:pPr>
      <w:bookmarkStart w:name="uf168af1a" w:id="430"/>
      <w:r>
        <w:rPr>
          <w:rFonts w:ascii="宋体" w:hAnsi="Times New Roman" w:eastAsia="宋体"/>
          <w:b w:val="false"/>
          <w:i w:val="false"/>
          <w:color w:val="000000"/>
          <w:sz w:val="22"/>
        </w:rPr>
        <w:t>提高代码的可读性，通常用来辅助程序员快速理解代码的逻辑。</w:t>
      </w:r>
    </w:p>
    <w:bookmarkEnd w:id="430"/>
    <w:bookmarkStart w:name="u9fcb5b75" w:id="431"/>
    <w:p>
      <w:pPr>
        <w:numPr>
          <w:ilvl w:val="0"/>
          <w:numId w:val="21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屏蔽掉暂时不需要的代码。</w:t>
      </w:r>
    </w:p>
    <w:bookmarkEnd w:id="4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4aa7b555" w:id="432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在代码中编写清晰易懂的注释，是程序员的基本素养之一！</w:t>
      </w:r>
    </w:p>
    <w:bookmarkEnd w:id="432"/>
    <w:bookmarkStart w:name="rAtUj" w:id="433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单行注释</w:t>
      </w:r>
    </w:p>
    <w:bookmarkEnd w:id="433"/>
    <w:bookmarkStart w:name="u44f18b7e" w:id="434"/>
    <w:p>
      <w:pPr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#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后的一行内内容，会被视为注释。</w:t>
      </w:r>
    </w:p>
    <w:bookmarkEnd w:id="434"/>
    <w:bookmarkStart w:name="xoEtH" w:id="4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name 是张三的名字</w:t>
        <w:br/>
        <w:t>name = '张三'</w:t>
        <w:br/>
        <w:t># age 是张三的年龄</w:t>
        <w:br/>
        <w:t>age = 18</w:t>
        <w:br/>
        <w:t># weight 是张三的体重（单位：kg）</w:t>
        <w:br/>
        <w:t>weight = 65.2</w:t>
        <w:br/>
        <w:t/>
        <w:br/>
        <w:t>print(name, age, weight)  # 这是一句打印</w:t>
        <w:br/>
      </w:r>
    </w:p>
    <w:bookmarkEnd w:id="4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ecb154d4" w:id="4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关于注释的书写格式：</w:t>
      </w:r>
    </w:p>
    <w:bookmarkEnd w:id="4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bookmarkStart w:name="u0c22acd4" w:id="437"/>
      <w:r>
        <w:rPr>
          <w:rFonts w:ascii="宋体" w:hAnsi="Times New Roman" w:eastAsia="宋体"/>
          <w:b w:val="false"/>
          <w:i w:val="false"/>
          <w:color w:val="000000"/>
          <w:sz w:val="22"/>
        </w:rPr>
        <w:t>Python官方建议：在</w:t>
      </w:r>
      <w:r>
        <w:rPr>
          <w:rFonts w:ascii="宋体" w:hAnsi="Courier New" w:eastAsia="宋体"/>
          <w:b/>
          <w:i w:val="false"/>
          <w:color w:val="000000"/>
          <w:sz w:val="22"/>
        </w:rPr>
        <w:t>#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和注释的内容之间加一个空格，在代码和</w:t>
      </w:r>
      <w:r>
        <w:rPr>
          <w:rFonts w:ascii="宋体" w:hAnsi="Courier New" w:eastAsia="宋体"/>
          <w:b/>
          <w:i w:val="false"/>
          <w:color w:val="000000"/>
          <w:sz w:val="22"/>
        </w:rPr>
        <w:t>#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之间加两个空格。</w:t>
      </w:r>
    </w:p>
    <w:bookmarkEnd w:id="437"/>
    <w:bookmarkStart w:name="ubca7ac82" w:id="438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上述的规则属于 Python 编码规范，规范的具体内容，我们会在课程中逐渐给各位渗透。</w:t>
      </w:r>
    </w:p>
    <w:bookmarkEnd w:id="438"/>
    <w:bookmarkStart w:name="CeXrf" w:id="439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3.4. </w:t>
      </w:r>
      <w:r>
        <w:rPr>
          <w:rFonts w:ascii="宋体" w:hAnsi="Times New Roman" w:eastAsia="宋体"/>
        </w:rPr>
        <w:t>多行注释</w:t>
      </w:r>
    </w:p>
    <w:bookmarkEnd w:id="439"/>
    <w:bookmarkStart w:name="u4a51d7d7" w:id="4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多行注释又称“块注释” ，Python 中的多行注释使用的是一组三引号（单引号，双引号都可以）</w:t>
      </w:r>
      <w:r>
        <w:rPr>
          <w:rFonts w:ascii="宋体" w:hAnsi="Times New Roman" w:eastAsia="宋体"/>
          <w:b/>
          <w:i w:val="false"/>
          <w:color w:val="000000"/>
          <w:sz w:val="22"/>
        </w:rPr>
        <w:t>。</w:t>
      </w:r>
    </w:p>
    <w:bookmarkEnd w:id="4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 </w:t>
      </w:r>
      <w:bookmarkStart w:name="uf914a509" w:id="441"/>
      <w:bookmarkEnd w:id="441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多行注释可以换行，但不能嵌套。</w:t>
      </w:r>
      <w:bookmarkStart w:name="uf914a509" w:id="442"/>
      <w:bookmarkEnd w:id="44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 </w:t>
      </w:r>
    </w:p>
    <w:bookmarkStart w:name="JfTkw" w:id="4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</w:t>
        <w:br/>
        <w:t>我是一些注释</w:t>
        <w:br/>
        <w:t>我还是一些注释</w:t>
        <w:br/>
        <w:t>"""</w:t>
        <w:br/>
      </w:r>
    </w:p>
    <w:bookmarkEnd w:id="4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 </w:t>
      </w:r>
      <w:bookmarkStart w:name="u4f524ffa" w:id="444"/>
      <w:bookmarkEnd w:id="444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多行注释本质是一个多行字符串。</w:t>
      </w:r>
      <w:bookmarkStart w:name="u4f524ffa" w:id="445"/>
      <w:bookmarkEnd w:id="44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 </w:t>
      </w:r>
    </w:p>
    <w:p>
      <w:pPr>
        <w:spacing w:after="50" w:line="360" w:lineRule="auto" w:beforeLines="100"/>
        <w:ind w:left="0"/>
        <w:jc w:val="left"/>
      </w:pPr>
      <w:bookmarkStart w:name="u84703909" w:id="446"/>
      <w:r>
        <w:rPr>
          <w:rFonts w:ascii="宋体" w:hAnsi="Times New Roman" w:eastAsia="宋体"/>
          <w:b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中并没有真正的多行注释语法，所谓多行注释的本质其实还是字符串。</w:t>
      </w:r>
    </w:p>
    <w:bookmarkEnd w:id="446"/>
    <w:bookmarkStart w:name="zooRv" w:id="4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</w:t>
        <w:br/>
        <w:t xml:space="preserve">    """</w:t>
        <w:br/>
        <w:t xml:space="preserve">    Hello World</w:t>
        <w:br/>
        <w:t xml:space="preserve">    Hello world</w:t>
        <w:br/>
        <w:t xml:space="preserve">    """</w:t>
        <w:br/>
        <w:t>)</w:t>
        <w:br/>
      </w:r>
    </w:p>
    <w:bookmarkEnd w:id="447"/>
    <w:bookmarkStart w:name="S7fwU" w:id="4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3.5. </w:t>
      </w:r>
      <w:r>
        <w:rPr>
          <w:rFonts w:ascii="宋体" w:hAnsi="Times New Roman" w:eastAsia="宋体"/>
        </w:rPr>
        <w:t xml:space="preserve"> 文件编码注释</w:t>
      </w:r>
    </w:p>
    <w:bookmarkEnd w:id="448"/>
    <w:bookmarkStart w:name="u4aead69e" w:id="4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文件编码又称“字符编码”，文件编码注释写在 Python 文件的首行，是一种特殊的注释。</w:t>
      </w:r>
    </w:p>
    <w:bookmarkEnd w:id="449"/>
    <w:bookmarkStart w:name="ucd8be65d" w:id="4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它的作用是：指定当前文件的字符编码。 </w:t>
      </w:r>
    </w:p>
    <w:bookmarkEnd w:id="450"/>
    <w:bookmarkStart w:name="N41Iv" w:id="4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coding=utf-8</w:t>
        <w:br/>
        <w:t>print('你好啊！')</w:t>
        <w:br/>
      </w:r>
    </w:p>
    <w:bookmarkEnd w:id="4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gFfpA" w:id="4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字符编码</w:t>
      </w:r>
    </w:p>
    <w:bookmarkEnd w:id="452"/>
    <w:bookmarkStart w:name="zysvx" w:id="4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4.1. </w:t>
      </w:r>
      <w:r>
        <w:rPr>
          <w:rFonts w:ascii="宋体" w:hAnsi="Times New Roman" w:eastAsia="宋体"/>
        </w:rPr>
        <w:t>概述</w:t>
      </w:r>
    </w:p>
    <w:bookmarkEnd w:id="453"/>
    <w:bookmarkStart w:name="ue2c9a960" w:id="4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计算机对数据会进行两个常见的操作，分别是：存储数据、读取数据。</w:t>
      </w:r>
    </w:p>
    <w:bookmarkEnd w:id="454"/>
    <w:bookmarkStart w:name="uaf841b83" w:id="455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存储数据时，计算机会进行</w:t>
      </w:r>
      <w:r>
        <w:rPr>
          <w:rFonts w:ascii="宋体" w:hAnsi="Times New Roman" w:eastAsia="宋体"/>
          <w:b/>
          <w:i w:val="false"/>
          <w:color w:val="df2a3f"/>
          <w:sz w:val="22"/>
        </w:rPr>
        <w:t>编码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55"/>
    <w:bookmarkStart w:name="u0458f779" w:id="456"/>
    <w:p>
      <w:pPr>
        <w:numPr>
          <w:ilvl w:val="1"/>
          <w:numId w:val="2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读取数据时，计算机会进行</w:t>
      </w:r>
      <w:r>
        <w:rPr>
          <w:rFonts w:ascii="宋体" w:hAnsi="Times New Roman" w:eastAsia="宋体"/>
          <w:b/>
          <w:i w:val="false"/>
          <w:color w:val="df2a3f"/>
          <w:sz w:val="22"/>
        </w:rPr>
        <w:t>解码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56"/>
    <w:bookmarkStart w:name="u993f3cfe" w:id="457"/>
    <w:p>
      <w:pPr>
        <w:spacing w:after="50" w:line="360" w:lineRule="auto" w:beforeLines="100"/>
        <w:ind w:left="0"/>
        <w:jc w:val="left"/>
      </w:pPr>
      <w:bookmarkStart w:name="i4TXI" w:id="458"/>
      <w:r>
        <w:rPr>
          <w:rFonts w:eastAsia="宋体" w:ascii="宋体"/>
        </w:rPr>
        <w:drawing>
          <wp:inline distT="0" distB="0" distL="0" distR="0">
            <wp:extent cx="3911600" cy="19281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9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8"/>
    </w:p>
    <w:bookmarkEnd w:id="4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5e503bfe" w:id="459"/>
      <w:r>
        <w:rPr>
          <w:rFonts w:ascii="宋体" w:hAnsi="Times New Roman" w:eastAsia="宋体"/>
          <w:b w:val="false"/>
          <w:i w:val="false"/>
          <w:color w:val="000000"/>
          <w:sz w:val="22"/>
        </w:rPr>
        <w:t>编码与解码，会遵循一定的规范，这个规范就是</w:t>
      </w:r>
      <w:r>
        <w:rPr>
          <w:rFonts w:ascii="宋体" w:hAnsi="Times New Roman" w:eastAsia="宋体"/>
          <w:b/>
          <w:i w:val="false"/>
          <w:color w:val="ad1a2b"/>
          <w:sz w:val="22"/>
        </w:rPr>
        <w:t>字符编码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，并且编码与解码，必须遵循相同的编码规范，若所用的规范不一致，就会出现乱码。</w:t>
      </w:r>
    </w:p>
    <w:bookmarkEnd w:id="459"/>
    <w:bookmarkStart w:name="zWJ21" w:id="4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coding=iso-8859-1</w:t>
        <w:br/>
        <w:t>print('你好啊！')  # ä½ å¥½åï¼</w:t>
        <w:br/>
      </w:r>
    </w:p>
    <w:bookmarkEnd w:id="4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RmQGY" w:id="4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4.2. </w:t>
      </w:r>
      <w:r>
        <w:rPr>
          <w:rFonts w:ascii="宋体" w:hAnsi="Times New Roman" w:eastAsia="宋体"/>
        </w:rPr>
        <w:t>常见编码方式</w:t>
      </w:r>
    </w:p>
    <w:bookmarkEnd w:id="4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2b1090c1" w:id="46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1.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ASCII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：大写字母、小写字母、数字、一些符号，共计 28个字符。</w:t>
      </w:r>
    </w:p>
    <w:bookmarkEnd w:id="462"/>
    <w:bookmarkStart w:name="u26e0e2d6" w:id="4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2.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ISO 8859-1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ASCII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基础上扩展，支持西欧语言，共计 256 个字符。</w:t>
      </w:r>
    </w:p>
    <w:bookmarkEnd w:id="463"/>
    <w:bookmarkStart w:name="u17cdfb10" w:id="4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3.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GB2312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：中国国家编码标准，收录约 6763 个简体中文常用汉字和符号。</w:t>
      </w:r>
    </w:p>
    <w:bookmarkEnd w:id="464"/>
    <w:bookmarkStart w:name="ue44b0120" w:id="4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4.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GBK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：兼容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GB2312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，进一步扩展，支持简繁体中文和其他汉字，共收录 2 万多个字符。</w:t>
      </w:r>
    </w:p>
    <w:bookmarkEnd w:id="465"/>
    <w:bookmarkStart w:name="u9d69221a" w:id="4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5. </w:t>
      </w:r>
      <w:r>
        <w:rPr>
          <w:rFonts w:ascii="宋体" w:hAnsi="Courier New" w:eastAsia="宋体"/>
          <w:b/>
          <w:i w:val="false"/>
          <w:color w:val="ad1a2b"/>
          <w:sz w:val="22"/>
        </w:rPr>
        <w:t>UTF-8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：国际通用的编码格式，也叫“</w:t>
      </w:r>
      <w:r>
        <w:rPr>
          <w:rFonts w:ascii="宋体" w:hAnsi="Times New Roman" w:eastAsia="宋体"/>
          <w:b/>
          <w:i w:val="false"/>
          <w:color w:val="000000"/>
          <w:sz w:val="22"/>
        </w:rPr>
        <w:t>万国码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”，支持世界所有语言的字符，包括：中文、英文、阿拉伯文、日文、韩文等，向下兼容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ASCII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，是现代互联网最常用的编码格式。</w:t>
      </w:r>
    </w:p>
    <w:bookmarkEnd w:id="4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5040012f" w:id="467"/>
      <w:r>
        <w:rPr>
          <w:rFonts w:ascii="宋体" w:hAnsi="Times New Roman" w:eastAsia="宋体"/>
          <w:b w:val="false"/>
          <w:i w:val="false"/>
          <w:color w:val="000000"/>
          <w:sz w:val="22"/>
        </w:rPr>
        <w:t>✅</w:t>
      </w:r>
      <w:r>
        <w:rPr>
          <w:rFonts w:ascii="宋体" w:hAnsi="Times New Roman" w:eastAsia="宋体"/>
          <w:b/>
          <w:i w:val="false"/>
          <w:color w:val="000000"/>
          <w:sz w:val="22"/>
        </w:rPr>
        <w:t>最佳实践：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实际开发中，几乎都采用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UTF-8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编码保存文件。</w:t>
      </w:r>
    </w:p>
    <w:bookmarkEnd w:id="4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e4f0d40d" w:id="468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 Python3 中，可以不写文件编码声明，因为 Python3 默认就使用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UTF-8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编码。</w:t>
      </w:r>
    </w:p>
    <w:bookmarkEnd w:id="468"/>
    <w:bookmarkStart w:name="S2dLq" w:id="4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数据类型</w:t>
      </w:r>
    </w:p>
    <w:bookmarkEnd w:id="469"/>
    <w:bookmarkStart w:name="ApqlD" w:id="4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5.1. </w:t>
      </w:r>
      <w:r>
        <w:rPr>
          <w:rFonts w:ascii="宋体" w:hAnsi="Times New Roman" w:eastAsia="宋体"/>
        </w:rPr>
        <w:t>概述</w:t>
      </w:r>
    </w:p>
    <w:bookmarkEnd w:id="470"/>
    <w:bookmarkStart w:name="ueaa2aa26" w:id="4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就像生活中的物品，都有自己所属的分类一样，数据也有自己所属的</w:t>
      </w:r>
      <w:r>
        <w:rPr>
          <w:rFonts w:ascii="宋体" w:hAnsi="Times New Roman" w:eastAsia="宋体"/>
          <w:b/>
          <w:i w:val="false"/>
          <w:color w:val="000000"/>
          <w:sz w:val="22"/>
        </w:rPr>
        <w:t>『数据类型』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71"/>
    <w:bookmarkStart w:name="u9e1c1d30" w:id="4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例如之前写过的这段代码：</w:t>
      </w:r>
    </w:p>
    <w:bookmarkEnd w:id="472"/>
    <w:bookmarkStart w:name="OAvs1" w:id="4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'张三'</w:t>
        <w:br/>
        <w:t>18</w:t>
        <w:br/>
        <w:t>65.2</w:t>
        <w:br/>
        <w:t/>
        <w:br/>
        <w:t>"李四"</w:t>
        <w:br/>
        <w:t>22</w:t>
        <w:br/>
        <w:t>74.6</w:t>
        <w:br/>
      </w:r>
    </w:p>
    <w:bookmarkEnd w:id="4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5758b4bd" w:id="4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在上述代码中：</w:t>
      </w:r>
    </w:p>
    <w:bookmarkEnd w:id="4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4f2b17e1" w:id="475"/>
      <w:r>
        <w:rPr>
          <w:rFonts w:ascii="宋体" w:hAnsi="Times New Roman" w:eastAsia="宋体"/>
          <w:b w:val="false"/>
          <w:i w:val="false"/>
          <w:color w:val="000000"/>
          <w:sz w:val="22"/>
        </w:rPr>
        <w:t>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'张三'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"李四"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这两个字面量，属于『</w:t>
      </w:r>
      <w:r>
        <w:rPr>
          <w:rFonts w:ascii="宋体" w:hAnsi="Times New Roman" w:eastAsia="宋体"/>
          <w:b/>
          <w:i w:val="false"/>
          <w:color w:val="ad1a2b"/>
          <w:sz w:val="22"/>
        </w:rPr>
        <w:t>字符串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』类型。</w:t>
      </w:r>
    </w:p>
    <w:bookmarkEnd w:id="475"/>
    <w:bookmarkStart w:name="u935ef59b" w:id="4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22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这两个字面量，属于『</w:t>
      </w:r>
      <w:r>
        <w:rPr>
          <w:rFonts w:ascii="宋体" w:hAnsi="Times New Roman" w:eastAsia="宋体"/>
          <w:b/>
          <w:i w:val="false"/>
          <w:color w:val="ad1a2b"/>
          <w:sz w:val="22"/>
        </w:rPr>
        <w:t>整数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』类型。</w:t>
      </w:r>
    </w:p>
    <w:bookmarkEnd w:id="476"/>
    <w:bookmarkStart w:name="u782b03b9" w:id="4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65.2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74.6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这两个字面量，属『</w:t>
      </w:r>
      <w:r>
        <w:rPr>
          <w:rFonts w:ascii="宋体" w:hAnsi="Times New Roman" w:eastAsia="宋体"/>
          <w:b/>
          <w:i w:val="false"/>
          <w:color w:val="ad1a2b"/>
          <w:sz w:val="22"/>
        </w:rPr>
        <w:t>浮点数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』类型。</w:t>
      </w:r>
    </w:p>
    <w:bookmarkEnd w:id="477"/>
    <w:bookmarkStart w:name="u5a319d46" w:id="4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三种最常见的数据类型：</w:t>
      </w:r>
    </w:p>
    <w:bookmarkEnd w:id="4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acik0" w:id="47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192"/>
        <w:gridCol w:w="2065"/>
        <w:gridCol w:w="3936"/>
        <w:gridCol w:w="5441"/>
      </w:tblGrid>
      <w:tr>
        <w:trPr>
          <w:trHeight w:val="495" w:hRule="atLeast"/>
        </w:trPr>
        <w:tc>
          <w:tcPr>
            <w:tcW w:w="21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a56af0" w:id="48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类型名称</w:t>
            </w:r>
          </w:p>
          <w:bookmarkEnd w:id="480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3478e3" w:id="48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英文名</w:t>
            </w:r>
          </w:p>
          <w:bookmarkEnd w:id="481"/>
        </w:tc>
        <w:tc>
          <w:tcPr>
            <w:tcW w:w="39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fd1eb9" w:id="48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举例</w:t>
            </w:r>
          </w:p>
          <w:bookmarkEnd w:id="482"/>
        </w:tc>
        <w:tc>
          <w:tcPr>
            <w:tcW w:w="5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981bfd" w:id="48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说明</w:t>
            </w:r>
          </w:p>
          <w:bookmarkEnd w:id="483"/>
        </w:tc>
      </w:tr>
      <w:tr>
        <w:trPr>
          <w:trHeight w:val="570" w:hRule="atLeast"/>
        </w:trPr>
        <w:tc>
          <w:tcPr>
            <w:tcW w:w="21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c2ddc7" w:id="48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整型</w:t>
            </w:r>
          </w:p>
          <w:bookmarkEnd w:id="484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737e9c" w:id="48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</w:t>
            </w:r>
          </w:p>
          <w:bookmarkEnd w:id="485"/>
        </w:tc>
        <w:tc>
          <w:tcPr>
            <w:tcW w:w="39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82c477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5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-3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2025</w:t>
            </w:r>
          </w:p>
          <w:bookmarkEnd w:id="486"/>
        </w:tc>
        <w:tc>
          <w:tcPr>
            <w:tcW w:w="5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a6b8a9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整数（不带小数点的数）</w:t>
            </w:r>
          </w:p>
          <w:bookmarkEnd w:id="487"/>
        </w:tc>
      </w:tr>
      <w:tr>
        <w:trPr>
          <w:trHeight w:val="495" w:hRule="atLeast"/>
        </w:trPr>
        <w:tc>
          <w:tcPr>
            <w:tcW w:w="21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030d0d" w:id="48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浮点型</w:t>
            </w:r>
          </w:p>
          <w:bookmarkEnd w:id="488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4e2d78" w:id="48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float</w:t>
            </w:r>
          </w:p>
          <w:bookmarkEnd w:id="489"/>
        </w:tc>
        <w:tc>
          <w:tcPr>
            <w:tcW w:w="39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e9a27f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3.14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-0.01</w:t>
            </w:r>
          </w:p>
          <w:bookmarkEnd w:id="490"/>
        </w:tc>
        <w:tc>
          <w:tcPr>
            <w:tcW w:w="5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937263" w:id="4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带小数点的数</w:t>
            </w:r>
          </w:p>
          <w:bookmarkEnd w:id="491"/>
        </w:tc>
      </w:tr>
      <w:tr>
        <w:trPr>
          <w:trHeight w:val="570" w:hRule="atLeast"/>
        </w:trPr>
        <w:tc>
          <w:tcPr>
            <w:tcW w:w="21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0f0542" w:id="49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字符串</w:t>
            </w:r>
          </w:p>
          <w:bookmarkEnd w:id="492"/>
        </w:tc>
        <w:tc>
          <w:tcPr>
            <w:tcW w:w="20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104b7f" w:id="49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Courier New" w:eastAsia="宋体"/>
                <w:b/>
                <w:i w:val="false"/>
                <w:color w:val="df2a3f"/>
                <w:sz w:val="22"/>
              </w:rPr>
              <w:t>str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ing</w:t>
            </w:r>
          </w:p>
          <w:bookmarkEnd w:id="493"/>
        </w:tc>
        <w:tc>
          <w:tcPr>
            <w:tcW w:w="39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8716a3" w:id="4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"Hello"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'Python'</w:t>
            </w:r>
          </w:p>
          <w:bookmarkEnd w:id="494"/>
        </w:tc>
        <w:tc>
          <w:tcPr>
            <w:tcW w:w="54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083e63" w:id="4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文本，要用引号包起来</w:t>
            </w:r>
          </w:p>
          <w:bookmarkEnd w:id="495"/>
        </w:tc>
      </w:tr>
    </w:tbl>
    <w:bookmarkEnd w:id="4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ee11729b" w:id="496"/>
      <w:r>
        <w:rPr>
          <w:rFonts w:ascii="宋体" w:hAnsi="Times New Roman" w:eastAsia="宋体"/>
          <w:b w:val="false"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：数据类型不只上述的这三种，还有很多种，我们暂且先知道以上这三种即可，其他数据类型会在后续章节中逐步讲解。</w:t>
      </w:r>
    </w:p>
    <w:bookmarkEnd w:id="496"/>
    <w:bookmarkStart w:name="ejAJS" w:id="4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5.2. </w:t>
      </w:r>
      <w:r>
        <w:rPr>
          <w:rFonts w:ascii="宋体" w:hAnsi="Times New Roman" w:eastAsia="宋体"/>
        </w:rPr>
        <w:t>查看数据类型</w:t>
      </w:r>
    </w:p>
    <w:bookmarkEnd w:id="497"/>
    <w:bookmarkStart w:name="u6dfea138" w:id="4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可以查看数据类型，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会返回当前数据的具体类型。</w:t>
      </w:r>
    </w:p>
    <w:bookmarkEnd w:id="498"/>
    <w:bookmarkStart w:name="xF6Sc" w:id="4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使用变量接收 type() 返回的类型</w:t>
        <w:br/>
        <w:t>result1 = type('张三')</w:t>
        <w:br/>
        <w:t>result2 = type(18)</w:t>
        <w:br/>
        <w:t>result3 = type(72.5)</w:t>
        <w:br/>
        <w:t/>
        <w:br/>
        <w:t>print(result1) # &lt;class 'str'&gt; 注意此处返回的不是string，是 string 的简写：str</w:t>
        <w:br/>
        <w:t>print(result2) # &lt;class 'int'&gt;</w:t>
        <w:br/>
        <w:t>print(result3) # &lt;class 'float'&gt;</w:t>
        <w:br/>
      </w:r>
    </w:p>
    <w:bookmarkEnd w:id="4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e9692caf" w:id="500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</w:t>
      </w:r>
      <w:r>
        <w:rPr>
          <w:rFonts w:ascii="宋体" w:hAnsi="Times New Roman" w:eastAsia="宋体"/>
          <w:b/>
          <w:i w:val="false"/>
          <w:color w:val="df2a3f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中：变量无类型，数据有类型。</w:t>
      </w:r>
    </w:p>
    <w:bookmarkEnd w:id="500"/>
    <w:bookmarkStart w:name="u9585d9ab" w:id="5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 = 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，其中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是没有类型的，但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所关联的数据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是有类型的，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是整型，我们经常说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是整型，其实是一种不太严谨的表述，严谨的表述应该是：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所对应的数据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是整型。</w:t>
      </w:r>
    </w:p>
    <w:bookmarkEnd w:id="501"/>
    <w:bookmarkStart w:name="u40752ae5" w:id="5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也可以把变量交给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，最终返回的是：变量所对应的数据的类型。</w:t>
      </w:r>
    </w:p>
    <w:bookmarkEnd w:id="502"/>
    <w:bookmarkStart w:name="z4GXM" w:id="5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 = '张三'</w:t>
        <w:br/>
        <w:t>age = 18</w:t>
        <w:br/>
        <w:t>weight = 72.5</w:t>
        <w:br/>
        <w:t/>
        <w:br/>
        <w:t># 使用变量接收type()返回的类型</w:t>
        <w:br/>
        <w:t>result1 = type(name)</w:t>
        <w:br/>
        <w:t>result2 = type(age)</w:t>
        <w:br/>
        <w:t>result3 = type(weight)</w:t>
        <w:br/>
        <w:t/>
        <w:br/>
        <w:t># 打印这三个数据类型</w:t>
        <w:br/>
        <w:t>print(result1)  # &lt;class 'str'&gt;</w:t>
        <w:br/>
        <w:t>print(result2)  # &lt;class 'str'&gt;</w:t>
        <w:br/>
        <w:t>print(result3)  # &lt;class 'float'&gt;</w:t>
        <w:br/>
      </w:r>
    </w:p>
    <w:bookmarkEnd w:id="5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a8a4c3cb" w:id="5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当然也可以不使用变量接收，直接打印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的结果</w:t>
      </w:r>
    </w:p>
    <w:bookmarkEnd w:id="504"/>
    <w:bookmarkStart w:name="xTo4E" w:id="5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 = '张三'</w:t>
        <w:br/>
        <w:t>age = 18</w:t>
        <w:br/>
        <w:t>weight = 72.5</w:t>
        <w:br/>
        <w:t/>
        <w:br/>
        <w:t># 打印这三个数据类型</w:t>
        <w:br/>
        <w:t>print(type(name))  # &lt;class 'str'&gt;</w:t>
        <w:br/>
        <w:t>print(type(age))  # &lt;class 'str'&gt;</w:t>
        <w:br/>
        <w:t>print(type(weight))  # &lt;class 'float'&gt;</w:t>
        <w:br/>
      </w:r>
    </w:p>
    <w:bookmarkEnd w:id="5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ikjtt" w:id="5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5.3. </w:t>
      </w:r>
      <w:r>
        <w:rPr>
          <w:rFonts w:ascii="宋体" w:hAnsi="Times New Roman" w:eastAsia="宋体"/>
        </w:rPr>
        <w:t>整型</w:t>
      </w:r>
    </w:p>
    <w:bookmarkEnd w:id="506"/>
    <w:p>
      <w:pPr>
        <w:spacing w:after="50" w:line="360" w:lineRule="auto" w:beforeLines="100"/>
        <w:ind w:left="0"/>
        <w:jc w:val="left"/>
      </w:pPr>
      <w:bookmarkStart w:name="u29e28f94" w:id="507"/>
      <w:bookmarkEnd w:id="507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什么是整型？</w:t>
      </w:r>
      <w:bookmarkStart w:name="u29e28f94" w:id="508"/>
      <w:bookmarkEnd w:id="50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67b2dde4" w:id="5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所谓整型就是没有小数点的数字， Python 中的整型，可以是</w:t>
      </w:r>
      <w:r>
        <w:rPr>
          <w:rFonts w:ascii="宋体" w:hAnsi="Times New Roman" w:eastAsia="宋体"/>
          <w:b/>
          <w:i w:val="false"/>
          <w:color w:val="ad1a2b"/>
          <w:sz w:val="22"/>
        </w:rPr>
        <w:t>任意大小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的整数，包括负整数。</w:t>
      </w:r>
    </w:p>
    <w:bookmarkEnd w:id="509"/>
    <w:p>
      <w:pPr>
        <w:spacing w:after="50" w:line="360" w:lineRule="auto" w:beforeLines="100"/>
        <w:ind w:left="0"/>
        <w:jc w:val="left"/>
      </w:pPr>
      <w:bookmarkStart w:name="uea08bdd6" w:id="510"/>
      <w:bookmarkEnd w:id="510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分隔符</w:t>
      </w:r>
      <w:bookmarkStart w:name="uea08bdd6" w:id="511"/>
      <w:bookmarkEnd w:id="51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1d7e118f" w:id="5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当书写很大的数时，可使用下划线将数字分组，使其更清晰易读；Python 自动忽略数字之间的下划线，并且这种写法也适用于浮点数，但要注意：此种写法只有 Python3.6 及以上版本才支持。</w:t>
      </w:r>
    </w:p>
    <w:bookmarkEnd w:id="512"/>
    <w:bookmarkStart w:name="cEmft" w:id="5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num1 = 10_000_000</w:t>
        <w:br/>
        <w:t>print(num1)</w:t>
        <w:br/>
      </w:r>
    </w:p>
    <w:bookmarkEnd w:id="513"/>
    <w:p>
      <w:pPr>
        <w:spacing w:after="50" w:line="360" w:lineRule="auto" w:beforeLines="100"/>
        <w:ind w:left="0"/>
        <w:jc w:val="left"/>
      </w:pPr>
      <w:bookmarkStart w:name="u3cfc84b4" w:id="514"/>
      <w:bookmarkEnd w:id="514"/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整型上限值</w:t>
      </w:r>
      <w:bookmarkStart w:name="u3cfc84b4" w:id="515"/>
      <w:bookmarkEnd w:id="51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40f82dea" w:id="5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中存储整数上限值的大小取决于：计算机的内存和处理能力，我们先来认识一下『幂运算符』，代码如下：</w:t>
      </w:r>
    </w:p>
    <w:bookmarkEnd w:id="516"/>
    <w:bookmarkStart w:name="pPdt5" w:id="5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= 3 ** 2  # 表示3的平方</w:t>
        <w:br/>
        <w:t>b = 2 ** 3  # 表示2的3次方</w:t>
        <w:br/>
        <w:t/>
        <w:br/>
        <w:t>print(a)  # 9</w:t>
        <w:br/>
        <w:t>print(b)  # 8</w:t>
        <w:br/>
      </w:r>
    </w:p>
    <w:bookmarkEnd w:id="517"/>
    <w:bookmarkStart w:name="u555ec46f" w:id="5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通过幂运算，构建一个很大的数，随后打印它，我们会发现：代码报错了。</w:t>
      </w:r>
    </w:p>
    <w:bookmarkEnd w:id="518"/>
    <w:bookmarkStart w:name="lEaMc" w:id="5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= 9 ** 9999  # 9的9999次方</w:t>
        <w:br/>
        <w:t>print(a)  # 打印x</w:t>
        <w:br/>
      </w:r>
    </w:p>
    <w:bookmarkEnd w:id="519"/>
    <w:bookmarkStart w:name="ude34927c" w:id="520"/>
    <w:p>
      <w:pPr>
        <w:spacing w:after="50" w:line="360" w:lineRule="auto" w:beforeLines="100"/>
        <w:ind w:left="0"/>
        <w:jc w:val="left"/>
      </w:pPr>
      <w:bookmarkStart w:name="z7m4V" w:id="521"/>
      <w:r>
        <w:rPr>
          <w:rFonts w:eastAsia="宋体" w:ascii="宋体"/>
        </w:rPr>
        <w:drawing>
          <wp:inline distT="0" distB="0" distL="0" distR="0">
            <wp:extent cx="5841999" cy="6192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262534" cy="98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1"/>
    </w:p>
    <w:bookmarkEnd w:id="520"/>
    <w:bookmarkStart w:name="u533d2353" w:id="5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上面报错中提及了</w:t>
      </w:r>
      <w:r>
        <w:rPr>
          <w:rFonts w:ascii="宋体" w:hAnsi="Courier New" w:eastAsia="宋体"/>
          <w:b w:val="false"/>
          <w:i w:val="false"/>
          <w:color w:val="df2a3f"/>
          <w:sz w:val="22"/>
        </w:rPr>
        <w:t>"Exceeds the limit (4300 digits)"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，但这并不代表 Python 最大只能表示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4300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位的数，比如我们把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删掉，会发现代码正常运行，并且此时的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也是可以正常参与数学运算的。</w:t>
      </w:r>
    </w:p>
    <w:bookmarkEnd w:id="522"/>
    <w:bookmarkStart w:name="Xp8Ur" w:id="5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= 9 ** 9999  # 9的9999次方</w:t>
        <w:br/>
        <w:t>b = a + 100</w:t>
        <w:br/>
      </w:r>
    </w:p>
    <w:bookmarkEnd w:id="523"/>
    <w:bookmarkStart w:name="u90c54e8e" w:id="5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那加上了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print(a)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为什么报错呢？原因如下：</w:t>
      </w:r>
    </w:p>
    <w:bookmarkEnd w:id="524"/>
    <w:p>
      <w:pPr>
        <w:spacing w:after="50" w:line="360" w:lineRule="auto" w:beforeLines="100"/>
        <w:ind w:left="0"/>
        <w:jc w:val="left"/>
      </w:pPr>
      <w:bookmarkStart w:name="u2c7cd3f9" w:id="525"/>
      <w:r>
        <w:rPr>
          <w:rFonts w:ascii="宋体" w:hAnsi="Times New Roman" w:eastAsia="宋体"/>
          <w:b w:val="false"/>
          <w:i w:val="false"/>
          <w:color w:val="000000"/>
          <w:sz w:val="22"/>
        </w:rPr>
        <w:t>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print(a)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时，Python 底层会把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的类型转换成『字符串类型』再输出，而从 Python3.11 起，Python 对超大整数转换字符串的长度进行了限制，默认位数是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4300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位。</w:t>
      </w:r>
    </w:p>
    <w:bookmarkEnd w:id="525"/>
    <w:bookmarkStart w:name="u26b7c149" w:id="5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/>
          <w:i w:val="false"/>
          <w:color w:val="000000"/>
          <w:sz w:val="22"/>
        </w:rPr>
        <w:t>扩展知识（了解即可）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526"/>
    <w:bookmarkStart w:name="u16d98930" w:id="5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通过如下代码，可以解除字符串转换时的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4300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位限制，如下代码中包含模块相关内容，我们还没有讲到，所以不必纠结下面代码的具体含义，只需要先知道：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4300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位的限制可以修改即可。</w:t>
      </w:r>
    </w:p>
    <w:bookmarkEnd w:id="527"/>
    <w:bookmarkStart w:name="wUMcD" w:id="5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sys</w:t>
        <w:br/>
        <w:t>sys.set_int_max_str_digits(0) # 设置为0表示不作任何限制</w:t>
        <w:br/>
        <w:t/>
        <w:br/>
        <w:t>x = 9 ** 9999  # 9的9999次方</w:t>
        <w:br/>
        <w:t>print(x)  # 打印x</w:t>
        <w:br/>
      </w:r>
    </w:p>
    <w:bookmarkEnd w:id="528"/>
    <w:bookmarkStart w:name="MHA5g" w:id="5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5.4. </w:t>
      </w:r>
      <w:r>
        <w:rPr>
          <w:rFonts w:ascii="宋体" w:hAnsi="Times New Roman" w:eastAsia="宋体"/>
        </w:rPr>
        <w:t xml:space="preserve">浮点型 </w:t>
      </w:r>
    </w:p>
    <w:bookmarkEnd w:id="529"/>
    <w:p>
      <w:pPr>
        <w:spacing w:after="50" w:line="360" w:lineRule="auto" w:beforeLines="100"/>
        <w:ind w:left="0"/>
        <w:jc w:val="left"/>
      </w:pPr>
      <w:bookmarkStart w:name="ucb8cc8af" w:id="530"/>
      <w:bookmarkEnd w:id="530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什么是浮点型？</w:t>
      </w:r>
      <w:bookmarkStart w:name="ucb8cc8af" w:id="531"/>
      <w:bookmarkEnd w:id="53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b0adf038" w:id="5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所谓浮点型，就是带小数点的数字，比如：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3.14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-0.5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2.0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都是浮点数。</w:t>
      </w:r>
    </w:p>
    <w:bookmarkEnd w:id="532"/>
    <w:p>
      <w:pPr>
        <w:spacing w:after="50" w:line="360" w:lineRule="auto" w:beforeLines="100"/>
        <w:ind w:left="0"/>
        <w:jc w:val="left"/>
      </w:pPr>
      <w:bookmarkStart w:name="u6222721e" w:id="533"/>
      <w:bookmarkEnd w:id="533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浮点型的表示方式</w:t>
      </w:r>
      <w:bookmarkStart w:name="u6222721e" w:id="534"/>
      <w:bookmarkEnd w:id="53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7c277a13" w:id="535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直接写</w:t>
      </w:r>
    </w:p>
    <w:bookmarkEnd w:id="535"/>
    <w:bookmarkStart w:name="tZEhv" w:id="5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浮点型就是带有小数点的数字。</w:t>
        <w:br/>
        <w:t>weight = 65.2</w:t>
        <w:br/>
        <w:t>balance = 1425.58</w:t>
        <w:br/>
        <w:t>out_temp = -25.2</w:t>
        <w:br/>
        <w:t>price = 120.0</w:t>
        <w:br/>
      </w:r>
    </w:p>
    <w:bookmarkEnd w:id="536"/>
    <w:bookmarkStart w:name="ub4d2488b" w:id="537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科学计数法</w:t>
      </w:r>
    </w:p>
    <w:bookmarkEnd w:id="537"/>
    <w:bookmarkStart w:name="Y1lYF" w:id="5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浮点型的科学计数法表示。</w:t>
        <w:br/>
        <w:t>speed_of_sound = 3.4e+2  # 3.4乘以10的2次方。</w:t>
        <w:br/>
        <w:t>world_population = 7.8e9  # 7.8乘以10的9次方。</w:t>
        <w:br/>
        <w:t>distance_sun_earth = 1.496E8  # 1.496乘以10的8次方。</w:t>
        <w:br/>
        <w:t>speed_of_light = 2.998E+8  # 2.998乘以10的8次方。</w:t>
        <w:br/>
        <w:t/>
        <w:br/>
        <w:t>one_ml = 1e-3  # 1乘以10的-3次方。</w:t>
        <w:br/>
        <w:t>one_mg = 1E-3  # 1乘以10的-3次方。</w:t>
        <w:br/>
      </w:r>
    </w:p>
    <w:bookmarkEnd w:id="538"/>
    <w:bookmarkStart w:name="FFrDN" w:id="5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5.5. </w:t>
      </w:r>
      <w:r>
        <w:rPr>
          <w:rFonts w:ascii="宋体" w:hAnsi="Times New Roman" w:eastAsia="宋体"/>
        </w:rPr>
        <w:t>字符串</w:t>
      </w:r>
    </w:p>
    <w:bookmarkEnd w:id="539"/>
    <w:bookmarkStart w:name="S9PEB" w:id="5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字符的</w:t>
      </w:r>
      <w:r>
        <w:rPr>
          <w:rFonts w:ascii="宋体" w:hAnsi="Times New Roman" w:eastAsia="宋体"/>
          <w:color w:val="ad1a2b"/>
        </w:rPr>
        <w:t>四种</w:t>
      </w:r>
      <w:r>
        <w:rPr>
          <w:rFonts w:ascii="宋体" w:hAnsi="Times New Roman" w:eastAsia="宋体"/>
        </w:rPr>
        <w:t>定义方式</w:t>
      </w:r>
    </w:p>
    <w:bookmarkEnd w:id="540"/>
    <w:bookmarkStart w:name="JN3pB" w:id="54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250"/>
        <w:gridCol w:w="3918"/>
        <w:gridCol w:w="7466"/>
      </w:tblGrid>
      <w:tr>
        <w:trPr>
          <w:trHeight w:val="495" w:hRule="atLeast"/>
        </w:trPr>
        <w:tc>
          <w:tcPr>
            <w:tcW w:w="22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1d34af" w:id="54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写法</w:t>
            </w:r>
          </w:p>
          <w:bookmarkEnd w:id="542"/>
        </w:tc>
        <w:tc>
          <w:tcPr>
            <w:tcW w:w="39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2ee922" w:id="54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示例</w:t>
            </w:r>
          </w:p>
          <w:bookmarkEnd w:id="543"/>
        </w:tc>
        <w:tc>
          <w:tcPr>
            <w:tcW w:w="74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0e2057" w:id="54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适用场景</w:t>
            </w:r>
          </w:p>
          <w:bookmarkEnd w:id="544"/>
        </w:tc>
      </w:tr>
      <w:tr>
        <w:trPr>
          <w:trHeight w:val="495" w:hRule="atLeast"/>
        </w:trPr>
        <w:tc>
          <w:tcPr>
            <w:tcW w:w="22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a3d409" w:id="5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单引号</w:t>
            </w:r>
          </w:p>
          <w:bookmarkEnd w:id="545"/>
        </w:tc>
        <w:tc>
          <w:tcPr>
            <w:tcW w:w="39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58b9ef" w:id="5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'你好，尚硅谷'</w:t>
            </w:r>
          </w:p>
          <w:bookmarkEnd w:id="546"/>
        </w:tc>
        <w:tc>
          <w:tcPr>
            <w:tcW w:w="7466" w:type="dxa"/>
            <w:vMerge w:val="restart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f7e956" w:id="54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单行字符串（不能直接换行，换行需要使用圆括号）</w:t>
            </w:r>
          </w:p>
          <w:bookmarkEnd w:id="547"/>
        </w:tc>
      </w:tr>
      <w:tr>
        <w:trPr>
          <w:trHeight w:val="495" w:hRule="atLeast"/>
        </w:trPr>
        <w:tc>
          <w:tcPr>
            <w:tcW w:w="22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73ea0f" w:id="5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双引号</w:t>
            </w:r>
          </w:p>
          <w:bookmarkEnd w:id="548"/>
        </w:tc>
        <w:tc>
          <w:tcPr>
            <w:tcW w:w="39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ac58d0" w:id="5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"你好，尚硅谷"</w:t>
            </w:r>
          </w:p>
          <w:bookmarkEnd w:id="549"/>
        </w:tc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22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ccf478" w:id="5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三个单引号</w:t>
            </w:r>
          </w:p>
          <w:bookmarkEnd w:id="550"/>
        </w:tc>
        <w:tc>
          <w:tcPr>
            <w:tcW w:w="39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115941" w:id="5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'''你好，尚硅谷'''</w:t>
            </w:r>
          </w:p>
          <w:bookmarkEnd w:id="551"/>
        </w:tc>
        <w:tc>
          <w:tcPr>
            <w:tcW w:w="7466" w:type="dxa"/>
            <w:vMerge w:val="restart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dd7065" w:id="5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多行字符串（可以直接换行）</w:t>
            </w:r>
          </w:p>
          <w:bookmarkEnd w:id="552"/>
        </w:tc>
      </w:tr>
      <w:tr>
        <w:trPr>
          <w:trHeight w:val="495" w:hRule="atLeast"/>
        </w:trPr>
        <w:tc>
          <w:tcPr>
            <w:tcW w:w="22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f7ca33" w:id="5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三个双引号</w:t>
            </w:r>
          </w:p>
          <w:bookmarkEnd w:id="553"/>
        </w:tc>
        <w:tc>
          <w:tcPr>
            <w:tcW w:w="39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a502b5" w:id="5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"""你好，尚硅谷""""</w:t>
            </w:r>
          </w:p>
          <w:bookmarkEnd w:id="554"/>
        </w:tc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</w:tr>
    </w:tbl>
    <w:bookmarkEnd w:id="541"/>
    <w:bookmarkStart w:name="u55e514e6" w:id="5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下面代码所表示的都是字符串：</w:t>
      </w:r>
    </w:p>
    <w:bookmarkEnd w:id="555"/>
    <w:bookmarkStart w:name="ezgZB" w:id="5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单引号和双引号的写法是等价的，二者都不能直接换行（要用圆括号才能换行），单引号用的多。</w:t>
        <w:br/>
        <w:t>message1 = '尚硅谷，让天下没有难学的技术!'</w:t>
        <w:br/>
        <w:t>message2 = "尚硅谷，让天下没有难学的技术!"</w:t>
        <w:br/>
        <w:t/>
        <w:br/>
        <w:t># 三个单引号的写法，可以直接换行，并且可以作为多行注释使用。</w:t>
        <w:br/>
        <w:t>message3 = '''尚硅谷，让天下没有难学的技术!'''</w:t>
        <w:br/>
        <w:t/>
        <w:br/>
        <w:t># 三个双引号的写法，可以直接换行，也可以作为多行注释使用，还能作为文档字符串使用。</w:t>
        <w:br/>
        <w:t>message4 = """尚硅谷，让天下没有难学的技术!"""</w:t>
        <w:br/>
      </w:r>
    </w:p>
    <w:bookmarkEnd w:id="556"/>
    <w:bookmarkStart w:name="qIuUR" w:id="5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字符串的格式化输出</w:t>
      </w:r>
    </w:p>
    <w:bookmarkEnd w:id="557"/>
    <w:p>
      <w:pPr>
        <w:spacing w:after="50" w:line="360" w:lineRule="auto" w:beforeLines="100"/>
        <w:ind w:left="0"/>
        <w:jc w:val="left"/>
      </w:pPr>
      <w:bookmarkStart w:name="u7ff11608" w:id="558"/>
      <w:bookmarkEnd w:id="558"/>
      <w:r>
        <w:rPr>
          <w:rFonts w:ascii="宋体" w:hAnsi="Times New Roman" w:eastAsia="宋体"/>
          <w:b/>
          <w:i w:val="false"/>
          <w:color w:val="000000"/>
          <w:sz w:val="22"/>
        </w:rPr>
        <w:t>写法 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：直接用加号进行拼接，写起来很麻烦，而且只能是字符串之间拼接。</w:t>
      </w:r>
      <w:bookmarkStart w:name="u7ff11608" w:id="559"/>
      <w:bookmarkEnd w:id="55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wtCk" w:id="5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 = '张三'</w:t>
        <w:br/>
        <w:t>gender = '男'</w:t>
        <w:br/>
        <w:t>weight = 65.2</w:t>
        <w:br/>
        <w:t>age = 12</w:t>
        <w:br/>
        <w:t/>
        <w:br/>
        <w:t>info1 = '我叫' + name + '，我是' + gender + '生'</w:t>
        <w:br/>
      </w:r>
    </w:p>
    <w:bookmarkEnd w:id="560"/>
    <w:p>
      <w:pPr>
        <w:spacing w:after="50" w:line="360" w:lineRule="auto" w:beforeLines="100"/>
        <w:ind w:left="0"/>
        <w:jc w:val="left"/>
      </w:pPr>
      <w:bookmarkStart w:name="u24e35aca" w:id="561"/>
      <w:bookmarkEnd w:id="561"/>
      <w:r>
        <w:rPr>
          <w:rFonts w:ascii="宋体" w:hAnsi="Times New Roman" w:eastAsia="宋体"/>
          <w:b/>
          <w:i w:val="false"/>
          <w:color w:val="000000"/>
          <w:sz w:val="22"/>
        </w:rPr>
        <w:t>写法 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：使用占位符。</w:t>
      </w:r>
      <w:bookmarkStart w:name="u24e35aca" w:id="562"/>
      <w:bookmarkEnd w:id="56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4eeed75b" w:id="5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具体规则：</w:t>
      </w:r>
    </w:p>
    <w:bookmarkEnd w:id="563"/>
    <w:bookmarkStart w:name="u55a6cf70" w:id="564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%s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占位字符串</w:t>
      </w:r>
    </w:p>
    <w:bookmarkEnd w:id="564"/>
    <w:bookmarkStart w:name="u79f6bc34" w:id="56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%f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占位浮点数</w:t>
      </w:r>
    </w:p>
    <w:bookmarkEnd w:id="565"/>
    <w:bookmarkStart w:name="u5a6c8265" w:id="56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%i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占位整数</w:t>
      </w:r>
    </w:p>
    <w:bookmarkEnd w:id="566"/>
    <w:bookmarkStart w:name="u6f29446d" w:id="567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%d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占位十进制的整数</w:t>
      </w:r>
    </w:p>
    <w:bookmarkEnd w:id="567"/>
    <w:bookmarkStart w:name="u02eddff6" w:id="568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%s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是万能的（如果我们提供的数据不是字符串，那 Python 就会把数据转成字符串）。</w:t>
      </w:r>
    </w:p>
    <w:bookmarkEnd w:id="568"/>
    <w:bookmarkStart w:name="GvI4H" w:id="5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 = '张三'</w:t>
        <w:br/>
        <w:t>gender = '男'</w:t>
        <w:br/>
        <w:t>weight = 65.2</w:t>
        <w:br/>
        <w:t>age = 12</w:t>
        <w:br/>
        <w:t/>
        <w:br/>
        <w:t>info2 = '我叫%s，我是%s生，我体重是%f，年龄是%d' % (name, gender, weight, age)</w:t>
        <w:br/>
      </w:r>
    </w:p>
    <w:bookmarkEnd w:id="569"/>
    <w:p>
      <w:pPr>
        <w:spacing w:after="50" w:line="360" w:lineRule="auto" w:beforeLines="100"/>
        <w:ind w:left="0"/>
        <w:jc w:val="left"/>
      </w:pPr>
      <w:bookmarkStart w:name="u87bf979d" w:id="570"/>
      <w:bookmarkEnd w:id="570"/>
      <w:r>
        <w:rPr>
          <w:rFonts w:ascii="宋体" w:hAnsi="Times New Roman" w:eastAsia="宋体"/>
          <w:b/>
          <w:i w:val="false"/>
          <w:color w:val="000000"/>
          <w:sz w:val="22"/>
        </w:rPr>
        <w:t>写法 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 f-string，这是目前 Python 最推荐的方式。</w:t>
      </w:r>
      <w:bookmarkStart w:name="u87bf979d" w:id="571"/>
      <w:bookmarkEnd w:id="571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I4SRG" w:id="5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 = '张三'</w:t>
        <w:br/>
        <w:t>gender = '男'</w:t>
        <w:br/>
        <w:t>weight = 65.2</w:t>
        <w:br/>
        <w:t>age = 12</w:t>
        <w:br/>
        <w:t/>
        <w:br/>
        <w:t>info3 = f'我叫{name}，我是{gender}生，我体重是{weight}，年龄是{age}'</w:t>
        <w:br/>
      </w:r>
    </w:p>
    <w:bookmarkEnd w:id="572"/>
    <w:bookmarkStart w:name="EuzSl" w:id="5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占位符精度控</w:t>
      </w:r>
    </w:p>
    <w:bookmarkEnd w:id="573"/>
    <w:bookmarkStart w:name="u831c7c96" w:id="5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在占位符前方，可以使用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m.n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的形式来指定精度，具体规则见下图：</w:t>
      </w:r>
    </w:p>
    <w:bookmarkEnd w:id="574"/>
    <w:bookmarkStart w:name="ud9e7a768" w:id="575"/>
    <w:p>
      <w:pPr>
        <w:spacing w:after="50" w:line="360" w:lineRule="auto" w:beforeLines="100"/>
        <w:ind w:left="0"/>
        <w:jc w:val="left"/>
      </w:pPr>
      <w:bookmarkStart w:name="W6bth" w:id="576"/>
      <w:r>
        <w:rPr>
          <w:rFonts w:eastAsia="宋体" w:ascii="宋体"/>
        </w:rPr>
        <w:drawing>
          <wp:inline distT="0" distB="0" distL="0" distR="0">
            <wp:extent cx="4775200" cy="16187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61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6"/>
    </w:p>
    <w:bookmarkEnd w:id="575"/>
    <w:bookmarkStart w:name="ue46a9fe8" w:id="577"/>
    <w:p>
      <w:pPr>
        <w:spacing w:after="50" w:line="360" w:lineRule="auto" w:beforeLines="100"/>
        <w:ind w:left="0"/>
        <w:jc w:val="left"/>
      </w:pPr>
      <w:bookmarkStart w:name="BbOej" w:id="578"/>
      <w:r>
        <w:rPr>
          <w:rFonts w:eastAsia="宋体" w:ascii="宋体"/>
        </w:rPr>
        <w:drawing>
          <wp:inline distT="0" distB="0" distL="0" distR="0">
            <wp:extent cx="4792133" cy="18880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92133" cy="188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8"/>
    </w:p>
    <w:bookmarkEnd w:id="577"/>
    <w:bookmarkStart w:name="ud1704a8a" w:id="579"/>
    <w:p>
      <w:pPr>
        <w:spacing w:after="50" w:line="360" w:lineRule="auto" w:beforeLines="100"/>
        <w:ind w:left="0"/>
        <w:jc w:val="left"/>
      </w:pPr>
      <w:bookmarkStart w:name="eqPPZ" w:id="580"/>
      <w:r>
        <w:rPr>
          <w:rFonts w:eastAsia="宋体" w:ascii="宋体"/>
        </w:rPr>
        <w:drawing>
          <wp:inline distT="0" distB="0" distL="0" distR="0">
            <wp:extent cx="4792133" cy="17682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92133" cy="17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0"/>
    </w:p>
    <w:bookmarkEnd w:id="579"/>
    <w:bookmarkStart w:name="u2eb344d6" w:id="5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示例代码：</w:t>
      </w:r>
    </w:p>
    <w:bookmarkEnd w:id="581"/>
    <w:bookmarkStart w:name="RZAax" w:id="5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info = '我叫%-4.1s，性别是%3.2s，体重是%-9.3f，年龄是%-6.4d' % (name, gender, weight, age)</w:t>
        <w:br/>
      </w:r>
    </w:p>
    <w:bookmarkEnd w:id="582"/>
    <w:bookmarkStart w:name="yLLmJ" w:id="5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转义字符</w:t>
      </w:r>
    </w:p>
    <w:bookmarkEnd w:id="583"/>
    <w:bookmarkStart w:name="u9a7da4ec" w:id="5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在字符串中，有些字符不能直接写（换行、制表符、引号等）这时就要使用转义字符。</w:t>
      </w:r>
    </w:p>
    <w:bookmarkEnd w:id="584"/>
    <w:bookmarkStart w:name="ua6a62798" w:id="5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例如下面的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message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字符串中包含了一个单引号，但如果就这样直接写，就会报错</w:t>
      </w:r>
    </w:p>
    <w:bookmarkEnd w:id="585"/>
    <w:bookmarkStart w:name="S98bm" w:id="5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print('在Python中，可以使用'包裹一个字符串')</w:t>
        <w:br/>
      </w:r>
    </w:p>
    <w:bookmarkEnd w:id="586"/>
    <w:bookmarkStart w:name="u6e74e497" w:id="5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使用转义字符后，即可正常输出：</w:t>
      </w:r>
    </w:p>
    <w:bookmarkEnd w:id="587"/>
    <w:bookmarkStart w:name="fZaRr" w:id="5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print('在Python中，可以使用\'包裹一个字符串')</w:t>
        <w:br/>
      </w:r>
    </w:p>
    <w:bookmarkEnd w:id="588"/>
    <w:bookmarkStart w:name="u2028e2ad" w:id="5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常见的转义字符梳理：</w:t>
      </w:r>
    </w:p>
    <w:bookmarkEnd w:id="589"/>
    <w:bookmarkStart w:name="TtJKg" w:id="59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737"/>
        <w:gridCol w:w="9897"/>
      </w:tblGrid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5d0bf6" w:id="59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转义字符</w:t>
            </w:r>
          </w:p>
          <w:bookmarkEnd w:id="591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9ab10f" w:id="59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表示的含义</w:t>
            </w:r>
          </w:p>
          <w:bookmarkEnd w:id="592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89975b" w:id="5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\'</w:t>
            </w:r>
          </w:p>
          <w:bookmarkEnd w:id="593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c837d7" w:id="5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'</w:t>
            </w:r>
          </w:p>
          <w:bookmarkEnd w:id="594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0124f8" w:id="5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\"</w:t>
            </w:r>
          </w:p>
          <w:bookmarkEnd w:id="595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339641" w:id="5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</w:t>
            </w:r>
          </w:p>
          <w:bookmarkEnd w:id="596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203124" w:id="5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\n</w:t>
            </w:r>
          </w:p>
          <w:bookmarkEnd w:id="597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9faaac" w:id="5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换行</w:t>
            </w:r>
          </w:p>
          <w:bookmarkEnd w:id="598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0f7b55" w:id="5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\\</w:t>
            </w:r>
          </w:p>
          <w:bookmarkEnd w:id="599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0d8676" w:id="6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</w:t>
            </w:r>
          </w:p>
          <w:bookmarkEnd w:id="600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1ba275" w:id="6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\b</w:t>
            </w:r>
          </w:p>
          <w:bookmarkEnd w:id="601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807fd1" w:id="6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删除前一个字符</w:t>
            </w:r>
          </w:p>
          <w:bookmarkEnd w:id="602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64bc7e" w:id="6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\r</w:t>
            </w:r>
          </w:p>
          <w:bookmarkEnd w:id="603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d4e2fb" w:id="6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使光标回到本行开头，覆盖输出</w:t>
            </w:r>
          </w:p>
          <w:bookmarkEnd w:id="604"/>
        </w:tc>
      </w:tr>
      <w:tr>
        <w:trPr>
          <w:trHeight w:val="495" w:hRule="atLeast"/>
        </w:trPr>
        <w:tc>
          <w:tcPr>
            <w:tcW w:w="37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5142b6" w:id="6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\t</w:t>
            </w:r>
          </w:p>
          <w:bookmarkEnd w:id="605"/>
        </w:tc>
        <w:tc>
          <w:tcPr>
            <w:tcW w:w="98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19ed09" w:id="6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表示水平制表符（让光标跳转到下一个制表位）</w:t>
            </w:r>
          </w:p>
          <w:bookmarkEnd w:id="606"/>
        </w:tc>
      </w:tr>
    </w:tbl>
    <w:bookmarkEnd w:id="590"/>
    <w:bookmarkStart w:name="u7dec562d" w:id="6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测试代码：</w:t>
      </w:r>
    </w:p>
    <w:bookmarkEnd w:id="607"/>
    <w:bookmarkStart w:name="gVjAC" w:id="6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 \' 输出 '</w:t>
        <w:br/>
        <w:t>print('在Python中，可以使用\'包裹一个字符串')</w:t>
        <w:br/>
        <w:t/>
        <w:br/>
        <w:t># 使用 \" 输出 "</w:t>
        <w:br/>
        <w:t>print("在Python中，可以使用\"包裹一个字符串")</w:t>
        <w:br/>
        <w:t/>
        <w:br/>
        <w:t># 使用 \n 进行换行</w:t>
        <w:br/>
        <w:t>print('注册会员需要以下信息：\n姓名\n年龄\n手机号')</w:t>
        <w:br/>
        <w:t/>
        <w:br/>
        <w:t># 使用 \\ 输出 \</w:t>
        <w:br/>
        <w:t>print('D:\\nice')</w:t>
        <w:br/>
        <w:t/>
        <w:br/>
        <w:t># 使用 \b 删除前一个字符</w:t>
        <w:br/>
        <w:t>print('helloo\b')</w:t>
        <w:br/>
        <w:t/>
        <w:br/>
        <w:t># 使用 \r 使光标回到本行开头，覆盖输出</w:t>
        <w:br/>
        <w:t>print('67%\r68%')</w:t>
        <w:br/>
        <w:t/>
        <w:br/>
        <w:t># 使用 \t 表示水平制表符（让光标跳转到下一个制表位）</w:t>
        <w:br/>
        <w:t># 一个制表位到底是几位，是不确定的，但我们可以通过在字符串后面加.expandtabs()来指定位数。</w:t>
        <w:br/>
        <w:t>print('1234123412341234')</w:t>
        <w:br/>
        <w:t>print('ab\tcd.expandtabs(4)')</w:t>
        <w:br/>
        <w:t>print('abc\td.expandtabs(4)')</w:t>
        <w:br/>
        <w:t>print('abcd\ta.expandtabs(4)')</w:t>
        <w:br/>
        <w:t>print('我是\t中文.expandtabs(4)')</w:t>
        <w:br/>
        <w:t/>
        <w:br/>
        <w:t>print('12341234123412341234')</w:t>
        <w:br/>
        <w:t>print('姓名\t性别\t年龄')</w:t>
        <w:br/>
        <w:t>print('张三\t男\t\t18')</w:t>
        <w:br/>
        <w:t>print('李四\t女\t\t25')</w:t>
        <w:br/>
        <w:t>print('王五\t男\t\t32')</w:t>
        <w:br/>
      </w:r>
    </w:p>
    <w:bookmarkEnd w:id="608"/>
    <w:bookmarkStart w:name="uBSYd" w:id="6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数据类型转换</w:t>
      </w:r>
    </w:p>
    <w:bookmarkEnd w:id="609"/>
    <w:bookmarkStart w:name="Af12S" w:id="6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6.1. </w:t>
      </w:r>
      <w:r>
        <w:rPr>
          <w:rFonts w:ascii="宋体" w:hAnsi="Times New Roman" w:eastAsia="宋体"/>
        </w:rPr>
        <w:t>概述</w:t>
      </w:r>
    </w:p>
    <w:bookmarkEnd w:id="610"/>
    <w:bookmarkStart w:name="u4ea76cb6" w:id="6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何为数据类型转换？—— 把一种类型的数据，变成另一种类型。</w:t>
      </w:r>
    </w:p>
    <w:bookmarkEnd w:id="611"/>
    <w:bookmarkStart w:name="YAoOZ" w:id="6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6.2. </w:t>
      </w:r>
      <w:r>
        <w:rPr>
          <w:rFonts w:ascii="宋体" w:hAnsi="Times New Roman" w:eastAsia="宋体"/>
        </w:rPr>
        <w:t>为什么要数据类型转换</w:t>
      </w:r>
    </w:p>
    <w:bookmarkEnd w:id="612"/>
    <w:bookmarkStart w:name="u86cc56f7" w:id="6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例如下面这些场景中，我们得到的数据类型，和最终要用的数据类型是不一致的，那就需要类型转换：</w:t>
      </w:r>
    </w:p>
    <w:bookmarkEnd w:id="61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bookmarkStart w:name="u47687d48" w:id="614"/>
      <w:r>
        <w:rPr>
          <w:rFonts w:ascii="宋体" w:hAnsi="Times New Roman" w:eastAsia="宋体"/>
          <w:b w:val="false"/>
          <w:i w:val="false"/>
          <w:color w:val="000000"/>
          <w:sz w:val="22"/>
        </w:rPr>
        <w:t>用户输入的内容是都是字符串，若需要进行数学运算，就必须进行数据类型转换。</w:t>
      </w:r>
    </w:p>
    <w:bookmarkEnd w:id="614"/>
    <w:bookmarkStart w:name="u159f7542" w:id="615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对文件进行写入操作时，要将其他类型的数据转为字符串。</w:t>
      </w:r>
    </w:p>
    <w:bookmarkEnd w:id="615"/>
    <w:bookmarkStart w:name="ub6139ee3" w:id="61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从数据库中读取出的内容都是字符串若需要进行数学运算，也需要数据类型转换</w:t>
      </w:r>
    </w:p>
    <w:bookmarkEnd w:id="616"/>
    <w:bookmarkStart w:name="ua93a1e9f" w:id="6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......</w:t>
      </w:r>
    </w:p>
    <w:bookmarkEnd w:id="617"/>
    <w:bookmarkStart w:name="ReqFQ" w:id="6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6.3. </w:t>
      </w:r>
      <w:r>
        <w:rPr>
          <w:rFonts w:ascii="宋体" w:hAnsi="Times New Roman" w:eastAsia="宋体"/>
        </w:rPr>
        <w:t>具体转换方式</w:t>
      </w:r>
    </w:p>
    <w:bookmarkEnd w:id="618"/>
    <w:bookmarkStart w:name="uc0e86d82" w:id="6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通过以下函数，可以对数据类型进行转换</w:t>
      </w:r>
    </w:p>
    <w:bookmarkEnd w:id="619"/>
    <w:bookmarkStart w:name="uBNnA" w:id="62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991"/>
        <w:gridCol w:w="4626"/>
        <w:gridCol w:w="7017"/>
      </w:tblGrid>
      <w:tr>
        <w:trPr>
          <w:trHeight w:val="495" w:hRule="atLeast"/>
        </w:trPr>
        <w:tc>
          <w:tcPr>
            <w:tcW w:w="1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efe1c5" w:id="62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函数</w:t>
            </w:r>
          </w:p>
          <w:bookmarkEnd w:id="621"/>
        </w:tc>
        <w:tc>
          <w:tcPr>
            <w:tcW w:w="46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3f3df4" w:id="62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说明</w:t>
            </w:r>
          </w:p>
          <w:bookmarkEnd w:id="622"/>
        </w:tc>
        <w:tc>
          <w:tcPr>
            <w:tcW w:w="70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513866" w:id="62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示例</w:t>
            </w:r>
          </w:p>
          <w:bookmarkEnd w:id="623"/>
        </w:tc>
      </w:tr>
      <w:tr>
        <w:trPr>
          <w:trHeight w:val="495" w:hRule="atLeast"/>
        </w:trPr>
        <w:tc>
          <w:tcPr>
            <w:tcW w:w="1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a33917" w:id="6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int(x)</w:t>
            </w:r>
          </w:p>
          <w:bookmarkEnd w:id="624"/>
        </w:tc>
        <w:tc>
          <w:tcPr>
            <w:tcW w:w="46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1fdfd0" w:id="6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将x转换为一个整数</w:t>
            </w:r>
          </w:p>
          <w:bookmarkEnd w:id="625"/>
        </w:tc>
        <w:tc>
          <w:tcPr>
            <w:tcW w:w="70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83583d" w:id="626"/>
          <w:p>
            <w:pPr>
              <w:spacing w:after="50" w:line="360" w:lineRule="auto" w:beforeLines="100"/>
              <w:ind w:left="0"/>
              <w:jc w:val="left"/>
            </w:pPr>
            <w:bookmarkStart w:name="zEC8S" w:id="627"/>
            <w:r>
              <w:rPr>
                <w:rFonts w:eastAsia="宋体" w:ascii="宋体"/>
              </w:rPr>
              <w:drawing>
                <wp:inline distT="0" distB="0" distL="0" distR="0">
                  <wp:extent cx="2218267" cy="949304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267" cy="949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27"/>
          </w:p>
          <w:bookmarkEnd w:id="626"/>
        </w:tc>
      </w:tr>
      <w:tr>
        <w:trPr>
          <w:trHeight w:val="495" w:hRule="atLeast"/>
        </w:trPr>
        <w:tc>
          <w:tcPr>
            <w:tcW w:w="1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ce8b0a" w:id="6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float(x)</w:t>
            </w:r>
          </w:p>
          <w:bookmarkEnd w:id="628"/>
        </w:tc>
        <w:tc>
          <w:tcPr>
            <w:tcW w:w="46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45d281" w:id="6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x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转换为一个浮点数</w:t>
            </w:r>
          </w:p>
          <w:bookmarkEnd w:id="629"/>
        </w:tc>
        <w:tc>
          <w:tcPr>
            <w:tcW w:w="70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4846df" w:id="630"/>
          <w:p>
            <w:pPr>
              <w:spacing w:after="50" w:line="360" w:lineRule="auto" w:beforeLines="100"/>
              <w:ind w:left="0"/>
              <w:jc w:val="left"/>
            </w:pPr>
            <w:bookmarkStart w:name="JhcRO" w:id="631"/>
            <w:r>
              <w:rPr>
                <w:rFonts w:eastAsia="宋体" w:ascii="宋体"/>
              </w:rPr>
              <w:drawing>
                <wp:inline distT="0" distB="0" distL="0" distR="0">
                  <wp:extent cx="2252133" cy="1092220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133" cy="10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31"/>
          </w:p>
          <w:bookmarkEnd w:id="630"/>
        </w:tc>
      </w:tr>
      <w:tr>
        <w:trPr>
          <w:trHeight w:val="495" w:hRule="atLeast"/>
        </w:trPr>
        <w:tc>
          <w:tcPr>
            <w:tcW w:w="1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0a1ba5" w:id="6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str(x)</w:t>
            </w:r>
          </w:p>
          <w:bookmarkEnd w:id="632"/>
        </w:tc>
        <w:tc>
          <w:tcPr>
            <w:tcW w:w="46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bbfc1d" w:id="6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将对象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x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转换为一个字符串</w:t>
            </w:r>
          </w:p>
          <w:bookmarkEnd w:id="633"/>
        </w:tc>
        <w:tc>
          <w:tcPr>
            <w:tcW w:w="70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284453" w:id="634"/>
          <w:p>
            <w:pPr>
              <w:spacing w:after="50" w:line="360" w:lineRule="auto" w:beforeLines="100"/>
              <w:ind w:left="0"/>
              <w:jc w:val="left"/>
            </w:pPr>
            <w:bookmarkStart w:name="qYegM" w:id="635"/>
            <w:r>
              <w:rPr>
                <w:rFonts w:eastAsia="宋体" w:ascii="宋体"/>
              </w:rPr>
              <w:drawing>
                <wp:inline distT="0" distB="0" distL="0" distR="0">
                  <wp:extent cx="4131733" cy="428155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733" cy="42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35"/>
          </w:p>
          <w:bookmarkEnd w:id="634"/>
        </w:tc>
      </w:tr>
    </w:tbl>
    <w:bookmarkEnd w:id="620"/>
    <w:bookmarkStart w:name="pdcu8" w:id="636"/>
    <w:p>
      <w:pPr>
        <w:pStyle w:val="Heading2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运算符</w:t>
      </w:r>
    </w:p>
    <w:bookmarkEnd w:id="636"/>
    <w:bookmarkStart w:name="ZqPHe" w:id="637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7.1. </w:t>
      </w:r>
      <w:r>
        <w:rPr>
          <w:rFonts w:ascii="宋体" w:hAnsi="Times New Roman" w:eastAsia="宋体"/>
        </w:rPr>
        <w:t>算数运算符</w:t>
      </w:r>
    </w:p>
    <w:bookmarkEnd w:id="637"/>
    <w:bookmarkStart w:name="ue980f8bf" w:id="6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常用的算数运算符如下：</w:t>
      </w:r>
    </w:p>
    <w:bookmarkEnd w:id="638"/>
    <w:bookmarkStart w:name="u587aa31b" w:id="639"/>
    <w:p>
      <w:pPr>
        <w:spacing w:after="50" w:line="360" w:lineRule="auto" w:beforeLines="100"/>
        <w:ind w:left="0"/>
        <w:jc w:val="left"/>
      </w:pPr>
      <w:bookmarkStart w:name="Woc8B" w:id="640"/>
      <w:r>
        <w:rPr>
          <w:rFonts w:eastAsia="宋体" w:ascii="宋体"/>
        </w:rPr>
        <w:drawing>
          <wp:inline distT="0" distB="0" distL="0" distR="0">
            <wp:extent cx="2540000" cy="17907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0"/>
    </w:p>
    <w:bookmarkEnd w:id="639"/>
    <w:bookmarkStart w:name="u18293f39" w:id="6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测试代码</w:t>
      </w:r>
    </w:p>
    <w:bookmarkEnd w:id="641"/>
    <w:bookmarkStart w:name="JPSIi" w:id="6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加</w:t>
        <w:br/>
        <w:t>print(9 + 7)</w:t>
        <w:br/>
        <w:t># 减</w:t>
        <w:br/>
        <w:t>print(7 - 2)</w:t>
        <w:br/>
        <w:t># 乘</w:t>
        <w:br/>
        <w:t>print(3 * 4)</w:t>
        <w:br/>
        <w:t># 除</w:t>
        <w:br/>
        <w:t>print(9 / 3)</w:t>
        <w:br/>
        <w:t># 取整</w:t>
        <w:br/>
        <w:t>print(9 // 6)</w:t>
        <w:br/>
        <w:t># 取余</w:t>
        <w:br/>
        <w:t>print(9 % 6)</w:t>
        <w:br/>
        <w:t># 指数</w:t>
        <w:br/>
        <w:t>print(2 ** 3)</w:t>
        <w:br/>
      </w:r>
    </w:p>
    <w:bookmarkEnd w:id="642"/>
    <w:bookmarkStart w:name="stxgl" w:id="643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7.2. </w:t>
      </w:r>
      <w:r>
        <w:rPr>
          <w:rFonts w:ascii="宋体" w:hAnsi="Times New Roman" w:eastAsia="宋体"/>
        </w:rPr>
        <w:t>赋值运算符</w:t>
      </w:r>
    </w:p>
    <w:bookmarkEnd w:id="643"/>
    <w:bookmarkStart w:name="ub06c9308" w:id="6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常用的赋值运算符如下：</w:t>
      </w:r>
    </w:p>
    <w:bookmarkEnd w:id="644"/>
    <w:bookmarkStart w:name="uf4da65ce" w:id="645"/>
    <w:p>
      <w:pPr>
        <w:spacing w:after="50" w:line="360" w:lineRule="auto" w:beforeLines="100"/>
        <w:ind w:left="0"/>
        <w:jc w:val="left"/>
      </w:pPr>
      <w:bookmarkStart w:name="Evje3" w:id="646"/>
      <w:r>
        <w:rPr>
          <w:rFonts w:eastAsia="宋体" w:ascii="宋体"/>
        </w:rPr>
        <w:drawing>
          <wp:inline distT="0" distB="0" distL="0" distR="0">
            <wp:extent cx="4639733" cy="22452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9733" cy="22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6"/>
    </w:p>
    <w:bookmarkEnd w:id="645"/>
    <w:bookmarkStart w:name="u1205075b" w:id="6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测试代码：</w:t>
      </w:r>
    </w:p>
    <w:bookmarkEnd w:id="647"/>
    <w:bookmarkStart w:name="IOboJ" w:id="6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18</w:t>
        <w:br/>
        <w:t>print(age)</w:t>
        <w:br/>
        <w:t/>
        <w:br/>
        <w:t>price = 52</w:t>
        <w:br/>
        <w:t>print(price)</w:t>
        <w:br/>
      </w:r>
    </w:p>
    <w:bookmarkEnd w:id="648"/>
    <w:bookmarkStart w:name="FpjDO" w:id="6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18</w:t>
        <w:br/>
        <w:t/>
        <w:br/>
        <w:t># 加法复合运算符</w:t>
        <w:br/>
        <w:t>age += 1  # 等价于：age = age + 1</w:t>
        <w:br/>
        <w:t>print(age)</w:t>
        <w:br/>
        <w:t/>
        <w:br/>
        <w:t># 减法复合运算符</w:t>
        <w:br/>
        <w:t>age = 18</w:t>
        <w:br/>
        <w:t>age -= 1  # 等价于：age = age - 1</w:t>
        <w:br/>
        <w:t>print(age)</w:t>
        <w:br/>
        <w:t/>
        <w:br/>
        <w:t># 乘法复合运算符</w:t>
        <w:br/>
        <w:t>price = 100</w:t>
        <w:br/>
        <w:t>discount = 0.8</w:t>
        <w:br/>
        <w:t>price *= discount  # 等价于：price = price * discount</w:t>
        <w:br/>
        <w:t>print(price)</w:t>
        <w:br/>
        <w:t/>
        <w:br/>
        <w:t># 除法复合运算符</w:t>
        <w:br/>
        <w:t>pay = 100</w:t>
        <w:br/>
        <w:t>num = 5</w:t>
        <w:br/>
        <w:t>pay /= 5  # 等价于：pay = pay / num</w:t>
        <w:br/>
        <w:t>print(pay)</w:t>
        <w:br/>
        <w:t/>
        <w:br/>
        <w:t># 取整赋值运算符</w:t>
        <w:br/>
        <w:t>apple = 31</w:t>
        <w:br/>
        <w:t>num = 14</w:t>
        <w:br/>
        <w:t>apple //= num  # 等价于：apple = apple // num</w:t>
        <w:br/>
        <w:t>print(apple)</w:t>
        <w:br/>
        <w:t/>
        <w:br/>
        <w:t># 取模赋值运算符</w:t>
        <w:br/>
        <w:t>seconds = 386</w:t>
        <w:br/>
        <w:t>minutes = 60</w:t>
        <w:br/>
        <w:t>seconds %= minutes  # 等价于：seconds = seconds % minutes</w:t>
        <w:br/>
        <w:t>print(seconds)</w:t>
        <w:br/>
        <w:t/>
        <w:br/>
        <w:t># 指数赋值运算符</w:t>
        <w:br/>
        <w:t>a = 2</w:t>
        <w:br/>
        <w:t>b = 3</w:t>
        <w:br/>
        <w:t>a **= b  # 等价于：a = a ** b</w:t>
        <w:br/>
        <w:t>print(a)</w:t>
        <w:br/>
      </w:r>
    </w:p>
    <w:bookmarkEnd w:id="649"/>
    <w:bookmarkStart w:name="YW2bY" w:id="650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7.3. </w:t>
      </w:r>
      <w:r>
        <w:rPr>
          <w:rFonts w:ascii="宋体" w:hAnsi="Times New Roman" w:eastAsia="宋体"/>
        </w:rPr>
        <w:t>比较运算符</w:t>
      </w:r>
    </w:p>
    <w:bookmarkEnd w:id="650"/>
    <w:bookmarkStart w:name="u2675c813" w:id="6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常用的比较运算符如下：</w:t>
      </w:r>
    </w:p>
    <w:bookmarkEnd w:id="651"/>
    <w:bookmarkStart w:name="u9d2f6ffc" w:id="652"/>
    <w:p>
      <w:pPr>
        <w:spacing w:after="50" w:line="360" w:lineRule="auto" w:beforeLines="100"/>
        <w:ind w:left="0"/>
        <w:jc w:val="left"/>
      </w:pPr>
      <w:bookmarkStart w:name="TpeyU" w:id="653"/>
      <w:r>
        <w:rPr>
          <w:rFonts w:eastAsia="宋体" w:ascii="宋体"/>
        </w:rPr>
        <w:drawing>
          <wp:inline distT="0" distB="0" distL="0" distR="0">
            <wp:extent cx="4436533" cy="21425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36533" cy="21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3"/>
    </w:p>
    <w:bookmarkEnd w:id="652"/>
    <w:p>
      <w:pPr>
        <w:spacing w:after="50" w:line="360" w:lineRule="auto" w:beforeLines="100"/>
        <w:ind w:left="0"/>
        <w:jc w:val="left"/>
      </w:pPr>
      <w:bookmarkStart w:name="u9054adc9" w:id="654"/>
      <w:r>
        <w:rPr>
          <w:rFonts w:ascii="宋体" w:hAnsi="Times New Roman" w:eastAsia="宋体"/>
          <w:b w:val="false"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：True 和 False 是布尔类型，会在下一小节讲，暂且先知道：True 表示真，False 表示假。</w:t>
      </w:r>
    </w:p>
    <w:bookmarkEnd w:id="654"/>
    <w:bookmarkStart w:name="KG02Z" w:id="6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使用==判断左右两侧是否相等</w:t>
        <w:br/>
        <w:t>a = 5</w:t>
        <w:br/>
        <w:t>b = 7</w:t>
        <w:br/>
        <w:t>c = '5'</w:t>
        <w:br/>
        <w:t>result = a == c</w:t>
        <w:br/>
        <w:t>print(result)</w:t>
        <w:br/>
        <w:t/>
        <w:br/>
        <w:t># 使用!=判断左右两侧是否不等</w:t>
        <w:br/>
        <w:t>a = 5</w:t>
        <w:br/>
        <w:t>b = 7</w:t>
        <w:br/>
        <w:t>c = '5'</w:t>
        <w:br/>
        <w:t>result = a != c</w:t>
        <w:br/>
        <w:t>print(result)</w:t>
        <w:br/>
        <w:t/>
        <w:br/>
        <w:t># 使用&gt;判断左侧是否大于右侧</w:t>
        <w:br/>
        <w:t>a = 9</w:t>
        <w:br/>
        <w:t>b = 7</w:t>
        <w:br/>
        <w:t>c = '5'</w:t>
        <w:br/>
        <w:t>result = a &gt; b</w:t>
        <w:br/>
        <w:t>print(result)</w:t>
        <w:br/>
        <w:t/>
        <w:br/>
        <w:t># 使用&lt;判断左侧是否小于右侧</w:t>
        <w:br/>
        <w:t>a = 3</w:t>
        <w:br/>
        <w:t>b = 7</w:t>
        <w:br/>
        <w:t>c = '5'</w:t>
        <w:br/>
        <w:t>result = a &lt; b</w:t>
        <w:br/>
        <w:t>print(result)</w:t>
        <w:br/>
        <w:t/>
        <w:br/>
        <w:t># 使用&gt;=判断左侧是否大于等于右侧</w:t>
        <w:br/>
        <w:t>a = 6</w:t>
        <w:br/>
        <w:t>b = 7</w:t>
        <w:br/>
        <w:t>c = '5'</w:t>
        <w:br/>
        <w:t>result = a &gt;= b</w:t>
        <w:br/>
        <w:t>print(result)</w:t>
        <w:br/>
        <w:t/>
        <w:br/>
        <w:t># 使用&lt;=判断左侧是否小于等于右侧</w:t>
        <w:br/>
        <w:t>a = 9</w:t>
        <w:br/>
        <w:t>b = 7</w:t>
        <w:br/>
        <w:t>c = '5'</w:t>
        <w:br/>
        <w:t>result = a &lt;= b</w:t>
        <w:br/>
        <w:t>print(result)</w:t>
        <w:br/>
        <w:t/>
        <w:br/>
        <w:t># 以上这些比较运算符，同样适用于字符串</w:t>
        <w:br/>
        <w:t>msg1 = 'abc'</w:t>
        <w:br/>
        <w:t>msg2 = 'abc666'</w:t>
        <w:br/>
        <w:t>print(msg1 == msg2)</w:t>
        <w:br/>
        <w:t/>
        <w:br/>
        <w:t>msg1 = 'abc'</w:t>
        <w:br/>
        <w:t>msg2 = 'abc'</w:t>
        <w:br/>
        <w:t>print(msg1 != msg2)</w:t>
        <w:br/>
      </w:r>
    </w:p>
    <w:bookmarkEnd w:id="655"/>
    <w:p>
      <w:pPr>
        <w:spacing w:after="50" w:line="360" w:lineRule="auto" w:beforeLines="100"/>
        <w:ind w:left="0"/>
        <w:jc w:val="left"/>
      </w:pPr>
      <w:bookmarkStart w:name="u0f612c3c" w:id="656"/>
      <w:r>
        <w:rPr>
          <w:rFonts w:ascii="宋体" w:hAnsi="Times New Roman" w:eastAsia="宋体"/>
          <w:b/>
          <w:i w:val="false"/>
          <w:color w:val="000000"/>
          <w:sz w:val="22"/>
        </w:rPr>
        <w:t>📌</w:t>
      </w:r>
      <w:r>
        <w:rPr>
          <w:rFonts w:ascii="宋体" w:hAnsi="Times New Roman" w:eastAsia="宋体"/>
          <w:b/>
          <w:i w:val="false"/>
          <w:color w:val="000000"/>
          <w:sz w:val="22"/>
        </w:rPr>
        <w:t>小贴士：</w:t>
      </w:r>
    </w:p>
    <w:bookmarkEnd w:id="656"/>
    <w:bookmarkStart w:name="ub6c35ed3" w:id="657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字符串进行比较时，是依次比较每个字符的 Unicode 编码。</w:t>
      </w:r>
    </w:p>
    <w:bookmarkEnd w:id="657"/>
    <w:bookmarkStart w:name="ufe160383" w:id="658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Unicode 编码是一种全球通用的字符编码标准，它会给每个字符都分配一个“身份证号”。 </w:t>
      </w:r>
    </w:p>
    <w:bookmarkEnd w:id="658"/>
    <w:bookmarkStart w:name="u5e18f1f7" w:id="6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具体比较规则是：</w:t>
      </w:r>
    </w:p>
    <w:bookmarkEnd w:id="659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bookmarkStart w:name="u76f13316" w:id="660"/>
      <w:r>
        <w:rPr>
          <w:rFonts w:ascii="宋体" w:hAnsi="Times New Roman" w:eastAsia="宋体"/>
          <w:b w:val="false"/>
          <w:i w:val="false"/>
          <w:color w:val="000000"/>
          <w:sz w:val="22"/>
        </w:rPr>
        <w:t>从左到右，依次比较两个字符串中的字符。</w:t>
      </w:r>
    </w:p>
    <w:bookmarkEnd w:id="660"/>
    <w:bookmarkStart w:name="u6e6808a2" w:id="661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先比较第一个字符：</w:t>
      </w:r>
    </w:p>
    <w:bookmarkEnd w:id="661"/>
    <w:bookmarkStart w:name="u0a675278" w:id="662"/>
    <w:p>
      <w:pPr>
        <w:numPr>
          <w:ilvl w:val="1"/>
          <w:numId w:val="3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如果两个字符不相等，就直接根据它们的 Unicode 码值比较大小。</w:t>
      </w:r>
    </w:p>
    <w:bookmarkEnd w:id="662"/>
    <w:bookmarkStart w:name="uc191a25f" w:id="663"/>
    <w:p>
      <w:pPr>
        <w:numPr>
          <w:ilvl w:val="1"/>
          <w:numId w:val="3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如果相等，则继续下一步。</w:t>
      </w:r>
    </w:p>
    <w:bookmarkEnd w:id="663"/>
    <w:bookmarkStart w:name="ucd8a48d9" w:id="664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继续比较下一个字符，依次往后进行，直到遇到不相等的字符为止。</w:t>
      </w:r>
    </w:p>
    <w:bookmarkEnd w:id="664"/>
    <w:bookmarkStart w:name="ua533d167" w:id="665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当出现不相等的字符时，比较它们的 Unicode 码大小，后续的字符将不再参与比较。</w:t>
      </w:r>
    </w:p>
    <w:bookmarkEnd w:id="665"/>
    <w:bookmarkStart w:name="ufbbf049f" w:id="666"/>
    <w:p>
      <w:pPr>
        <w:spacing w:after="50" w:line="360" w:lineRule="auto" w:beforeLines="100"/>
        <w:ind w:left="0"/>
        <w:jc w:val="left"/>
      </w:pPr>
      <w:bookmarkStart w:name="rjsIx" w:id="667"/>
      <w:r>
        <w:rPr>
          <w:rFonts w:eastAsia="宋体" w:ascii="宋体"/>
        </w:rPr>
        <w:drawing>
          <wp:inline distT="0" distB="0" distL="0" distR="0">
            <wp:extent cx="4114800" cy="18595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5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7"/>
    </w:p>
    <w:bookmarkEnd w:id="666"/>
    <w:bookmarkStart w:name="fiouL" w:id="6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使用ord()查看指定字符的Unicode编码</w:t>
        <w:br/>
        <w:t>print(ord('a'))</w:t>
        <w:br/>
        <w:t>print(ord('我'))</w:t>
        <w:br/>
        <w:t/>
        <w:br/>
        <w:t># 使用chr()将Unicode编码转为字符</w:t>
        <w:br/>
        <w:t>print(chr(97))</w:t>
        <w:br/>
        <w:t>print(chr(25105))</w:t>
        <w:br/>
        <w:t/>
        <w:br/>
        <w:t>msg1 = 'abc'</w:t>
        <w:br/>
        <w:t>msg2 = 'xyz'</w:t>
        <w:br/>
        <w:t>msg3 = '我爱你'</w:t>
        <w:br/>
        <w:t>msg4 = '中国'</w:t>
        <w:br/>
        <w:t>msg5 = 'abc'</w:t>
        <w:br/>
        <w:t>msg6 = 'abcdef'</w:t>
        <w:br/>
        <w:t>print(msg3 &lt;= msg1)</w:t>
        <w:br/>
      </w:r>
    </w:p>
    <w:bookmarkEnd w:id="668"/>
    <w:bookmarkStart w:name="Ignto" w:id="6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7.4. </w:t>
      </w:r>
      <w:r>
        <w:rPr>
          <w:rFonts w:ascii="宋体" w:hAnsi="Times New Roman" w:eastAsia="宋体"/>
        </w:rPr>
        <w:t>布尔类型</w:t>
      </w:r>
    </w:p>
    <w:bookmarkEnd w:id="669"/>
    <w:bookmarkStart w:name="u0ff2c68d" w:id="6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我们之前讲的这些类型：字符串、整型、浮点型，这些类型中，每一种类型都有无限多的具体值。</w:t>
      </w:r>
    </w:p>
    <w:bookmarkEnd w:id="670"/>
    <w:bookmarkStart w:name="ue06f2224" w:id="671"/>
    <w:p>
      <w:pPr>
        <w:spacing w:after="50" w:line="360" w:lineRule="auto" w:beforeLines="100"/>
        <w:ind w:left="0"/>
        <w:jc w:val="left"/>
      </w:pPr>
      <w:bookmarkStart w:name="BBapC" w:id="672"/>
      <w:r>
        <w:rPr>
          <w:rFonts w:eastAsia="宋体" w:ascii="宋体"/>
        </w:rPr>
        <w:drawing>
          <wp:inline distT="0" distB="0" distL="0" distR="0">
            <wp:extent cx="3318933" cy="6669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66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2"/>
    </w:p>
    <w:bookmarkEnd w:id="671"/>
    <w:bookmarkStart w:name="u87ca3d4d" w:id="6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但布尔类型的具体值，只有两个，分别是：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，其中：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表示真，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表示假。</w:t>
      </w:r>
    </w:p>
    <w:bookmarkEnd w:id="673"/>
    <w:bookmarkStart w:name="u119e9d46" w:id="674"/>
    <w:p>
      <w:pPr>
        <w:spacing w:after="50" w:line="360" w:lineRule="auto" w:beforeLines="100"/>
        <w:ind w:left="0"/>
        <w:jc w:val="left"/>
      </w:pPr>
      <w:bookmarkStart w:name="Hkl1t" w:id="675"/>
      <w:r>
        <w:rPr>
          <w:rFonts w:eastAsia="宋体" w:ascii="宋体"/>
        </w:rPr>
        <w:drawing>
          <wp:inline distT="0" distB="0" distL="0" distR="0">
            <wp:extent cx="1964267" cy="2017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64267" cy="2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5"/>
    </w:p>
    <w:bookmarkEnd w:id="674"/>
    <w:bookmarkStart w:name="u74d66c1b" w:id="6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布尔值常用于表示：条件是否成立、事件是否发生、操作是否成功、等逻辑状态。</w:t>
      </w:r>
    </w:p>
    <w:bookmarkEnd w:id="676"/>
    <w:p>
      <w:pPr>
        <w:spacing w:after="50" w:line="360" w:lineRule="auto" w:beforeLines="100"/>
        <w:ind w:left="0"/>
        <w:jc w:val="left"/>
      </w:pPr>
      <w:bookmarkStart w:name="ub2fc6c43" w:id="677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的首字母必须大写。 </w:t>
      </w:r>
    </w:p>
    <w:bookmarkEnd w:id="677"/>
    <w:bookmarkStart w:name="H1SLu" w:id="6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自己定义的布尔值</w:t>
        <w:br/>
        <w:t>a = True</w:t>
        <w:br/>
        <w:t>b = False</w:t>
        <w:br/>
        <w:t/>
        <w:br/>
        <w:t># 靠程序执行得到的布尔值</w:t>
        <w:br/>
        <w:t>c = 5 &gt; 3</w:t>
        <w:br/>
        <w:t>d = 7 &lt; 2</w:t>
        <w:br/>
        <w:t/>
        <w:br/>
        <w:t>print(type(a), a)  # True</w:t>
        <w:br/>
        <w:t>print(type(b), b)  # Flase</w:t>
        <w:br/>
        <w:t>print(type(c), c)  # True</w:t>
        <w:br/>
        <w:t>print(type(d), d)  # Flase</w:t>
        <w:br/>
      </w:r>
    </w:p>
    <w:bookmarkEnd w:id="678"/>
    <w:bookmarkStart w:name="uabf5e662" w:id="6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布尔类型是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类型的子类型，底层的本质是用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79"/>
    <w:bookmarkStart w:name="Zt36r" w:id="6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布尔类型是int类型的子类型，底层的本质是用1表示True，用0表示False</w:t>
        <w:br/>
        <w:t>print(int(True))   # 1</w:t>
        <w:br/>
        <w:t>print(int(False))  # 0</w:t>
        <w:br/>
        <w:t/>
        <w:br/>
        <w:t>print(4 + True)   # 5</w:t>
        <w:br/>
        <w:t>print(8 - False)  # 8</w:t>
        <w:br/>
        <w:t/>
        <w:br/>
        <w:t>print(True + True)   # 2</w:t>
        <w:br/>
        <w:t>print(True - False)  # 1</w:t>
        <w:br/>
        <w:t/>
        <w:br/>
        <w:t>print(7 &gt; True)    # True</w:t>
        <w:br/>
        <w:t>print(False &lt;= 0)  # True</w:t>
        <w:br/>
      </w:r>
    </w:p>
    <w:bookmarkEnd w:id="680"/>
    <w:bookmarkStart w:name="u0cfdb437" w:id="6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Python中除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以外的任何数，转为布尔值后都为 True</w:t>
      </w:r>
    </w:p>
    <w:bookmarkEnd w:id="681"/>
    <w:bookmarkStart w:name="WI1po" w:id="6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使用bool()将指定内容转为布尔类型</w:t>
        <w:br/>
        <w:t>print(bool(1))  # True</w:t>
        <w:br/>
        <w:t>print(bool(0))  # False</w:t>
        <w:br/>
        <w:t/>
        <w:br/>
        <w:t>print(bool(300))  	# True</w:t>
        <w:br/>
        <w:t>print(bool(25.6))  	# True</w:t>
        <w:br/>
        <w:t>print(bool(1.8e3))  # True</w:t>
        <w:br/>
        <w:t>print(bool(12_000)) # True</w:t>
        <w:br/>
        <w:t>print(bool(-10))  	# True</w:t>
        <w:br/>
      </w:r>
    </w:p>
    <w:bookmarkEnd w:id="682"/>
    <w:bookmarkStart w:name="u841c4a6a" w:id="6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Python中除空字符串以外的任何字符串，转为布尔值都是 True</w:t>
      </w:r>
    </w:p>
    <w:bookmarkEnd w:id="683"/>
    <w:bookmarkStart w:name="Ug55N" w:id="6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print(bool('hello')) # True</w:t>
        <w:br/>
        <w:t>print(bool('0'))	 # True</w:t>
        <w:br/>
        <w:t>print(bool('18.5'))	 # True</w:t>
        <w:br/>
        <w:t>print(bool('-9'))	 # True</w:t>
        <w:br/>
        <w:t>print(bool(''))	     # False</w:t>
        <w:br/>
      </w:r>
    </w:p>
    <w:bookmarkEnd w:id="684"/>
    <w:bookmarkStart w:name="PDxa8" w:id="685"/>
    <w:p>
      <w:pPr>
        <w:pStyle w:val="Heading3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 xml:space="preserve">7.5. </w:t>
      </w:r>
      <w:r>
        <w:rPr>
          <w:rFonts w:ascii="宋体" w:hAnsi="Times New Roman" w:eastAsia="宋体"/>
        </w:rPr>
        <w:t>逻辑运算符</w:t>
      </w:r>
    </w:p>
    <w:bookmarkEnd w:id="685"/>
    <w:bookmarkStart w:name="u7c0d6010" w:id="6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常用的逻辑运算符如下：</w:t>
      </w:r>
    </w:p>
    <w:bookmarkEnd w:id="686"/>
    <w:bookmarkStart w:name="u9ff01ebd" w:id="687"/>
    <w:p>
      <w:pPr>
        <w:spacing w:after="50" w:line="360" w:lineRule="auto" w:beforeLines="100"/>
        <w:ind w:left="0"/>
        <w:jc w:val="left"/>
      </w:pPr>
      <w:bookmarkStart w:name="g9jyK" w:id="688"/>
      <w:r>
        <w:rPr>
          <w:rFonts w:eastAsia="宋体" w:ascii="宋体"/>
        </w:rPr>
        <w:drawing>
          <wp:inline distT="0" distB="0" distL="0" distR="0">
            <wp:extent cx="2997200" cy="10489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04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8"/>
    </w:p>
    <w:bookmarkEnd w:id="687"/>
    <w:bookmarkStart w:name="u23a982db" w:id="6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and 运算符：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用于判断其两侧的值，是否都为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</w:p>
    <w:bookmarkEnd w:id="689"/>
    <w:bookmarkStart w:name="ddXTX" w:id="6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print(True and True)   # True</w:t>
        <w:br/>
        <w:t>print(True and False)  # False</w:t>
        <w:br/>
        <w:t>print(False and True)  # False</w:t>
        <w:br/>
        <w:t>print(False and False) # False</w:t>
        <w:br/>
        <w:t/>
        <w:br/>
        <w:t>print(8 &gt; 7 and 8 &gt; 7) # True</w:t>
        <w:br/>
        <w:t>print(8 &gt; 7 and 2 &gt; 3) # False</w:t>
        <w:br/>
        <w:t>print(2 &gt; 3 and 8 &gt; 7) # False</w:t>
        <w:br/>
        <w:t>print(2 &gt; 3 and 2 &gt; 3) # False</w:t>
        <w:br/>
      </w:r>
    </w:p>
    <w:bookmarkEnd w:id="690"/>
    <w:bookmarkStart w:name="u9fd33ec2" w:id="69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具备“逻辑短路”能力，以下代码中包含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3/0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这种错误代码，但最终没有报错。</w:t>
      </w:r>
    </w:p>
    <w:bookmarkEnd w:id="691"/>
    <w:bookmarkStart w:name="kzt4x" w:id="6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print(False and 3 / 0)  # False</w:t>
        <w:br/>
        <w:t>print(3 &gt; 9 and 3 / 0)  # False</w:t>
        <w:br/>
      </w:r>
    </w:p>
    <w:bookmarkEnd w:id="692"/>
    <w:bookmarkStart w:name="u6ea3573e" w:id="69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返回的不一定是布尔值，它返回的是某个参与计算的值本身，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会先看左边，如果左边是“假”，就直接返回左边，否则返回右边；若参与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运算的值不是布尔值，那 Python 会自动转为布尔值，然后再进行逻辑操作。</w:t>
      </w:r>
    </w:p>
    <w:bookmarkEnd w:id="693"/>
    <w:bookmarkStart w:name="gfZML" w:id="69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print(2 - 2 and True) # 0</w:t>
        <w:br/>
        <w:t>print('' and True)</w:t>
        <w:br/>
        <w:t>print(True and 8 / 2)  # 4.0</w:t>
        <w:br/>
        <w:t>print(3 + 3 and 3 * 4) # 12</w:t>
        <w:br/>
      </w:r>
    </w:p>
    <w:bookmarkEnd w:id="694"/>
    <w:bookmarkStart w:name="u31f8ca51" w:id="6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or 运算符：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用于判断其两侧，是否至少有一个为True（只要有一个是True，那就返回True）</w:t>
      </w:r>
    </w:p>
    <w:bookmarkEnd w:id="695"/>
    <w:bookmarkStart w:name="qtIcg" w:id="6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print(True or True)    # True</w:t>
        <w:br/>
        <w:t>print(True or False)   # True</w:t>
        <w:br/>
        <w:t>print(False or True)   # True</w:t>
        <w:br/>
        <w:t>print(False or False)  # False</w:t>
        <w:br/>
        <w:t/>
        <w:br/>
        <w:t>print(9 &gt; 2 or 9 &gt; 2)  # True</w:t>
        <w:br/>
        <w:t>print(9 &gt; 2 or 3 &lt; 1)  # True</w:t>
        <w:br/>
        <w:t>print(3 &lt; 1 or 9 &gt; 2)  # True</w:t>
        <w:br/>
        <w:t>print(3 &lt; 1 or 3 &lt; 1)  # False</w:t>
        <w:br/>
      </w:r>
    </w:p>
    <w:bookmarkEnd w:id="696"/>
    <w:bookmarkStart w:name="u8dbffe5a" w:id="69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同样具备“逻辑短路”的能力，以下代码中包含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3/0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这种错误代码，但最终没有报错。</w:t>
      </w:r>
    </w:p>
    <w:bookmarkEnd w:id="697"/>
    <w:bookmarkStart w:name="aHbf5" w:id="6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print(True or 3 / 0) # True</w:t>
        <w:br/>
        <w:t>print(9 &gt; 3 or 3 / 0) # True</w:t>
        <w:br/>
      </w:r>
    </w:p>
    <w:bookmarkEnd w:id="698"/>
    <w:bookmarkStart w:name="u4727a46c" w:id="69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返回的也不一定是布尔值，它返回的是参与计算的值本身，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会先看左边，如果左边为“真”，就直接返回左边，否则返回右边；若参与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运算的值不是布尔值，那 Python 会自动转为布尔值，然后再进行逻辑操作。</w:t>
      </w:r>
    </w:p>
    <w:bookmarkEnd w:id="699"/>
    <w:bookmarkStart w:name="zgOQZ" w:id="7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print(7 - 2 or False)    # 5</w:t>
        <w:br/>
        <w:t>print('你好' or '尚硅谷') # 你好</w:t>
        <w:br/>
        <w:t>print(False or 8 / 2)	 # 4.0</w:t>
        <w:br/>
        <w:t>print(2 - 2 or 3 * 4)    # 12</w:t>
        <w:br/>
      </w:r>
    </w:p>
    <w:bookmarkEnd w:id="700"/>
    <w:bookmarkStart w:name="u4a4a06da" w:id="7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not 运算符：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用于取反，不过要注意：如果参与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运算的值不是布尔值，那 Python 会自动将其转为布尔值，然后再进行逻辑操作。</w:t>
      </w:r>
    </w:p>
    <w:bookmarkEnd w:id="701"/>
    <w:bookmarkStart w:name="KzqVp" w:id="7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print(not True)  # False</w:t>
        <w:br/>
        <w:t>print(not False) # True</w:t>
        <w:br/>
        <w:t>print(not 3 &gt; 2) # False</w:t>
        <w:br/>
        <w:t>print(not 3 &lt; 2) # True</w:t>
        <w:br/>
      </w:r>
    </w:p>
    <w:bookmarkEnd w:id="702"/>
    <w:bookmarkStart w:name="u952bb79c" w:id="703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not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返回的值，一定是布尔值！</w:t>
      </w:r>
    </w:p>
    <w:bookmarkEnd w:id="703"/>
    <w:bookmarkStart w:name="YqQtu" w:id="7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print(not 0) 	  # True</w:t>
        <w:br/>
        <w:t>print(not 3 &gt; 2)  # False</w:t>
        <w:br/>
        <w:t>print(not 9 // 4) # False</w:t>
        <w:br/>
        <w:t>print(not 'abc')  # False</w:t>
        <w:br/>
      </w:r>
    </w:p>
    <w:bookmarkEnd w:id="704"/>
    <w:bookmarkStart w:name="KFxGv" w:id="70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进制</w:t>
      </w:r>
    </w:p>
    <w:bookmarkEnd w:id="705"/>
    <w:bookmarkStart w:name="dOXXZ" w:id="7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8.1. </w:t>
      </w:r>
      <w:r>
        <w:rPr>
          <w:rFonts w:ascii="宋体" w:hAnsi="Times New Roman" w:eastAsia="宋体"/>
        </w:rPr>
        <w:t>概述</w:t>
      </w:r>
    </w:p>
    <w:bookmarkEnd w:id="706"/>
    <w:bookmarkStart w:name="u5f9e1e43" w:id="7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进制是指：用多少个符号，来表示数值的一种『记数方式』。比如我们平时使用的『十进制』，就是用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 ~ 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这十个符号来表示所有的数，而计算机中存储和运算的数据，都是二进制，常见的进制与规则如下：</w:t>
      </w:r>
    </w:p>
    <w:bookmarkEnd w:id="707"/>
    <w:p>
      <w:pPr>
        <w:spacing w:after="50" w:line="360" w:lineRule="auto" w:beforeLines="100"/>
        <w:ind w:left="0"/>
        <w:jc w:val="left"/>
      </w:pPr>
      <w:bookmarkStart w:name="u0c738c9b" w:id="708"/>
      <w:r>
        <w:rPr>
          <w:rFonts w:ascii="宋体" w:hAnsi="Times New Roman" w:eastAsia="宋体"/>
          <w:b/>
          <w:i w:val="false"/>
          <w:color w:val="000000"/>
          <w:sz w:val="22"/>
        </w:rPr>
        <w:t>二进制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 ~ 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08"/>
    <w:bookmarkStart w:name="u7ebd3b96" w:id="7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八进制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 ~ 7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8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09"/>
    <w:bookmarkStart w:name="ub08e9425" w:id="7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十进制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 ~ 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10"/>
    <w:bookmarkStart w:name="u912900ef" w:id="7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十六进制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 ~ 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A-F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16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11"/>
    <w:p>
      <w:pPr>
        <w:spacing w:after="50" w:line="360" w:lineRule="auto" w:beforeLines="100"/>
        <w:ind w:left="0"/>
        <w:jc w:val="left"/>
      </w:pPr>
      <w:bookmarkStart w:name="ue23a351e" w:id="712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在十六进制中，除了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 ~ 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这十个数字外，还引入了字母，以便表示超过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的值，字母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对应十进制的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，字母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对应十进制的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，同理字母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分别对应十进制的：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14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15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12"/>
    <w:bookmarkStart w:name="u8d9ff31c" w:id="7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各进制的表示如下图：</w:t>
      </w:r>
    </w:p>
    <w:bookmarkEnd w:id="713"/>
    <w:bookmarkStart w:name="u50c5b2d6" w:id="714"/>
    <w:p>
      <w:pPr>
        <w:spacing w:after="50" w:line="360" w:lineRule="auto" w:beforeLines="100"/>
        <w:ind w:left="0"/>
        <w:jc w:val="left"/>
      </w:pPr>
      <w:bookmarkStart w:name="u50c5b2d6" w:id="715"/>
      <w:bookmarkStart w:name="AZQok" w:id="716"/>
      <w:r>
        <w:rPr>
          <w:rFonts w:eastAsia="宋体" w:ascii="宋体"/>
        </w:rPr>
        <w:drawing>
          <wp:inline distT="0" distB="0" distL="0" distR="0">
            <wp:extent cx="2523067" cy="18885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23067" cy="18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6"/>
    </w:p>
    <w:bookmarkEnd w:id="715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十进制数：9527</w:t>
      </w:r>
    </w:p>
    <w:bookmarkStart w:name="u50c5b2d6" w:id="717"/>
    <w:p>
      <w:pPr>
        <w:spacing w:after="50" w:line="360" w:lineRule="auto" w:beforeLines="100"/>
        <w:ind w:left="0"/>
        <w:jc w:val="left"/>
      </w:pPr>
      <w:bookmarkStart w:name="hiZmp" w:id="718"/>
      <w:r>
        <w:rPr>
          <w:rFonts w:eastAsia="宋体" w:ascii="宋体"/>
        </w:rPr>
        <w:drawing>
          <wp:inline distT="0" distB="0" distL="0" distR="0">
            <wp:extent cx="2455333" cy="18829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55333" cy="18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8"/>
    </w:p>
    <w:bookmarkEnd w:id="717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二进制数：1010</w:t>
      </w:r>
    </w:p>
    <w:bookmarkEnd w:id="714"/>
    <w:bookmarkStart w:name="u703e09bb" w:id="719"/>
    <w:p>
      <w:pPr>
        <w:spacing w:after="50" w:line="360" w:lineRule="auto" w:beforeLines="100"/>
        <w:ind w:left="0"/>
        <w:jc w:val="left"/>
      </w:pPr>
      <w:bookmarkStart w:name="u703e09bb" w:id="720"/>
      <w:bookmarkStart w:name="s92TP" w:id="721"/>
      <w:r>
        <w:rPr>
          <w:rFonts w:eastAsia="宋体" w:ascii="宋体"/>
        </w:rPr>
        <w:drawing>
          <wp:inline distT="0" distB="0" distL="0" distR="0">
            <wp:extent cx="2556933" cy="15890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56933" cy="158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1"/>
    </w:p>
    <w:bookmarkEnd w:id="720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八进制数：1034</w:t>
      </w:r>
    </w:p>
    <w:bookmarkStart w:name="u703e09bb" w:id="722"/>
    <w:p>
      <w:pPr>
        <w:spacing w:after="50" w:line="360" w:lineRule="auto" w:beforeLines="100"/>
        <w:ind w:left="0"/>
        <w:jc w:val="left"/>
      </w:pPr>
      <w:bookmarkStart w:name="U3DZv" w:id="723"/>
      <w:r>
        <w:rPr>
          <w:rFonts w:eastAsia="宋体" w:ascii="宋体"/>
        </w:rPr>
        <w:drawing>
          <wp:inline distT="0" distB="0" distL="0" distR="0">
            <wp:extent cx="2438400" cy="15964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3"/>
    </w:p>
    <w:bookmarkEnd w:id="722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十六进制数：1CF</w:t>
      </w:r>
    </w:p>
    <w:bookmarkEnd w:id="719"/>
    <w:bookmarkStart w:name="c9K0h" w:id="7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8.2. </w:t>
      </w:r>
      <w:r>
        <w:rPr>
          <w:rFonts w:ascii="宋体" w:hAnsi="Times New Roman" w:eastAsia="宋体"/>
        </w:rPr>
        <w:t>代码中如何表示不同进制</w:t>
      </w:r>
    </w:p>
    <w:bookmarkEnd w:id="724"/>
    <w:bookmarkStart w:name="u9eaa96d1" w:id="7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中，不同进制的数，有不同的前缀：</w:t>
      </w:r>
    </w:p>
    <w:bookmarkEnd w:id="725"/>
    <w:p>
      <w:pPr>
        <w:spacing w:after="50" w:line="360" w:lineRule="auto" w:beforeLines="100"/>
        <w:ind w:left="0"/>
        <w:jc w:val="left"/>
      </w:pPr>
      <w:bookmarkStart w:name="u19101c1f" w:id="726"/>
      <w:r>
        <w:rPr>
          <w:rFonts w:ascii="宋体" w:hAnsi="Times New Roman" w:eastAsia="宋体"/>
          <w:b/>
          <w:i w:val="false"/>
          <w:color w:val="000000"/>
          <w:sz w:val="22"/>
        </w:rPr>
        <w:t>二进制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开头表示。</w:t>
      </w:r>
    </w:p>
    <w:bookmarkEnd w:id="726"/>
    <w:bookmarkStart w:name="uffaae09f" w:id="7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八进制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开头表示</w:t>
      </w:r>
    </w:p>
    <w:bookmarkEnd w:id="727"/>
    <w:bookmarkStart w:name="ue2d881c1" w:id="7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十进制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：无需前缀，正常编写即可。</w:t>
      </w:r>
    </w:p>
    <w:bookmarkEnd w:id="728"/>
    <w:bookmarkStart w:name="u2aa27c27" w:id="7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十六进制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开头表示，此处的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A-F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不区分大小写。</w:t>
      </w:r>
    </w:p>
    <w:bookmarkEnd w:id="729"/>
    <w:bookmarkStart w:name="qwQYM" w:id="7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0b开头表示二进制</w:t>
        <w:br/>
        <w:t>num1 = 0b11001</w:t>
        <w:br/>
        <w:t># 0o开头表示八进制</w:t>
        <w:br/>
        <w:t>num2 = 0o1034</w:t>
        <w:br/>
        <w:t># 0x开头表示十六进制</w:t>
        <w:br/>
        <w:t>num3 = 0x1cf</w:t>
        <w:br/>
      </w:r>
    </w:p>
    <w:bookmarkEnd w:id="730"/>
    <w:p>
      <w:pPr>
        <w:spacing w:after="50" w:line="360" w:lineRule="auto" w:beforeLines="100"/>
        <w:ind w:left="0"/>
        <w:jc w:val="left"/>
      </w:pPr>
      <w:bookmarkStart w:name="u07ce27da" w:id="731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中所有的『非十进制』数字，只是代码层面的编写方式，只是给程序员看的，Python 在进行：计算、打印等操作时，会自动将这些『非十进制』数字，转为『十进制』数字。</w:t>
      </w:r>
    </w:p>
    <w:bookmarkEnd w:id="731"/>
    <w:bookmarkStart w:name="AXrVK" w:id="7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0b开头表示二进制</w:t>
        <w:br/>
        <w:t>num1 = 0b11001</w:t>
        <w:br/>
        <w:t># 0o开头表示八进制</w:t>
        <w:br/>
        <w:t>num2 = 0o1034</w:t>
        <w:br/>
        <w:t># 0x开头表示十六进制</w:t>
        <w:br/>
        <w:t>num3 = 0x1cf</w:t>
        <w:br/>
        <w:t/>
        <w:br/>
        <w:t># Python 在对上面的 num1、num2、num3进行计算、打印等操作时，会自动将其转为十进制</w:t>
        <w:br/>
        <w:t>print(num1, num2, num3)  # 25  540  463</w:t>
        <w:br/>
        <w:t>print(num1 + 1)  # 26</w:t>
        <w:br/>
        <w:t>print(str(num2)) # 540</w:t>
        <w:br/>
        <w:t>print(num3 &gt; 400) # True</w:t>
        <w:br/>
      </w:r>
    </w:p>
    <w:bookmarkEnd w:id="732"/>
    <w:bookmarkStart w:name="jpKxg" w:id="7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8.3. </w:t>
      </w:r>
      <w:r>
        <w:rPr>
          <w:rFonts w:ascii="宋体" w:hAnsi="Times New Roman" w:eastAsia="宋体"/>
        </w:rPr>
        <w:t>不同进制之间的转换</w:t>
      </w:r>
    </w:p>
    <w:bookmarkEnd w:id="733"/>
    <w:bookmarkStart w:name="ucb395d7a" w:id="7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手动转换：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使用连除法</w:t>
      </w:r>
    </w:p>
    <w:bookmarkEnd w:id="734"/>
    <w:p>
      <w:pPr>
        <w:spacing w:after="50" w:line="360" w:lineRule="auto" w:beforeLines="100"/>
        <w:ind w:left="0"/>
        <w:jc w:val="left"/>
      </w:pPr>
      <w:bookmarkStart w:name="uf6d3ab30" w:id="735"/>
      <w:r>
        <w:rPr>
          <w:rFonts w:ascii="宋体" w:hAnsi="Times New Roman" w:eastAsia="宋体"/>
          <w:b w:val="false"/>
          <w:i w:val="false"/>
          <w:color w:val="000000"/>
          <w:sz w:val="22"/>
        </w:rPr>
        <w:t>十进制转二进制：不断用 2 去除这个数，直到商为 0，然后把每次的余数倒着写即可。</w:t>
      </w:r>
    </w:p>
    <w:bookmarkEnd w:id="735"/>
    <w:bookmarkStart w:name="ud7388454" w:id="7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十进制转八进制：不断用 8 去除这个数，直到商为 0，然后把每次的余数倒着写即可。 </w:t>
      </w:r>
    </w:p>
    <w:bookmarkEnd w:id="736"/>
    <w:bookmarkStart w:name="u1a6bf80c" w:id="7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十进制转十六进制：不断用 16 去除这个数，直到商为 0，把每次的余数倒着写，若余数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≥ 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，则依次用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表示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10~15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37"/>
    <w:bookmarkStart w:name="u73b24e39" w:id="738"/>
    <w:p>
      <w:pPr>
        <w:spacing w:after="50" w:line="360" w:lineRule="auto" w:beforeLines="100"/>
        <w:ind w:left="0"/>
        <w:jc w:val="left"/>
      </w:pPr>
      <w:bookmarkStart w:name="vGjQr" w:id="739"/>
      <w:r>
        <w:rPr>
          <w:rFonts w:eastAsia="宋体" w:ascii="宋体"/>
        </w:rPr>
        <w:drawing>
          <wp:inline distT="0" distB="0" distL="0" distR="0">
            <wp:extent cx="4385733" cy="30168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30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9"/>
    </w:p>
    <w:bookmarkEnd w:id="738"/>
    <w:bookmarkStart w:name="u11d995e4" w:id="7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借助 Python 提供的内置函数，实现进制转换</w:t>
      </w:r>
    </w:p>
    <w:bookmarkEnd w:id="740"/>
    <w:bookmarkStart w:name="uc46941c5" w:id="741"/>
    <w:p>
      <w:pPr>
        <w:spacing w:after="50" w:line="360" w:lineRule="auto" w:beforeLines="100"/>
        <w:ind w:left="0"/>
        <w:jc w:val="left"/>
      </w:pPr>
      <w:bookmarkStart w:name="NUhar" w:id="742"/>
      <w:r>
        <w:rPr>
          <w:rFonts w:eastAsia="宋体" w:ascii="宋体"/>
        </w:rPr>
        <w:drawing>
          <wp:inline distT="0" distB="0" distL="0" distR="0">
            <wp:extent cx="4013200" cy="18861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88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2"/>
    </w:p>
    <w:bookmarkEnd w:id="741"/>
    <w:bookmarkStart w:name="zvPJz" w:id="7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输入语句</w:t>
      </w:r>
    </w:p>
    <w:bookmarkEnd w:id="743"/>
    <w:bookmarkStart w:name="uab05cc4b" w:id="7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中，输入语句用于：从键盘接收用户输入的内容。</w:t>
      </w:r>
    </w:p>
    <w:bookmarkEnd w:id="744"/>
    <w:bookmarkStart w:name="BpmiG" w:id="7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使用input()获取用户的输入</w:t>
        <w:br/>
        <w:t>name = input('请输入你的姓名：')</w:t>
        <w:br/>
        <w:t>age = input('请输入你的年龄：')</w:t>
        <w:br/>
        <w:t/>
        <w:br/>
        <w:t># input()获取到的内容全都是字符串类型</w:t>
        <w:br/>
        <w:t>print(type(age))</w:t>
        <w:br/>
      </w:r>
    </w:p>
    <w:bookmarkEnd w:id="745"/>
    <w:p>
      <w:pPr>
        <w:spacing w:after="50" w:line="360" w:lineRule="auto" w:beforeLines="100"/>
        <w:ind w:left="0"/>
        <w:jc w:val="left"/>
      </w:pPr>
      <w:bookmarkStart w:name="uf1310d72" w:id="746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：程序执行到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input()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时，会暂停等待用户的输入，用户输入后敲下回车，程序继续运行。 </w:t>
      </w:r>
    </w:p>
    <w:bookmarkEnd w:id="746"/>
    <w:bookmarkStart w:name="uff2e864e" w:id="74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input()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所获取到的内容全都是字符串类型，不过我们可以手动进行数据类型转换。</w:t>
      </w:r>
    </w:p>
    <w:bookmarkEnd w:id="747"/>
    <w:bookmarkStart w:name="tS1No" w:id="7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int(input('请输入你的年龄：'))</w:t>
        <w:br/>
      </w:r>
    </w:p>
    <w:bookmarkEnd w:id="748"/>
    <w:bookmarkStart w:name="NFHUv" w:id="74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4 章 流程控制语句</w:t>
      </w:r>
    </w:p>
    <w:bookmarkEnd w:id="749"/>
    <w:bookmarkStart w:name="ube8f6e42" w:id="7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程序并不是简单的“从上到下”执行，很多时候，我们希望程序能根据不同的情况，做出不同的选择，比如：根据情况跳过某些代码，或者重复执行某些代码，那这时就需要用到『流程控制语句』，程序的执行流程大体上可分为三类：</w:t>
      </w:r>
      <w:r>
        <w:rPr>
          <w:rFonts w:ascii="宋体" w:hAnsi="Times New Roman" w:eastAsia="宋体"/>
          <w:b/>
          <w:i w:val="false"/>
          <w:color w:val="117cee"/>
          <w:sz w:val="22"/>
        </w:rPr>
        <w:t>顺序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Times New Roman" w:eastAsia="宋体"/>
          <w:b/>
          <w:i w:val="false"/>
          <w:color w:val="117cee"/>
          <w:sz w:val="22"/>
        </w:rPr>
        <w:t>分之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Times New Roman" w:eastAsia="宋体"/>
          <w:b/>
          <w:i w:val="false"/>
          <w:color w:val="117cee"/>
          <w:sz w:val="22"/>
        </w:rPr>
        <w:t>循环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750"/>
    <w:p>
      <w:pPr>
        <w:spacing w:after="50" w:line="360" w:lineRule="auto" w:beforeLines="100"/>
        <w:ind w:left="0"/>
        <w:jc w:val="left"/>
      </w:pPr>
      <w:bookmarkStart w:name="u8a2a87f3" w:id="751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：其中顺序执行是最简单的，就是按照程序的编写顺序依次执行，所以我们不再探讨顺序执行。</w:t>
      </w:r>
    </w:p>
    <w:bookmarkEnd w:id="751"/>
    <w:bookmarkStart w:name="TmEe3" w:id="7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分之</w:t>
      </w:r>
    </w:p>
    <w:bookmarkEnd w:id="752"/>
    <w:bookmarkStart w:name="u941bb350" w:id="753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分支有很多其他的称呼，比如：条件控制语句、分支语句、选择语句。</w:t>
      </w:r>
    </w:p>
    <w:bookmarkEnd w:id="753"/>
    <w:bookmarkStart w:name="u7005e689" w:id="754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分之是通过条件判断，来决定执行哪些代码。</w:t>
      </w:r>
    </w:p>
    <w:bookmarkEnd w:id="754"/>
    <w:bookmarkStart w:name="lzg5I" w:id="7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单分支</w:t>
      </w:r>
    </w:p>
    <w:bookmarkEnd w:id="755"/>
    <w:bookmarkStart w:name="uadb815a2" w:id="756"/>
    <w:p>
      <w:pPr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756"/>
    <w:bookmarkStart w:name="TIqop" w:id="7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判断条件:</w:t>
        <w:br/>
        <w:t xml:space="preserve">    条件【成立】时执行的代码1</w:t>
        <w:br/>
        <w:t xml:space="preserve">    条件【成立】时执行的代码2</w:t>
        <w:br/>
        <w:t xml:space="preserve">    ......</w:t>
        <w:br/>
      </w:r>
    </w:p>
    <w:bookmarkEnd w:id="757"/>
    <w:bookmarkStart w:name="u8529b344" w:id="758"/>
    <w:p>
      <w:pPr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语法图解：</w:t>
      </w:r>
    </w:p>
    <w:bookmarkEnd w:id="758"/>
    <w:bookmarkStart w:name="uec196b83" w:id="759"/>
    <w:p>
      <w:pPr>
        <w:spacing w:after="50" w:line="360" w:lineRule="auto" w:beforeLines="100"/>
        <w:ind w:left="0"/>
        <w:jc w:val="left"/>
      </w:pPr>
      <w:bookmarkStart w:name="gmjpC" w:id="760"/>
      <w:r>
        <w:rPr>
          <w:rFonts w:eastAsia="宋体" w:ascii="宋体"/>
        </w:rPr>
        <w:drawing>
          <wp:inline distT="0" distB="0" distL="0" distR="0">
            <wp:extent cx="2827867" cy="12466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27867" cy="12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0"/>
    </w:p>
    <w:bookmarkEnd w:id="759"/>
    <w:p>
      <w:pPr>
        <w:spacing w:after="50" w:line="360" w:lineRule="auto" w:beforeLines="100"/>
        <w:ind w:left="0"/>
        <w:jc w:val="left"/>
      </w:pPr>
      <w:bookmarkStart w:name="u5c9c8850" w:id="761"/>
      <w:r>
        <w:rPr>
          <w:rFonts w:ascii="宋体" w:hAnsi="Times New Roman" w:eastAsia="宋体"/>
          <w:b w:val="false"/>
          <w:i w:val="false"/>
          <w:color w:val="ad1a2b"/>
          <w:sz w:val="22"/>
        </w:rPr>
        <w:t>⚠️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靠代码缩进来识别代码范围，所以条件成立时要执行的代码前，必须加空格。</w:t>
      </w:r>
    </w:p>
    <w:bookmarkEnd w:id="761"/>
    <w:bookmarkStart w:name="ubdc2b66d" w:id="762"/>
    <w:p>
      <w:pPr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762"/>
    <w:bookmarkStart w:name="xfCys" w:id="7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int(input('请输入你的年龄：'))</w:t>
        <w:br/>
        <w:t>if age &gt;= 18:</w:t>
        <w:br/>
        <w:t xml:space="preserve">    print('你是成年人')</w:t>
        <w:br/>
        <w:t xml:space="preserve">    print('成年人的世界，虽不容易，但很精彩！')</w:t>
        <w:br/>
        <w:t>print('欢迎你来学习Python！')</w:t>
        <w:br/>
      </w:r>
    </w:p>
    <w:bookmarkEnd w:id="763"/>
    <w:bookmarkStart w:name="xoq5W" w:id="7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双分支</w:t>
      </w:r>
    </w:p>
    <w:bookmarkEnd w:id="764"/>
    <w:bookmarkStart w:name="u1f4d5057" w:id="7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765"/>
    <w:bookmarkStart w:name="h1uN6" w:id="7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判断条件:</w:t>
        <w:br/>
        <w:t xml:space="preserve">    条件【成立】时执行的代码1</w:t>
        <w:br/>
        <w:t xml:space="preserve">    条件【成立】时执行的代码2</w:t>
        <w:br/>
        <w:t>else:</w:t>
        <w:br/>
        <w:t xml:space="preserve">    条件成【不成立】时执行的代码1</w:t>
        <w:br/>
        <w:t xml:space="preserve">    条件成【不成立】时执行的代码2</w:t>
        <w:br/>
      </w:r>
    </w:p>
    <w:bookmarkEnd w:id="766"/>
    <w:bookmarkStart w:name="u7b1a1f06" w:id="7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语法图解：</w:t>
      </w:r>
    </w:p>
    <w:bookmarkEnd w:id="767"/>
    <w:bookmarkStart w:name="ube8d54fb" w:id="768"/>
    <w:p>
      <w:pPr>
        <w:spacing w:after="50" w:line="360" w:lineRule="auto" w:beforeLines="100"/>
        <w:ind w:left="0"/>
        <w:jc w:val="left"/>
      </w:pPr>
      <w:bookmarkStart w:name="bdpA9" w:id="769"/>
      <w:r>
        <w:rPr>
          <w:rFonts w:eastAsia="宋体" w:ascii="宋体"/>
        </w:rPr>
        <w:drawing>
          <wp:inline distT="0" distB="0" distL="0" distR="0">
            <wp:extent cx="2946400" cy="14347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43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9"/>
    </w:p>
    <w:bookmarkEnd w:id="768"/>
    <w:bookmarkStart w:name="u16972ed5" w:id="7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770"/>
    <w:bookmarkStart w:name="XIyAC" w:id="7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int(input('请输入你的年龄：'))</w:t>
        <w:br/>
        <w:t>if age &gt;= 18:</w:t>
        <w:br/>
        <w:t xml:space="preserve">    print('你是成年人')</w:t>
        <w:br/>
        <w:t xml:space="preserve">    print('成年人的世界，虽不容易，但很精彩！')</w:t>
        <w:br/>
        <w:t>else:</w:t>
        <w:br/>
        <w:t xml:space="preserve">    print('你是未成年人')</w:t>
        <w:br/>
        <w:t xml:space="preserve">    print('好好加油，努力学习，未来可期！')</w:t>
        <w:br/>
        <w:t>print('欢迎你来学习Python！')</w:t>
        <w:br/>
      </w:r>
    </w:p>
    <w:bookmarkEnd w:id="771"/>
    <w:bookmarkStart w:name="AdF7l" w:id="7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1.3. </w:t>
      </w:r>
      <w:r>
        <w:rPr>
          <w:rFonts w:ascii="宋体" w:hAnsi="Times New Roman" w:eastAsia="宋体"/>
        </w:rPr>
        <w:t>多分支</w:t>
      </w:r>
    </w:p>
    <w:bookmarkEnd w:id="772"/>
    <w:bookmarkStart w:name="ua8ac802a" w:id="7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773"/>
    <w:bookmarkStart w:name="b6Jt0" w:id="7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判断条件1:</w:t>
        <w:br/>
        <w:t xml:space="preserve">    条件1【成立】时执行的代码</w:t>
        <w:br/>
        <w:t>elif 判断条件2:</w:t>
        <w:br/>
        <w:t xml:space="preserve">    条件2【成立】时执行的代码</w:t>
        <w:br/>
        <w:t>elif 判断条件3:</w:t>
        <w:br/>
        <w:t xml:space="preserve">    条件3【成立】时执行的代码</w:t>
        <w:br/>
        <w:t>else:  # else如不需要可以省略</w:t>
        <w:br/>
        <w:t xml:space="preserve">    上述所有条件都不成立时执行的代码</w:t>
        <w:br/>
      </w:r>
    </w:p>
    <w:bookmarkEnd w:id="774"/>
    <w:bookmarkStart w:name="uecef4bc6" w:id="7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语法图解：</w:t>
      </w:r>
    </w:p>
    <w:bookmarkEnd w:id="775"/>
    <w:bookmarkStart w:name="u6fea6b8a" w:id="776"/>
    <w:p>
      <w:pPr>
        <w:spacing w:after="50" w:line="360" w:lineRule="auto" w:beforeLines="100"/>
        <w:ind w:left="0"/>
        <w:jc w:val="left"/>
      </w:pPr>
      <w:bookmarkStart w:name="GdDQX" w:id="777"/>
      <w:r>
        <w:rPr>
          <w:rFonts w:eastAsia="宋体" w:ascii="宋体"/>
        </w:rPr>
        <w:drawing>
          <wp:inline distT="0" distB="0" distL="0" distR="0">
            <wp:extent cx="2218267" cy="20067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18267" cy="20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7"/>
    </w:p>
    <w:bookmarkEnd w:id="776"/>
    <w:bookmarkStart w:name="u9d9cc0b7" w:id="7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778"/>
    <w:bookmarkStart w:name="UIQtD" w:id="7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根据年龄来判断处于人生哪个阶段。</w:t>
        <w:br/>
        <w:t>age = int(input('请输入你的年龄：'))</w:t>
        <w:br/>
        <w:t>if age &lt;= 10:</w:t>
        <w:br/>
        <w:t xml:space="preserve">    print('你是幼儿')</w:t>
        <w:br/>
        <w:t>elif age &lt;= 18:</w:t>
        <w:br/>
        <w:t xml:space="preserve">    print('你是青少年')</w:t>
        <w:br/>
        <w:t>elif age &lt;= 30:</w:t>
        <w:br/>
        <w:t xml:space="preserve">    print('你是青年')</w:t>
        <w:br/>
        <w:t>elif age &lt;= 50:</w:t>
        <w:br/>
        <w:t xml:space="preserve">    print('你是中年')</w:t>
        <w:br/>
        <w:t>elif age &lt;= 60:</w:t>
        <w:br/>
        <w:t xml:space="preserve">    print('你是中老年')</w:t>
        <w:br/>
        <w:t>else:</w:t>
        <w:br/>
        <w:t xml:space="preserve">    print('你是老年')</w:t>
        <w:br/>
      </w:r>
    </w:p>
    <w:bookmarkEnd w:id="779"/>
    <w:bookmarkStart w:name="u995465ee" w:id="7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使用多分支语句时，需要注意下面几点：</w:t>
      </w:r>
    </w:p>
    <w:bookmarkEnd w:id="780"/>
    <w:p>
      <w:pPr>
        <w:numPr>
          <w:ilvl w:val="0"/>
          <w:numId w:val="33"/>
        </w:numPr>
        <w:spacing w:after="50" w:line="360" w:lineRule="auto" w:beforeLines="100"/>
        <w:ind w:left="360"/>
        <w:jc w:val="both"/>
      </w:pPr>
      <w:bookmarkStart w:name="ua895fd83" w:id="781"/>
      <w:r>
        <w:rPr>
          <w:rFonts w:ascii="宋体" w:hAnsi="Times New Roman" w:eastAsia="宋体"/>
          <w:b w:val="false"/>
          <w:i w:val="false"/>
          <w:color w:val="000000"/>
          <w:sz w:val="22"/>
        </w:rPr>
        <w:t>一个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语句只能匹配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语句，但可以匹配多个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elif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语句，并且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语句要在所有的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elif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语句之后。</w:t>
      </w:r>
    </w:p>
    <w:bookmarkEnd w:id="781"/>
    <w:bookmarkStart w:name="u25b60279" w:id="782"/>
    <w:p>
      <w:pPr>
        <w:numPr>
          <w:ilvl w:val="0"/>
          <w:numId w:val="33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一旦某个分支语句检测为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，其他的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elif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以及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语句都将不再执行。</w:t>
      </w:r>
    </w:p>
    <w:bookmarkEnd w:id="782"/>
    <w:bookmarkStart w:name="kCxIv" w:id="7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1.4. </w:t>
      </w:r>
      <w:r>
        <w:rPr>
          <w:rFonts w:ascii="宋体" w:hAnsi="Times New Roman" w:eastAsia="宋体"/>
        </w:rPr>
        <w:t>嵌套分之</w:t>
      </w:r>
    </w:p>
    <w:bookmarkEnd w:id="783"/>
    <w:bookmarkStart w:name="u86467385" w:id="7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784"/>
    <w:bookmarkStart w:name="HdtrG" w:id="7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判断条件1:</w:t>
        <w:br/>
        <w:t xml:space="preserve">    # 条件1 成立时执行的代码1</w:t>
        <w:br/>
        <w:t xml:space="preserve">    # 条件1 成立时执行的代码2</w:t>
        <w:br/>
        <w:t xml:space="preserve">    # ......</w:t>
        <w:br/>
        <w:t xml:space="preserve">    if 判断条件2:</w:t>
        <w:br/>
        <w:t xml:space="preserve">        # 条件2 成立时执行的代码1</w:t>
        <w:br/>
        <w:t xml:space="preserve">        # 条件2 成立时执行的代码2</w:t>
        <w:br/>
        <w:t xml:space="preserve">        # ......</w:t>
        <w:br/>
        <w:t xml:space="preserve">    elif 判断条件3:</w:t>
        <w:br/>
        <w:t xml:space="preserve">        # 条件3 成立时执行的代码</w:t>
        <w:br/>
        <w:t xml:space="preserve">        # ......</w:t>
        <w:br/>
        <w:t xml:space="preserve">    else:</w:t>
        <w:br/>
        <w:t xml:space="preserve">        # 条件2、条件3 都不成立时执行的代码1</w:t>
        <w:br/>
        <w:t xml:space="preserve">        # 条件2、条件3 都不成立时执行的代码2</w:t>
        <w:br/>
        <w:t xml:space="preserve">        # ......</w:t>
        <w:br/>
        <w:t>else:</w:t>
        <w:br/>
        <w:t xml:space="preserve">    # 条件1 不成立时执行的代码1</w:t>
        <w:br/>
        <w:t xml:space="preserve">    # 条件1 不成立时执行的代码2</w:t>
        <w:br/>
        <w:t xml:space="preserve">    # ......</w:t>
        <w:br/>
        <w:t xml:space="preserve">    if 判断条件4:</w:t>
        <w:br/>
        <w:t xml:space="preserve">        # 条件4 成立时执行的代码</w:t>
        <w:br/>
        <w:t xml:space="preserve">        # ......</w:t>
        <w:br/>
        <w:t xml:space="preserve">    else:</w:t>
        <w:br/>
        <w:t xml:space="preserve">        # 条件4 不成立时执行的代码</w:t>
        <w:br/>
        <w:t xml:space="preserve">        # ......</w:t>
        <w:br/>
      </w:r>
    </w:p>
    <w:bookmarkEnd w:id="785"/>
    <w:bookmarkStart w:name="u887c8c51" w:id="7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语法图解：</w:t>
      </w:r>
    </w:p>
    <w:bookmarkEnd w:id="786"/>
    <w:bookmarkStart w:name="u753b90f2" w:id="787"/>
    <w:p>
      <w:pPr>
        <w:spacing w:after="50" w:line="360" w:lineRule="auto" w:beforeLines="100"/>
        <w:ind w:left="0"/>
        <w:jc w:val="left"/>
      </w:pPr>
      <w:bookmarkStart w:name="ZK9cu" w:id="788"/>
      <w:r>
        <w:rPr>
          <w:rFonts w:eastAsia="宋体" w:ascii="宋体"/>
        </w:rPr>
        <w:drawing>
          <wp:inline distT="0" distB="0" distL="0" distR="0">
            <wp:extent cx="3657600" cy="33790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8"/>
    </w:p>
    <w:bookmarkEnd w:id="787"/>
    <w:bookmarkStart w:name="ubb1d3c53" w:id="7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案例：</w:t>
      </w:r>
    </w:p>
    <w:bookmarkEnd w:id="789"/>
    <w:bookmarkStart w:name="u2d41ed6c" w:id="790"/>
    <w:p>
      <w:pPr>
        <w:spacing w:after="50" w:line="360" w:lineRule="auto" w:beforeLines="100"/>
        <w:ind w:left="0"/>
        <w:jc w:val="left"/>
      </w:pPr>
      <w:bookmarkStart w:name="CxaO7" w:id="791"/>
      <w:r>
        <w:rPr>
          <w:rFonts w:eastAsia="宋体" w:ascii="宋体"/>
        </w:rPr>
        <w:drawing>
          <wp:inline distT="0" distB="0" distL="0" distR="0">
            <wp:extent cx="3793067" cy="17395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93067" cy="17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1"/>
    </w:p>
    <w:bookmarkEnd w:id="790"/>
    <w:bookmarkStart w:name="rKXbK" w:id="7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int(input('请输入你的年龄：'))</w:t>
        <w:br/>
        <w:t>has_report = input('您是否提交了体检报告？（是/否）')</w:t>
        <w:br/>
        <w:t>level = int(input('请输入你的会员等级（1/2/3）'))</w:t>
        <w:br/>
        <w:t/>
        <w:br/>
        <w:t>print('******⬇️程序的识别结果如下⬇️：******')</w:t>
        <w:br/>
        <w:t>if 18 &lt;= age &lt;= 45:</w:t>
        <w:br/>
        <w:t xml:space="preserve">    print('✅️您的年龄符合比赛要求！')</w:t>
        <w:br/>
        <w:t xml:space="preserve">    if has_report == '是':</w:t>
        <w:br/>
        <w:t xml:space="preserve">        print('✅️您已提交体检报告！')</w:t>
        <w:br/>
        <w:t xml:space="preserve">        print('✅️您可以参加比赛！')</w:t>
        <w:br/>
        <w:t xml:space="preserve">        if level == 1:</w:t>
        <w:br/>
        <w:t xml:space="preserve">            print(f'😊尊敬的{level}会员，比赛结束后，您可以领取纪念T恤👕一件！')</w:t>
        <w:br/>
        <w:t xml:space="preserve">        elif level == 2:</w:t>
        <w:br/>
        <w:t xml:space="preserve">            print(f'😊尊敬的{level}会员，比赛结束后，您可以领取专业跑鞋👟一双！')</w:t>
        <w:br/>
        <w:t xml:space="preserve">        elif level == 3:</w:t>
        <w:br/>
        <w:t xml:space="preserve">            print(f'😊尊敬的{level}会员，比赛结束后，您可以领取运动耳机🎧️一副！')</w:t>
        <w:br/>
        <w:t xml:space="preserve">        else:</w:t>
        <w:br/>
        <w:t xml:space="preserve">            print('❌您输入的会员等级不正确！')</w:t>
        <w:br/>
        <w:t xml:space="preserve">    elif has_report == '否':</w:t>
        <w:br/>
        <w:t xml:space="preserve">        print('❌您未提交体检报告，不能参加比赛！')</w:t>
        <w:br/>
        <w:t xml:space="preserve">    else:</w:t>
        <w:br/>
        <w:t xml:space="preserve">        print('❌您输入的体检报告有误！')</w:t>
        <w:br/>
        <w:t>else:</w:t>
        <w:br/>
        <w:t xml:space="preserve">    print('❌抱歉，参赛年龄需要在18~45之间！')</w:t>
        <w:br/>
      </w:r>
    </w:p>
    <w:bookmarkEnd w:id="792"/>
    <w:bookmarkStart w:name="JlwD8" w:id="7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循环</w:t>
      </w:r>
    </w:p>
    <w:bookmarkEnd w:id="793"/>
    <w:bookmarkStart w:name="udd87e878" w:id="7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循环是一种让代码“重复执行”的机制，当某个条件成立时，程序会反复执行一些语句，直到条件不再满足时，再停止运行。</w:t>
      </w:r>
    </w:p>
    <w:bookmarkEnd w:id="794"/>
    <w:bookmarkStart w:name="cH3ib" w:id="7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while 循环</w:t>
      </w:r>
    </w:p>
    <w:bookmarkEnd w:id="795"/>
    <w:bookmarkStart w:name="u1c82058f" w:id="7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796"/>
    <w:bookmarkStart w:name="ZD2w6" w:id="7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while 循环条件:</w:t>
        <w:br/>
        <w:t xml:space="preserve">    条件成立时执行的操作1</w:t>
        <w:br/>
        <w:t xml:space="preserve">    条件成立时执行的操作2</w:t>
        <w:br/>
      </w:r>
    </w:p>
    <w:bookmarkEnd w:id="797"/>
    <w:bookmarkStart w:name="u948488f2" w:id="7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循环逻辑：</w:t>
      </w:r>
    </w:p>
    <w:bookmarkEnd w:id="798"/>
    <w:p>
      <w:pPr>
        <w:numPr>
          <w:ilvl w:val="0"/>
          <w:numId w:val="34"/>
        </w:numPr>
        <w:spacing w:after="50" w:line="360" w:lineRule="auto" w:beforeLines="100"/>
        <w:ind w:left="360"/>
        <w:jc w:val="both"/>
      </w:pPr>
      <w:bookmarkStart w:name="u82d8f852" w:id="79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先判断循环条件是否成立（是否为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799"/>
    <w:bookmarkStart w:name="u8d3015ab" w:id="800"/>
    <w:p>
      <w:pPr>
        <w:numPr>
          <w:ilvl w:val="0"/>
          <w:numId w:val="34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如果成立 → 执行循环中的代码</w:t>
      </w:r>
    </w:p>
    <w:bookmarkEnd w:id="800"/>
    <w:bookmarkStart w:name="u000941af" w:id="801"/>
    <w:p>
      <w:pPr>
        <w:numPr>
          <w:ilvl w:val="0"/>
          <w:numId w:val="34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执行完循环体 → 再次判断循环条件</w:t>
      </w:r>
    </w:p>
    <w:bookmarkEnd w:id="801"/>
    <w:bookmarkStart w:name="udedb9714" w:id="802"/>
    <w:p>
      <w:pPr>
        <w:numPr>
          <w:ilvl w:val="0"/>
          <w:numId w:val="34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若仍成立 → 继续执行循环中的代码</w:t>
      </w:r>
    </w:p>
    <w:bookmarkEnd w:id="802"/>
    <w:bookmarkStart w:name="u63b9fa11" w:id="803"/>
    <w:p>
      <w:pPr>
        <w:numPr>
          <w:ilvl w:val="0"/>
          <w:numId w:val="34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若不成立 → 循环结束 </w:t>
      </w:r>
    </w:p>
    <w:bookmarkEnd w:id="803"/>
    <w:bookmarkStart w:name="u7eb4caff" w:id="8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代码示例：</w:t>
      </w:r>
    </w:p>
    <w:bookmarkEnd w:id="804"/>
    <w:bookmarkStart w:name="OId9Z" w:id="8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 = 1</w:t>
        <w:br/>
        <w:t>while n &lt;= 10:</w:t>
        <w:br/>
        <w:t xml:space="preserve">    print(f'第{n}次你好啊')</w:t>
        <w:br/>
        <w:t xml:space="preserve">    n += 1</w:t>
        <w:br/>
        <w:t>print(f'我是while循环以外的代码，执行到这里时，循环已经结束了，此时的n是：{n}')</w:t>
        <w:br/>
      </w:r>
    </w:p>
    <w:bookmarkEnd w:id="805"/>
    <w:p>
      <w:pPr>
        <w:spacing w:after="50" w:line="360" w:lineRule="auto" w:beforeLines="100"/>
        <w:ind w:left="0"/>
        <w:jc w:val="left"/>
      </w:pPr>
      <w:bookmarkStart w:name="ue5453ea5" w:id="806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如果条件一直成立，就是无限循环（死循环）。例如上述代码中，如果忘记编写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 += 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就会产生死循环。</w:t>
      </w:r>
    </w:p>
    <w:bookmarkEnd w:id="806"/>
    <w:bookmarkStart w:name="u710b228c" w:id="8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案例：</w:t>
      </w:r>
    </w:p>
    <w:bookmarkEnd w:id="807"/>
    <w:bookmarkStart w:name="u578c8e8d" w:id="808"/>
    <w:p>
      <w:pPr>
        <w:spacing w:after="50" w:line="360" w:lineRule="auto" w:beforeLines="100"/>
        <w:ind w:left="0"/>
        <w:jc w:val="left"/>
      </w:pPr>
      <w:bookmarkStart w:name="y05HI" w:id="809"/>
      <w:r>
        <w:rPr>
          <w:rFonts w:eastAsia="宋体" w:ascii="宋体"/>
        </w:rPr>
        <w:drawing>
          <wp:inline distT="0" distB="0" distL="0" distR="0">
            <wp:extent cx="3098800" cy="12546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2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9"/>
    </w:p>
    <w:bookmarkEnd w:id="808"/>
    <w:bookmarkStart w:name="l8sCO" w:id="8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print('😦您现在身处密室，需要正确回答问题之后，才能逃出密室！')</w:t>
        <w:br/>
        <w:t>riddle = '你是什么人？'</w:t>
        <w:br/>
        <w:t>answer = '你的心上人'</w:t>
        <w:br/>
        <w:t>guess = ''</w:t>
        <w:br/>
        <w:t/>
        <w:br/>
        <w:t>while guess != answer:</w:t>
        <w:br/>
        <w:t xml:space="preserve">    print(f'问题：{riddle}')</w:t>
        <w:br/>
        <w:t xml:space="preserve">    guess = input('请输入答案：')</w:t>
        <w:br/>
        <w:t xml:space="preserve">    if guess == answer:</w:t>
        <w:br/>
        <w:t xml:space="preserve">        print('✅️答案正确，逃脱成功！')</w:t>
        <w:br/>
        <w:t xml:space="preserve">    else:</w:t>
        <w:br/>
        <w:t xml:space="preserve">        print('❌️回答错误，请再想想！')</w:t>
        <w:br/>
      </w:r>
    </w:p>
    <w:bookmarkEnd w:id="810"/>
    <w:bookmarkStart w:name="c35Mg" w:id="8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for 循环</w:t>
      </w:r>
    </w:p>
    <w:bookmarkEnd w:id="811"/>
    <w:bookmarkStart w:name="uc3a3e7f3" w:id="8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812"/>
    <w:bookmarkStart w:name="MqRlj" w:id="8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for 临时变量 in 可迭代对象：</w:t>
        <w:br/>
        <w:t xml:space="preserve">    要执行的操作1</w:t>
        <w:br/>
        <w:t xml:space="preserve">    要执行的操作2</w:t>
        <w:br/>
      </w:r>
    </w:p>
    <w:bookmarkEnd w:id="813"/>
    <w:p>
      <w:pPr>
        <w:spacing w:after="50" w:line="360" w:lineRule="auto" w:beforeLines="100"/>
        <w:ind w:left="0"/>
        <w:jc w:val="left"/>
      </w:pPr>
      <w:bookmarkStart w:name="u9c50b2aa" w:id="814"/>
      <w:r>
        <w:rPr>
          <w:rFonts w:ascii="宋体" w:hAnsi="Times New Roman" w:eastAsia="宋体"/>
          <w:b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/>
          <w:i w:val="false"/>
          <w:color w:val="000000"/>
          <w:sz w:val="22"/>
        </w:rPr>
        <w:t>什么叫『可迭代对象』？</w:t>
      </w:r>
    </w:p>
    <w:bookmarkEnd w:id="814"/>
    <w:bookmarkStart w:name="u7e15a2fc" w:id="8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比如我们有一个盒子，里面装着：苹果、香蕉、橙子。我们可以一个接一个地把水果取出来，那这个盒子，就相当于 Python 中的可迭代对象。每次 for 循环执行时，其实就是在“取出一个水果”，目前我们还没学到“类”和“对象”，先记住一句话： 能一个个取出来的，就是可迭代的。</w:t>
      </w:r>
    </w:p>
    <w:bookmarkEnd w:id="815"/>
    <w:bookmarkStart w:name="u1a09a30f" w:id="8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循环逻辑：</w:t>
      </w:r>
    </w:p>
    <w:bookmarkEnd w:id="816"/>
    <w:p>
      <w:pPr>
        <w:numPr>
          <w:ilvl w:val="0"/>
          <w:numId w:val="35"/>
        </w:numPr>
        <w:spacing w:after="50" w:line="360" w:lineRule="auto" w:beforeLines="100"/>
        <w:ind w:left="360"/>
        <w:jc w:val="both"/>
      </w:pPr>
      <w:bookmarkStart w:name="u82e23047" w:id="817"/>
      <w:r>
        <w:rPr>
          <w:rFonts w:ascii="宋体" w:hAnsi="Times New Roman" w:eastAsia="宋体"/>
          <w:b w:val="false"/>
          <w:i w:val="false"/>
          <w:color w:val="000000"/>
          <w:sz w:val="22"/>
        </w:rPr>
        <w:t>从可迭代对象中取出第一个元素 → 赋值给临时变量</w:t>
      </w:r>
    </w:p>
    <w:bookmarkEnd w:id="817"/>
    <w:bookmarkStart w:name="u49ef39a7" w:id="818"/>
    <w:p>
      <w:pPr>
        <w:numPr>
          <w:ilvl w:val="0"/>
          <w:numId w:val="35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执行循环中的代码</w:t>
      </w:r>
    </w:p>
    <w:bookmarkEnd w:id="818"/>
    <w:bookmarkStart w:name="u757ff2e2" w:id="819"/>
    <w:p>
      <w:pPr>
        <w:numPr>
          <w:ilvl w:val="0"/>
          <w:numId w:val="35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取出下一个元素 → 重复执行</w:t>
      </w:r>
    </w:p>
    <w:bookmarkEnd w:id="819"/>
    <w:bookmarkStart w:name="ucefe07c7" w:id="820"/>
    <w:p>
      <w:pPr>
        <w:numPr>
          <w:ilvl w:val="0"/>
          <w:numId w:val="35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当所有元素取完后 → 循环结束 </w:t>
      </w:r>
    </w:p>
    <w:bookmarkEnd w:id="820"/>
    <w:bookmarkStart w:name="u1571f0b8" w:id="8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代码示例：</w:t>
      </w:r>
    </w:p>
    <w:bookmarkEnd w:id="821"/>
    <w:bookmarkStart w:name="dCpd2" w:id="8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使用for循环遍历range()所指定的数字范围</w:t>
        <w:br/>
        <w:t>n = 0</w:t>
        <w:br/>
        <w:t>for n in range(1, 11):</w:t>
        <w:br/>
        <w:t xml:space="preserve">    print(f'第{n}次你好啊')</w:t>
        <w:br/>
        <w:t>print(f'我是for循环以外的代码，执行到这里时，循环已经结束了，此时的n是：{n}')</w:t>
        <w:br/>
        <w:t/>
        <w:br/>
        <w:t># 使用for循环遍历字符串</w:t>
        <w:br/>
        <w:t>for m in 'abcdef':</w:t>
        <w:br/>
        <w:t xml:space="preserve">    print(m)</w:t>
        <w:br/>
        <w:t/>
        <w:br/>
        <w:t># 演示由于误操作造成的死循环（下面代码中，用到了列表，我们后面会讲解）</w:t>
        <w:br/>
        <w:t># 备注：for循环还能遍历很多我们没有讲到的东西，比如：元组、列表、对象......</w:t>
        <w:br/>
        <w:t>nums = [1,2,3]</w:t>
        <w:br/>
        <w:t>for i in nums:</w:t>
        <w:br/>
        <w:t xml:space="preserve">    # nums.append(4) # 此行代码会造成死循环</w:t>
        <w:br/>
        <w:t xml:space="preserve">    print(i)</w:t>
        <w:br/>
      </w:r>
    </w:p>
    <w:bookmarkEnd w:id="822"/>
    <w:p>
      <w:pPr>
        <w:spacing w:after="50" w:line="360" w:lineRule="auto" w:beforeLines="100"/>
        <w:ind w:left="0"/>
        <w:jc w:val="left"/>
      </w:pPr>
      <w:bookmarkStart w:name="u688cda60" w:id="823"/>
      <w:r>
        <w:rPr>
          <w:rFonts w:ascii="宋体" w:hAnsi="Times New Roman" w:eastAsia="宋体"/>
          <w:b w:val="false"/>
          <w:i w:val="false"/>
          <w:color w:val="000000"/>
          <w:sz w:val="22"/>
        </w:rPr>
        <w:t>以上代码中的：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range(1, 11)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'abcdef'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[1,2,3]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这些都是可迭代对象，我们后面还会遇到很多可迭代对象。</w:t>
      </w:r>
    </w:p>
    <w:bookmarkEnd w:id="823"/>
    <w:bookmarkStart w:name="u2f4361af" w:id="8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案例：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实现一个字符串加密程序，大致思路如下图：</w:t>
      </w:r>
    </w:p>
    <w:bookmarkEnd w:id="824"/>
    <w:bookmarkStart w:name="u1a01186f" w:id="825"/>
    <w:p>
      <w:pPr>
        <w:spacing w:after="50" w:line="360" w:lineRule="auto" w:beforeLines="100"/>
        <w:ind w:left="0"/>
        <w:jc w:val="left"/>
      </w:pPr>
      <w:bookmarkStart w:name="dDpin" w:id="826"/>
      <w:r>
        <w:rPr>
          <w:rFonts w:eastAsia="宋体" w:ascii="宋体"/>
        </w:rPr>
        <w:drawing>
          <wp:inline distT="0" distB="0" distL="0" distR="0">
            <wp:extent cx="3623733" cy="13079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23733" cy="13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6"/>
    </w:p>
    <w:bookmarkEnd w:id="825"/>
    <w:bookmarkStart w:name="ScQ50" w:id="8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加密代码</w:t>
        <w:br/>
        <w:t>text = input('📝请输入要加密的文字：')</w:t>
        <w:br/>
        <w:t>secret = ''</w:t>
        <w:br/>
        <w:t>for t in text:</w:t>
        <w:br/>
        <w:t xml:space="preserve">    secret += chr(ord(t) + 1)</w:t>
        <w:br/>
        <w:t>print(f'㊙️经过加密后的内容为：{secret}')</w:t>
        <w:br/>
        <w:t/>
        <w:br/>
        <w:t># 解密代码</w:t>
        <w:br/>
        <w:t>secret = input('📝请输入要解密的文字：')</w:t>
        <w:br/>
        <w:t>text = ''</w:t>
        <w:br/>
        <w:t>for s in secret:</w:t>
        <w:br/>
        <w:t xml:space="preserve">    text += chr(ord(s) - 1)</w:t>
        <w:br/>
        <w:t>print(f'📃经过解密后的内容为：{text}')</w:t>
        <w:br/>
      </w:r>
    </w:p>
    <w:bookmarkEnd w:id="827"/>
    <w:bookmarkStart w:name="qc1VE" w:id="8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对比 while 与 for</w:t>
      </w:r>
    </w:p>
    <w:bookmarkEnd w:id="828"/>
    <w:bookmarkStart w:name="u6e3cf30c" w:id="829"/>
    <w:p>
      <w:pPr>
        <w:spacing w:after="50" w:line="360" w:lineRule="auto" w:beforeLines="100"/>
        <w:ind w:left="0"/>
        <w:jc w:val="left"/>
      </w:pPr>
      <w:bookmarkStart w:name="F6szn" w:id="830"/>
      <w:r>
        <w:rPr>
          <w:rFonts w:eastAsia="宋体" w:ascii="宋体"/>
        </w:rPr>
        <w:drawing>
          <wp:inline distT="0" distB="0" distL="0" distR="0">
            <wp:extent cx="5503334" cy="21846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03334" cy="21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0"/>
    </w:p>
    <w:bookmarkEnd w:id="829"/>
    <w:bookmarkStart w:name="NYaTg" w:id="8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嵌套循环</w:t>
      </w:r>
    </w:p>
    <w:bookmarkEnd w:id="831"/>
    <w:bookmarkStart w:name="u820175bd" w:id="8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在一个循环的内部，再写一个或多个循环，就是嵌套循环。</w:t>
      </w:r>
    </w:p>
    <w:bookmarkEnd w:id="832"/>
    <w:bookmarkStart w:name="u35a0ab8c" w:id="8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案例：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实现一个为期 30 天的健身计划，效果如图：</w:t>
      </w:r>
    </w:p>
    <w:bookmarkEnd w:id="833"/>
    <w:bookmarkStart w:name="u06647df8" w:id="834"/>
    <w:p>
      <w:pPr>
        <w:spacing w:after="50" w:line="360" w:lineRule="auto" w:beforeLines="100"/>
        <w:ind w:left="0"/>
        <w:jc w:val="left"/>
      </w:pPr>
      <w:bookmarkStart w:name="EX5nz" w:id="835"/>
      <w:r>
        <w:rPr>
          <w:rFonts w:eastAsia="宋体" w:ascii="宋体"/>
        </w:rPr>
        <w:drawing>
          <wp:inline distT="0" distB="0" distL="0" distR="0">
            <wp:extent cx="2421467" cy="27894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21467" cy="278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5"/>
    </w:p>
    <w:bookmarkEnd w:id="834"/>
    <w:bookmarkStart w:name="kkRqg" w:id="8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for循环实现</w:t>
        <w:br/>
        <w:t>day = 1</w:t>
        <w:br/>
        <w:t>for day in range(1,31):</w:t>
        <w:br/>
        <w:t xml:space="preserve">    print(f'********📅第{day}天********')</w:t>
        <w:br/>
        <w:t xml:space="preserve">    for group in range(1,4):</w:t>
        <w:br/>
        <w:t xml:space="preserve">        print(f'💪这是第{group}组仰卧起坐')</w:t>
        <w:br/>
        <w:t xml:space="preserve">    print(f'✅第{day}天任务已完成！明天继续！\n')</w:t>
        <w:br/>
        <w:t>print(f'🎉为期{day}天的健身计划完成，我的腹肌在闪闪发光！')</w:t>
        <w:br/>
      </w:r>
    </w:p>
    <w:bookmarkEnd w:id="836"/>
    <w:bookmarkStart w:name="Y3FRR" w:id="8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while循环实现</w:t>
        <w:br/>
        <w:t>day = 1</w:t>
        <w:br/>
        <w:t>while day &lt;= 30:</w:t>
        <w:br/>
        <w:t xml:space="preserve">    print(f'********📅第{day}天********')</w:t>
        <w:br/>
        <w:t xml:space="preserve">    group = 1</w:t>
        <w:br/>
        <w:t xml:space="preserve">    while group &lt;= 3:</w:t>
        <w:br/>
        <w:t xml:space="preserve">        print(f'💪这是第{group}组仰卧起坐')</w:t>
        <w:br/>
        <w:t xml:space="preserve">        group += 1</w:t>
        <w:br/>
        <w:t xml:space="preserve">    print(f'✅第{day}天任务已完成！明天继续！\n')</w:t>
        <w:br/>
        <w:t xml:space="preserve">    day += 1</w:t>
        <w:br/>
        <w:t>print(f'🎉为期{day - 1}天的健身计划完成，我的腹肌在闪闪发光！')</w:t>
        <w:br/>
      </w:r>
    </w:p>
    <w:bookmarkEnd w:id="837"/>
    <w:bookmarkStart w:name="mRzET" w:id="8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 </w:t>
      </w:r>
      <w:r>
        <w:rPr>
          <w:rFonts w:ascii="宋体" w:hAnsi="Times New Roman" w:eastAsia="宋体"/>
        </w:rPr>
        <w:t>九九乘法表案例</w:t>
      </w:r>
    </w:p>
    <w:bookmarkEnd w:id="838"/>
    <w:bookmarkStart w:name="ufb979bc5" w:id="8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案例效果如图：</w:t>
      </w:r>
    </w:p>
    <w:bookmarkEnd w:id="839"/>
    <w:bookmarkStart w:name="u48f82bbd" w:id="840"/>
    <w:p>
      <w:pPr>
        <w:spacing w:after="50" w:line="360" w:lineRule="auto" w:beforeLines="100"/>
        <w:ind w:left="0"/>
        <w:jc w:val="left"/>
      </w:pPr>
      <w:bookmarkStart w:name="RQqjF" w:id="841"/>
      <w:r>
        <w:rPr>
          <w:rFonts w:eastAsia="宋体" w:ascii="宋体"/>
        </w:rPr>
        <w:drawing>
          <wp:inline distT="0" distB="0" distL="0" distR="0">
            <wp:extent cx="3894667" cy="132006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94667" cy="132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41"/>
    </w:p>
    <w:bookmarkEnd w:id="840"/>
    <w:p>
      <w:pPr>
        <w:spacing w:after="50" w:line="360" w:lineRule="auto" w:beforeLines="100"/>
        <w:ind w:left="0"/>
        <w:jc w:val="left"/>
      </w:pPr>
      <w:bookmarkStart w:name="ud6f9ae8d" w:id="842"/>
      <w:r>
        <w:rPr>
          <w:rFonts w:ascii="宋体" w:hAnsi="Times New Roman" w:eastAsia="宋体"/>
          <w:b w:val="false"/>
          <w:i w:val="false"/>
          <w:color w:val="000000"/>
          <w:sz w:val="22"/>
        </w:rPr>
        <w:t>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print('你好', end='')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用来控制打印后结尾输出的内容。</w:t>
      </w:r>
    </w:p>
    <w:bookmarkEnd w:id="842"/>
    <w:bookmarkStart w:name="juQQt" w:id="8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前序知识</w:t>
        <w:br/>
        <w:t>print('你好', end='')</w:t>
        <w:br/>
        <w:t>print('尚硅谷', end='')</w:t>
        <w:br/>
      </w:r>
    </w:p>
    <w:bookmarkEnd w:id="843"/>
    <w:bookmarkStart w:name="GieEf" w:id="8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for循环实现九九乘法表</w:t>
        <w:br/>
        <w:t>for row in range(1, 10):</w:t>
        <w:br/>
        <w:t xml:space="preserve">    for item in range(1, row + 1):</w:t>
        <w:br/>
        <w:t xml:space="preserve">        print(f'{item}*{row}={item * row}', end='\t')</w:t>
        <w:br/>
        <w:t xml:space="preserve">    print()</w:t>
        <w:br/>
      </w:r>
    </w:p>
    <w:bookmarkEnd w:id="844"/>
    <w:bookmarkStart w:name="JECGO" w:id="8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 </w:t>
      </w:r>
      <w:r>
        <w:rPr>
          <w:rFonts w:ascii="宋体" w:hAnsi="Times New Roman" w:eastAsia="宋体"/>
        </w:rPr>
        <w:t>continue 与 break</w:t>
      </w:r>
    </w:p>
    <w:bookmarkEnd w:id="845"/>
    <w:bookmarkStart w:name="ub2eefabf" w:id="84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continue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break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都可用于循环语句中（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while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循环都可以）它们的作用分别是：</w:t>
      </w:r>
    </w:p>
    <w:bookmarkEnd w:id="846"/>
    <w:bookmarkStart w:name="uac54981a" w:id="847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continue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：跳过本次循环剩余语句，直接进入下一次循环判断。</w:t>
      </w:r>
    </w:p>
    <w:bookmarkEnd w:id="847"/>
    <w:bookmarkStart w:name="u35f713a0" w:id="848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break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：立即终止循环，不再执行后续循环。</w:t>
      </w:r>
    </w:p>
    <w:bookmarkEnd w:id="848"/>
    <w:bookmarkStart w:name="u22c7205c" w:id="8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测试</w:t>
      </w:r>
      <w:r>
        <w:rPr>
          <w:rFonts w:ascii="宋体" w:hAnsi="Courier New" w:eastAsia="宋体"/>
          <w:b/>
          <w:i w:val="false"/>
          <w:color w:val="000000"/>
          <w:sz w:val="22"/>
        </w:rPr>
        <w:t>continue</w:t>
      </w:r>
    </w:p>
    <w:bookmarkEnd w:id="84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91f06939" w:id="850"/>
      <w:r>
        <w:rPr>
          <w:rFonts w:ascii="宋体" w:hAnsi="Times New Roman" w:eastAsia="宋体"/>
          <w:b w:val="false"/>
          <w:i w:val="false"/>
          <w:color w:val="808080"/>
          <w:sz w:val="22"/>
        </w:rPr>
        <w:t>建议参考视频教程中对下方代码的分析与讲解：</w:t>
      </w:r>
    </w:p>
    <w:bookmarkEnd w:id="850"/>
    <w:bookmarkStart w:name="X0ToH" w:id="8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测试continue</w:t>
        <w:br/>
        <w:t>for day in range(1, 5):</w:t>
        <w:br/>
        <w:t xml:space="preserve">    print(f'********第{day}天********')</w:t>
        <w:br/>
        <w:t xml:space="preserve">    print('吃饭')</w:t>
        <w:br/>
        <w:t xml:space="preserve">    continue</w:t>
        <w:br/>
        <w:t xml:space="preserve">    print('睡觉')</w:t>
        <w:br/>
        <w:t/>
        <w:br/>
        <w:t>for day in range(1, 5):</w:t>
        <w:br/>
        <w:t xml:space="preserve">    print(f'********第{day}天********')</w:t>
        <w:br/>
        <w:t xml:space="preserve">    print('吃饭')</w:t>
        <w:br/>
        <w:t xml:space="preserve">    if day == 2:</w:t>
        <w:br/>
        <w:t xml:space="preserve">        continue</w:t>
        <w:br/>
        <w:t xml:space="preserve">    print('睡觉')</w:t>
        <w:br/>
        <w:t/>
        <w:br/>
        <w:t>for day in range(1, 5):</w:t>
        <w:br/>
        <w:t xml:space="preserve">    if day == 2:</w:t>
        <w:br/>
        <w:t xml:space="preserve">        continue</w:t>
        <w:br/>
        <w:t xml:space="preserve">    print(f'********第{day}天********')</w:t>
        <w:br/>
        <w:t xml:space="preserve">    print('吃饭')</w:t>
        <w:br/>
        <w:t xml:space="preserve">    print('睡觉')</w:t>
        <w:br/>
        <w:t/>
        <w:br/>
        <w:t>for day in range(1, 5):</w:t>
        <w:br/>
        <w:t xml:space="preserve">    print(f'********第{day}天********')</w:t>
        <w:br/>
        <w:t xml:space="preserve">    print('吃饭')</w:t>
        <w:br/>
        <w:t xml:space="preserve">    for item in range(1, 3):</w:t>
        <w:br/>
        <w:t xml:space="preserve">        print(f'面包{item}')</w:t>
        <w:br/>
        <w:t xml:space="preserve">        continue</w:t>
        <w:br/>
        <w:t xml:space="preserve">        print(f'牛奶{item}')</w:t>
        <w:br/>
        <w:t xml:space="preserve">    print('睡觉')</w:t>
        <w:br/>
        <w:t/>
        <w:br/>
        <w:t>for day in range(1, 5):</w:t>
        <w:br/>
        <w:t xml:space="preserve">    print(f'********第{day}天********')</w:t>
        <w:br/>
        <w:t xml:space="preserve">    print('吃饭')</w:t>
        <w:br/>
        <w:t xml:space="preserve">    for item in range(1, 3):</w:t>
        <w:br/>
        <w:t xml:space="preserve">        print(f'面包{item}')</w:t>
        <w:br/>
        <w:t xml:space="preserve">        if day == 4 and item == 2:</w:t>
        <w:br/>
        <w:t xml:space="preserve">            continue</w:t>
        <w:br/>
        <w:t xml:space="preserve">        print(f'牛奶{item}')</w:t>
        <w:br/>
        <w:t xml:space="preserve">    print('睡觉')</w:t>
        <w:br/>
      </w:r>
    </w:p>
    <w:bookmarkEnd w:id="851"/>
    <w:bookmarkStart w:name="u18c593ea" w:id="8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测试</w:t>
      </w:r>
      <w:r>
        <w:rPr>
          <w:rFonts w:ascii="宋体" w:hAnsi="Courier New" w:eastAsia="宋体"/>
          <w:b/>
          <w:i w:val="false"/>
          <w:color w:val="000000"/>
          <w:sz w:val="22"/>
        </w:rPr>
        <w:t>break</w:t>
      </w:r>
    </w:p>
    <w:bookmarkEnd w:id="85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028fa43" w:id="853"/>
      <w:r>
        <w:rPr>
          <w:rFonts w:ascii="宋体" w:hAnsi="Times New Roman" w:eastAsia="宋体"/>
          <w:b w:val="false"/>
          <w:i w:val="false"/>
          <w:color w:val="808080"/>
          <w:sz w:val="22"/>
        </w:rPr>
        <w:t>建议参考视频教程中对下方代码的分析与讲解：</w:t>
      </w:r>
    </w:p>
    <w:bookmarkEnd w:id="853"/>
    <w:bookmarkStart w:name="oCA8V" w:id="8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for day in range(1, 5):</w:t>
        <w:br/>
        <w:t xml:space="preserve">    print(f'********第{day}天********')</w:t>
        <w:br/>
        <w:t xml:space="preserve">    print('吃饭')</w:t>
        <w:br/>
        <w:t xml:space="preserve">    break</w:t>
        <w:br/>
        <w:t xml:space="preserve">    print('睡觉')</w:t>
        <w:br/>
        <w:t/>
        <w:br/>
        <w:t>for day in range(1, 5):</w:t>
        <w:br/>
        <w:t xml:space="preserve">    print(f'********第{day}天********')</w:t>
        <w:br/>
        <w:t xml:space="preserve">    print('吃饭')</w:t>
        <w:br/>
        <w:t xml:space="preserve">    if day == 2:</w:t>
        <w:br/>
        <w:t xml:space="preserve">        break</w:t>
        <w:br/>
        <w:t xml:space="preserve">    print('睡觉')</w:t>
        <w:br/>
        <w:t/>
        <w:br/>
        <w:t>for day in range(1, 5):</w:t>
        <w:br/>
        <w:t xml:space="preserve">    if day == 2:</w:t>
        <w:br/>
        <w:t xml:space="preserve">        break</w:t>
        <w:br/>
        <w:t xml:space="preserve">    print(f'********第{day}天********')</w:t>
        <w:br/>
        <w:t xml:space="preserve">    print('吃饭')</w:t>
        <w:br/>
        <w:t xml:space="preserve">    print('睡觉')</w:t>
        <w:br/>
        <w:t/>
        <w:br/>
        <w:t>for day in range(1, 5):</w:t>
        <w:br/>
        <w:t xml:space="preserve">    print(f'********第{day}天********')</w:t>
        <w:br/>
        <w:t xml:space="preserve">    print('吃饭')</w:t>
        <w:br/>
        <w:t xml:space="preserve">    for item in range(1,3):</w:t>
        <w:br/>
        <w:t xml:space="preserve">        print(f'面包{item}')</w:t>
        <w:br/>
        <w:t xml:space="preserve">        if day == 4 and item == 2:</w:t>
        <w:br/>
        <w:t xml:space="preserve">            break</w:t>
        <w:br/>
        <w:t xml:space="preserve">        print(f'牛奶{item}')</w:t>
        <w:br/>
        <w:t xml:space="preserve">    print('睡觉')</w:t>
        <w:br/>
      </w:r>
    </w:p>
    <w:bookmarkEnd w:id="854"/>
    <w:bookmarkStart w:name="HnSt6" w:id="8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2.7. </w:t>
      </w:r>
      <w:r>
        <w:rPr>
          <w:rFonts w:ascii="宋体" w:hAnsi="Times New Roman" w:eastAsia="宋体"/>
        </w:rPr>
        <w:t>综合案例</w:t>
      </w:r>
    </w:p>
    <w:bookmarkEnd w:id="855"/>
    <w:bookmarkStart w:name="udb5cdcec" w:id="856"/>
    <w:p>
      <w:pPr>
        <w:spacing w:after="50" w:line="360" w:lineRule="auto" w:beforeLines="100"/>
        <w:ind w:left="0"/>
        <w:jc w:val="left"/>
      </w:pPr>
      <w:bookmarkStart w:name="nkufN" w:id="857"/>
      <w:r>
        <w:rPr>
          <w:rFonts w:eastAsia="宋体" w:ascii="宋体"/>
        </w:rPr>
        <w:drawing>
          <wp:inline distT="0" distB="0" distL="0" distR="0">
            <wp:extent cx="4639733" cy="14102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39733" cy="14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7"/>
    </w:p>
    <w:bookmarkEnd w:id="856"/>
    <w:bookmarkStart w:name="Tflsv" w:id="8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print('🏆欢迎来到：答题闯关挑战赛（输入q可随时退出）\n')</w:t>
        <w:br/>
        <w:t/>
        <w:br/>
        <w:t># 题目与答案</w:t>
        <w:br/>
        <w:t>ques1, ans1 = 'Python中用于输出的函数是？', 'print'</w:t>
        <w:br/>
        <w:t>ques2, ans2 = 'Python中用于表示逻辑“并且”的关键字是？', 'and'</w:t>
        <w:br/>
        <w:t>ques3, ans3 = 'Python属于编译型还是解释型？', '解释型'</w:t>
        <w:br/>
        <w:t/>
        <w:br/>
        <w:t># 最多可尝试次数</w:t>
        <w:br/>
        <w:t>max_tries = 3</w:t>
        <w:br/>
        <w:t># 总关卡数</w:t>
        <w:br/>
        <w:t>total_levels = 3</w:t>
        <w:br/>
        <w:t># 是否处于可游戏状态</w:t>
        <w:br/>
        <w:t>is_playing = True</w:t>
        <w:br/>
        <w:t/>
        <w:br/>
        <w:t># 根据题目数量开始循环</w:t>
        <w:br/>
        <w:t>for level in range(1, total_levels + 1):</w:t>
        <w:br/>
        <w:t xml:space="preserve">    # 打印当前是第几关</w:t>
        <w:br/>
        <w:t xml:space="preserve">    print(f'********🎯第{level}关********')</w:t>
        <w:br/>
        <w:t xml:space="preserve">    # 取出当前关卡所对应的题目和答案</w:t>
        <w:br/>
        <w:t xml:space="preserve">    if level == 1:</w:t>
        <w:br/>
        <w:t xml:space="preserve">        question, answer = ques1, ans1</w:t>
        <w:br/>
        <w:t xml:space="preserve">    elif level == 2:</w:t>
        <w:br/>
        <w:t xml:space="preserve">        question, answer = ques2, ans2</w:t>
        <w:br/>
        <w:t xml:space="preserve">    else:</w:t>
        <w:br/>
        <w:t xml:space="preserve">        question, answer = ques3, ans3</w:t>
        <w:br/>
        <w:t xml:space="preserve">    # 记录当前关卡的尝试次数</w:t>
        <w:br/>
        <w:t xml:space="preserve">    tries = 1</w:t>
        <w:br/>
        <w:t xml:space="preserve">    # 若已经尝试的次数，小于等于最大尝试次数，则进入循环</w:t>
        <w:br/>
        <w:t xml:space="preserve">    while tries &lt;= max_tries:</w:t>
        <w:br/>
        <w:t xml:space="preserve">        # 向用户提问</w:t>
        <w:br/>
        <w:t xml:space="preserve">        user_input = input('📢'+question)</w:t>
        <w:br/>
        <w:t xml:space="preserve">        # 根据用户的输入，来决定做什么</w:t>
        <w:br/>
        <w:t xml:space="preserve">        if user_input == answer:</w:t>
        <w:br/>
        <w:t xml:space="preserve">            print('✅回答正确！\n')</w:t>
        <w:br/>
        <w:t xml:space="preserve">            break</w:t>
        <w:br/>
        <w:t xml:space="preserve">        elif user_input == '':</w:t>
        <w:br/>
        <w:t xml:space="preserve">            print('⚠️您的输入为空，请重新作答！\n')</w:t>
        <w:br/>
        <w:t xml:space="preserve">            continue</w:t>
        <w:br/>
        <w:t xml:space="preserve">        elif user_input == 'q':</w:t>
        <w:br/>
        <w:t xml:space="preserve">            print('👋您已退出游戏！\n')</w:t>
        <w:br/>
        <w:t xml:space="preserve">            is_playing = False</w:t>
        <w:br/>
        <w:t xml:space="preserve">            break</w:t>
        <w:br/>
        <w:t xml:space="preserve">        else:</w:t>
        <w:br/>
        <w:t xml:space="preserve">            # 计算剩余次数</w:t>
        <w:br/>
        <w:t xml:space="preserve">            leave = max_tries - tries</w:t>
        <w:br/>
        <w:t xml:space="preserve">            # 判断是否还有剩余次数</w:t>
        <w:br/>
        <w:t xml:space="preserve">            if leave &gt; 0:</w:t>
        <w:br/>
        <w:t xml:space="preserve">                print(f'❌回答错误，您还剩{leave}次机会！\n')</w:t>
        <w:br/>
        <w:t xml:space="preserve">                tries += 1</w:t>
        <w:br/>
        <w:t xml:space="preserve">                continue</w:t>
        <w:br/>
        <w:t xml:space="preserve">            else:</w:t>
        <w:br/>
        <w:t xml:space="preserve">                print(f'😢挑战失败，本题的正确答案是：{answer}，游戏结束！')</w:t>
        <w:br/>
        <w:t xml:space="preserve">                is_playing = False</w:t>
        <w:br/>
        <w:t xml:space="preserve">                break</w:t>
        <w:br/>
        <w:t xml:space="preserve">    # 每次进入下一关之前，都要看一下is_playing，如果is_playing为False就要结束游戏！</w:t>
        <w:br/>
        <w:t xml:space="preserve">    if not is_playing:</w:t>
        <w:br/>
        <w:t xml:space="preserve">        break</w:t>
        <w:br/>
        <w:t># 如果到了这里，is_playing的值依然为True，那就意味着用户已经通关了！</w:t>
        <w:br/>
        <w:t>if is_playing:</w:t>
        <w:br/>
        <w:t xml:space="preserve">    print('🎉🎉🎉恭喜您！全部通关！🎉🎉🎉')</w:t>
        <w:br/>
      </w:r>
    </w:p>
    <w:bookmarkEnd w:id="858"/>
    <w:bookmarkStart w:name="i3ANj" w:id="85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5 章 函数入门</w:t>
      </w:r>
    </w:p>
    <w:bookmarkEnd w:id="859"/>
    <w:bookmarkStart w:name="Tv4BA" w:id="8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概念及分类</w:t>
      </w:r>
    </w:p>
    <w:bookmarkEnd w:id="860"/>
    <w:bookmarkStart w:name="x1VuQ" w:id="8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函数的概念</w:t>
      </w:r>
    </w:p>
    <w:bookmarkEnd w:id="861"/>
    <w:bookmarkStart w:name="ufd93c663" w:id="8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函数（function）是：</w:t>
      </w:r>
      <w:r>
        <w:rPr>
          <w:rFonts w:ascii="宋体" w:hAnsi="Times New Roman" w:eastAsia="宋体"/>
          <w:b/>
          <w:i w:val="false"/>
          <w:color w:val="ad1a2b"/>
          <w:sz w:val="22"/>
        </w:rPr>
        <w:t>组织好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的、可</w:t>
      </w:r>
      <w:r>
        <w:rPr>
          <w:rFonts w:ascii="宋体" w:hAnsi="Times New Roman" w:eastAsia="宋体"/>
          <w:b/>
          <w:i w:val="false"/>
          <w:color w:val="ad1a2b"/>
          <w:sz w:val="22"/>
        </w:rPr>
        <w:t>重复使用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的、用于执行</w:t>
      </w:r>
      <w:r>
        <w:rPr>
          <w:rFonts w:ascii="宋体" w:hAnsi="Times New Roman" w:eastAsia="宋体"/>
          <w:b/>
          <w:i w:val="false"/>
          <w:color w:val="ad1a2b"/>
          <w:sz w:val="22"/>
        </w:rPr>
        <w:t>特定任务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的代码块。</w:t>
      </w:r>
    </w:p>
    <w:bookmarkEnd w:id="862"/>
    <w:p>
      <w:pPr>
        <w:spacing w:after="50" w:line="360" w:lineRule="auto" w:beforeLines="100"/>
        <w:ind w:left="0"/>
        <w:jc w:val="left"/>
      </w:pPr>
      <w:bookmarkStart w:name="uc2413ae5" w:id="863"/>
      <w:r>
        <w:rPr>
          <w:rFonts w:ascii="宋体" w:hAnsi="Times New Roman" w:eastAsia="宋体"/>
          <w:b w:val="false"/>
          <w:i w:val="false"/>
          <w:color w:val="000000"/>
          <w:sz w:val="22"/>
        </w:rPr>
        <w:t>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举个生活中的例子：</w:t>
      </w:r>
    </w:p>
    <w:bookmarkEnd w:id="863"/>
    <w:bookmarkStart w:name="ud8ff57c0" w:id="864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函数就像是智能家居中的一个场景，我们提前配置好场景中要执行的操作，等需要时，直接呼唤场景的名字，场景中的操作就会开始执行。</w:t>
      </w:r>
    </w:p>
    <w:bookmarkEnd w:id="864"/>
    <w:bookmarkStart w:name="u415defd8" w:id="865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中的函数是一段有名字的代码块，我们提前编写好函数中要执行的代码，等需要时，调用函数，函数中的代码就会执行。</w:t>
      </w:r>
    </w:p>
    <w:bookmarkEnd w:id="865"/>
    <w:bookmarkStart w:name="u3fbee278" w:id="866"/>
    <w:p>
      <w:pPr>
        <w:spacing w:after="50" w:line="360" w:lineRule="auto" w:beforeLines="100"/>
        <w:ind w:left="0"/>
        <w:jc w:val="left"/>
      </w:pPr>
      <w:bookmarkStart w:name="u3fbee278" w:id="867"/>
      <w:bookmarkStart w:name="Max6M" w:id="868"/>
      <w:r>
        <w:rPr>
          <w:rFonts w:eastAsia="宋体" w:ascii="宋体"/>
        </w:rPr>
        <w:drawing>
          <wp:inline distT="0" distB="0" distL="0" distR="0">
            <wp:extent cx="5266266" cy="1579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15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8"/>
    </w:p>
    <w:bookmarkEnd w:id="867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智能家居场景 VS 函数</w:t>
      </w:r>
    </w:p>
    <w:bookmarkEnd w:id="866"/>
    <w:bookmarkStart w:name="u4d786492" w:id="8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使用函数的主要优势：</w:t>
      </w:r>
    </w:p>
    <w:bookmarkEnd w:id="869"/>
    <w:bookmarkStart w:name="uf3c1ece4" w:id="870"/>
    <w:p>
      <w:pPr>
        <w:spacing w:after="50" w:line="360" w:lineRule="auto" w:beforeLines="100"/>
        <w:ind w:left="0"/>
        <w:jc w:val="left"/>
      </w:pPr>
      <w:bookmarkStart w:name="VX3pO" w:id="871"/>
      <w:r>
        <w:rPr>
          <w:rFonts w:eastAsia="宋体" w:ascii="宋体"/>
        </w:rPr>
        <w:drawing>
          <wp:inline distT="0" distB="0" distL="0" distR="0">
            <wp:extent cx="3098800" cy="7218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72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1"/>
    </w:p>
    <w:bookmarkEnd w:id="870"/>
    <w:bookmarkStart w:name="jpIDC" w:id="8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Python 中函数的分类</w:t>
      </w:r>
    </w:p>
    <w:bookmarkEnd w:id="872"/>
    <w:bookmarkStart w:name="ua1c514df" w:id="8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中函数分为三类：①内置函数、②模块提供的函数、③自定义函数。</w:t>
      </w:r>
    </w:p>
    <w:bookmarkEnd w:id="873"/>
    <w:bookmarkStart w:name="ub987106e" w:id="874"/>
    <w:p>
      <w:pPr>
        <w:spacing w:after="50" w:line="360" w:lineRule="auto" w:beforeLines="100"/>
        <w:ind w:left="0"/>
        <w:jc w:val="left"/>
      </w:pPr>
      <w:bookmarkStart w:name="xuqvq" w:id="875"/>
      <w:r>
        <w:rPr>
          <w:rFonts w:eastAsia="宋体" w:ascii="宋体"/>
        </w:rPr>
        <w:drawing>
          <wp:inline distT="0" distB="0" distL="0" distR="0">
            <wp:extent cx="4842933" cy="10555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42933" cy="105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5"/>
    </w:p>
    <w:bookmarkEnd w:id="87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d04d0f4" w:id="876"/>
      <w:r>
        <w:rPr>
          <w:rFonts w:ascii="宋体" w:hAnsi="Times New Roman" w:eastAsia="宋体"/>
          <w:b/>
          <w:i w:val="false"/>
          <w:color w:val="808080"/>
          <w:sz w:val="22"/>
        </w:rPr>
        <w:t>相关官方文档：</w:t>
      </w:r>
    </w:p>
    <w:bookmarkEnd w:id="876"/>
    <w:bookmarkStart w:name="ucec4a9ec" w:id="87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内置函数：</w:t>
      </w:r>
      <w:hyperlink r:id="rId10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https://docs.python.org/zh-cn/3.13/library/functions.html</w:t>
        </w:r>
      </w:hyperlink>
    </w:p>
    <w:bookmarkEnd w:id="877"/>
    <w:bookmarkStart w:name="u56152ae4" w:id="87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模块提供的函数：</w:t>
      </w:r>
      <w:hyperlink r:id="rId10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https://docs.python.org/zh-cn/3.13/py-modindex.html</w:t>
        </w:r>
      </w:hyperlink>
    </w:p>
    <w:bookmarkEnd w:id="878"/>
    <w:p>
      <w:pPr>
        <w:spacing w:after="50" w:line="360" w:lineRule="auto" w:beforeLines="100"/>
        <w:ind w:left="0"/>
        <w:jc w:val="left"/>
      </w:pPr>
      <w:bookmarkStart w:name="u6e49ec2b" w:id="879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</w:p>
    <w:bookmarkEnd w:id="879"/>
    <w:bookmarkStart w:name="u968a0157" w:id="880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内置函数与模块提供的函数， Python 都已经提前定义完毕，我们只管调用即可。</w:t>
      </w:r>
    </w:p>
    <w:bookmarkEnd w:id="880"/>
    <w:bookmarkStart w:name="ub8e320b9" w:id="88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本章主要讲解自定义函数，对于内置函数和模块提供的函数，后面用到哪个讲哪个。</w:t>
      </w:r>
    </w:p>
    <w:bookmarkEnd w:id="881"/>
    <w:bookmarkStart w:name="aNrqB" w:id="8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基本使用</w:t>
      </w:r>
    </w:p>
    <w:bookmarkEnd w:id="882"/>
    <w:bookmarkStart w:name="hm64C" w:id="8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定义函数</w:t>
      </w:r>
    </w:p>
    <w:bookmarkEnd w:id="883"/>
    <w:bookmarkStart w:name="u58037bbf" w:id="8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88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1e4212bf" w:id="885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如下语法格式是函数的基本定义，不涉及：接收参数和返回值。</w:t>
      </w:r>
    </w:p>
    <w:bookmarkEnd w:id="885"/>
    <w:bookmarkStart w:name="nLr1S" w:id="8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函数名():</w:t>
        <w:br/>
        <w:t xml:space="preserve">    函数体</w:t>
        <w:br/>
        <w:t xml:space="preserve">    函数体</w:t>
        <w:br/>
      </w:r>
    </w:p>
    <w:bookmarkEnd w:id="886"/>
    <w:bookmarkStart w:name="u261d5f98" w:id="8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语法图解：</w:t>
      </w:r>
    </w:p>
    <w:bookmarkEnd w:id="887"/>
    <w:bookmarkStart w:name="u6c06dfb9" w:id="888"/>
    <w:p>
      <w:pPr>
        <w:spacing w:after="50" w:line="360" w:lineRule="auto" w:beforeLines="100"/>
        <w:ind w:left="0"/>
        <w:jc w:val="left"/>
      </w:pPr>
      <w:bookmarkStart w:name="L44eT" w:id="889"/>
      <w:r>
        <w:rPr>
          <w:rFonts w:eastAsia="宋体" w:ascii="宋体"/>
        </w:rPr>
        <w:drawing>
          <wp:inline distT="0" distB="0" distL="0" distR="0">
            <wp:extent cx="4267200" cy="13739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7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9"/>
    </w:p>
    <w:bookmarkEnd w:id="888"/>
    <w:bookmarkStart w:name="u77a96885" w:id="8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说明：</w:t>
      </w:r>
    </w:p>
    <w:bookmarkEnd w:id="890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bookmarkStart w:name="ud8c876f1" w:id="891"/>
      <w:r>
        <w:rPr>
          <w:rFonts w:ascii="宋体" w:hAnsi="Times New Roman" w:eastAsia="宋体"/>
          <w:b w:val="false"/>
          <w:i w:val="false"/>
          <w:color w:val="000000"/>
          <w:sz w:val="22"/>
        </w:rPr>
        <w:t>定义函数的关键字是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，需要将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与函数名用空格隔开，随后紧跟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():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91"/>
    <w:bookmarkStart w:name="u38a44cf7" w:id="89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函数的命名遵循我们之前讲过的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标识符命名规范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92"/>
    <w:bookmarkStart w:name="u734ed0f3" w:id="893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函数定义完毕后，只是告诉 Python 我们定义了一个函数，可以完成某些功能，但此时函数体还没有执行，需要调用函数后，函数体才会执行！</w:t>
      </w:r>
    </w:p>
    <w:bookmarkEnd w:id="893"/>
    <w:bookmarkStart w:name="ua7cb2333" w:id="8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定义一个名为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welcome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的函数，函数体中打印两句欢迎语。</w:t>
      </w:r>
    </w:p>
    <w:bookmarkEnd w:id="894"/>
    <w:bookmarkStart w:name="C0ScH" w:id="8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</w:t>
        <w:br/>
        <w:t>def welcome():</w:t>
        <w:br/>
        <w:t xml:space="preserve">    print('欢迎来到尚硅谷课堂！')</w:t>
        <w:br/>
        <w:t xml:space="preserve">    print('尚硅谷，让天下没有难学的技术！')</w:t>
        <w:br/>
      </w:r>
    </w:p>
    <w:bookmarkEnd w:id="895"/>
    <w:bookmarkStart w:name="Tfb9V" w:id="8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调用函数</w:t>
      </w:r>
    </w:p>
    <w:bookmarkEnd w:id="896"/>
    <w:bookmarkStart w:name="uec58ee4d" w:id="8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89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81734ac" w:id="898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如下语法格式是基本调用形式，不涉及：传递参数。</w:t>
      </w:r>
    </w:p>
    <w:bookmarkEnd w:id="898"/>
    <w:bookmarkStart w:name="PkVZM" w:id="8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函数名()</w:t>
        <w:br/>
      </w:r>
    </w:p>
    <w:bookmarkEnd w:id="899"/>
    <w:bookmarkStart w:name="u54082eea" w:id="9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语法图解：</w:t>
      </w:r>
    </w:p>
    <w:bookmarkEnd w:id="900"/>
    <w:bookmarkStart w:name="ud1c0eeec" w:id="901"/>
    <w:p>
      <w:pPr>
        <w:spacing w:after="50" w:line="360" w:lineRule="auto" w:beforeLines="100"/>
        <w:ind w:left="0"/>
        <w:jc w:val="left"/>
      </w:pPr>
      <w:bookmarkStart w:name="xk9k6" w:id="902"/>
      <w:r>
        <w:rPr>
          <w:rFonts w:eastAsia="宋体" w:ascii="宋体"/>
        </w:rPr>
        <w:drawing>
          <wp:inline distT="0" distB="0" distL="0" distR="0">
            <wp:extent cx="1337733" cy="11106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7733" cy="11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2"/>
    </w:p>
    <w:bookmarkEnd w:id="901"/>
    <w:bookmarkStart w:name="u798f73f1" w:id="9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：编写代码，调用我们刚才定义的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welcome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函数。</w:t>
      </w:r>
    </w:p>
    <w:bookmarkEnd w:id="903"/>
    <w:bookmarkStart w:name="lhSwk" w:id="9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</w:t>
        <w:br/>
        <w:t>def welcome():</w:t>
        <w:br/>
        <w:t xml:space="preserve">    print('欢迎来到尚硅谷课堂！')</w:t>
        <w:br/>
        <w:t xml:space="preserve">    print('尚硅谷，让天下没有难学的技术！')</w:t>
        <w:br/>
        <w:t/>
        <w:br/>
        <w:t># 调用函数（让函数中的代码运行起来）</w:t>
        <w:br/>
        <w:t>welcome()</w:t>
        <w:br/>
        <w:t>welcome()</w:t>
        <w:br/>
        <w:t>welcome()</w:t>
        <w:br/>
      </w:r>
    </w:p>
    <w:bookmarkEnd w:id="904"/>
    <w:p>
      <w:pPr>
        <w:spacing w:after="50" w:line="360" w:lineRule="auto" w:beforeLines="100"/>
        <w:ind w:left="0"/>
        <w:jc w:val="left"/>
      </w:pPr>
      <w:bookmarkStart w:name="ub188d0c5" w:id="905"/>
      <w:r>
        <w:rPr>
          <w:rFonts w:ascii="宋体" w:hAnsi="Times New Roman" w:eastAsia="宋体"/>
          <w:b/>
          <w:i w:val="false"/>
          <w:color w:val="df2a3f"/>
          <w:sz w:val="22"/>
        </w:rPr>
        <w:t>⚠️</w:t>
      </w:r>
      <w:r>
        <w:rPr>
          <w:rFonts w:ascii="宋体" w:hAnsi="Times New Roman" w:eastAsia="宋体"/>
          <w:b/>
          <w:i w:val="false"/>
          <w:color w:val="df2a3f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函数必须先定义再调用。</w:t>
      </w:r>
    </w:p>
    <w:bookmarkEnd w:id="905"/>
    <w:bookmarkStart w:name="LSQtG" w:id="9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参数</w:t>
      </w:r>
    </w:p>
    <w:bookmarkEnd w:id="906"/>
    <w:bookmarkStart w:name="KQ9s9" w:id="9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参数的作用</w:t>
      </w:r>
    </w:p>
    <w:bookmarkEnd w:id="907"/>
    <w:bookmarkStart w:name="u3611d7b8" w:id="9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参数可以让函数接收外部传入的数据，能让函数更具通用性和灵活性，比如下面的这个需求：</w:t>
      </w:r>
    </w:p>
    <w:bookmarkEnd w:id="908"/>
    <w:p>
      <w:pPr>
        <w:spacing w:after="50" w:line="360" w:lineRule="auto" w:beforeLines="100"/>
        <w:ind w:left="0"/>
        <w:jc w:val="left"/>
      </w:pPr>
      <w:bookmarkStart w:name="u85c83976" w:id="909"/>
      <w:r>
        <w:rPr>
          <w:rFonts w:ascii="宋体" w:hAnsi="Times New Roman" w:eastAsia="宋体"/>
          <w:b/>
          <w:i w:val="false"/>
          <w:color w:val="000000"/>
          <w:sz w:val="22"/>
        </w:rPr>
        <w:t>📒</w:t>
      </w:r>
      <w:r>
        <w:rPr>
          <w:rFonts w:ascii="宋体" w:hAnsi="Times New Roman" w:eastAsia="宋体"/>
          <w:b/>
          <w:i w:val="false"/>
          <w:color w:val="000000"/>
          <w:sz w:val="22"/>
        </w:rPr>
        <w:t>需求：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定义一个名为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order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的函数，在函数体中打印用户的点餐信息。</w:t>
      </w:r>
    </w:p>
    <w:bookmarkEnd w:id="909"/>
    <w:bookmarkStart w:name="ub53371e1" w:id="9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用如下代码实现，就会面临两个问题：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①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每次的点餐数量只能是一份。</w:t>
      </w:r>
      <w:r>
        <w:rPr>
          <w:rFonts w:ascii="宋体" w:hAnsi="Times New Roman" w:eastAsia="宋体"/>
          <w:b/>
          <w:i w:val="false"/>
          <w:color w:val="000000"/>
          <w:sz w:val="22"/>
        </w:rPr>
        <w:t>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每次点的菜品只能是辣椒炒肉。</w:t>
      </w:r>
    </w:p>
    <w:bookmarkEnd w:id="910"/>
    <w:bookmarkStart w:name="Pz8qO" w:id="9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</w:t>
        <w:br/>
        <w:t>def order():</w:t>
        <w:br/>
        <w:t xml:space="preserve">    num = 1</w:t>
        <w:br/>
        <w:t xml:space="preserve">    dish = '辣椒炒肉'</w:t>
        <w:br/>
        <w:t xml:space="preserve">    print(f'您点的是：{num}份 {dish}')</w:t>
        <w:br/>
        <w:t/>
        <w:br/>
        <w:t># 调用函数</w:t>
        <w:br/>
        <w:t>order()</w:t>
        <w:br/>
      </w:r>
    </w:p>
    <w:bookmarkEnd w:id="911"/>
    <w:bookmarkStart w:name="ub9a58f26" w:id="9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但如果在上述代码的基础上，使用参数，就可以灵活修改点餐数量和菜品，写法如下：</w:t>
      </w:r>
    </w:p>
    <w:bookmarkEnd w:id="912"/>
    <w:bookmarkStart w:name="ZIBiy" w:id="9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定义函数（定义的同时：声明需要两个参数，分别是：菜品数量 num，和菜品名称 dish）</w:t>
        <w:br/>
        <w:t>def order(num, dish):</w:t>
        <w:br/>
        <w:t xml:space="preserve">    print(f'您点的是：{num}份 {dish}')</w:t>
        <w:br/>
        <w:t xml:space="preserve">    print(f'{dish}可是很好吃的！')</w:t>
        <w:br/>
        <w:t xml:space="preserve">    print(f'你只点了{num}份，够吃吗？\n')</w:t>
        <w:br/>
        <w:t/>
        <w:br/>
        <w:t># 调用函数（调用的同时：传递了两个值）</w:t>
        <w:br/>
        <w:t>order(1, '辣椒炒肉')</w:t>
        <w:br/>
        <w:t>order(2, '辣子鸡')</w:t>
        <w:br/>
      </w:r>
    </w:p>
    <w:bookmarkEnd w:id="913"/>
    <w:bookmarkStart w:name="PAjZy" w:id="9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实参与形参</w:t>
      </w:r>
    </w:p>
    <w:bookmarkEnd w:id="914"/>
    <w:bookmarkStart w:name="u93bf2074" w:id="9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在使用函数时，要注意区分『形参』与『实参』。</w:t>
      </w:r>
    </w:p>
    <w:bookmarkEnd w:id="915"/>
    <w:bookmarkStart w:name="u401a3ff1" w:id="916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262626"/>
          <w:sz w:val="22"/>
        </w:rPr>
        <w:t>形参（形式参数）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：在定义函数时，用来接收数据的变量叫形参，形参是函数定义者设置的。</w:t>
      </w:r>
    </w:p>
    <w:bookmarkEnd w:id="916"/>
    <w:bookmarkStart w:name="u7a216c76" w:id="917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262626"/>
          <w:sz w:val="22"/>
        </w:rPr>
        <w:t>实参（实际参数）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：在调用函数时，给函数传递的具体值叫实参，实参是函数调用者提供的。</w:t>
      </w:r>
    </w:p>
    <w:bookmarkEnd w:id="917"/>
    <w:bookmarkStart w:name="ue4ca20ee" w:id="918"/>
    <w:p>
      <w:pPr>
        <w:spacing w:after="50" w:line="360" w:lineRule="auto" w:beforeLines="100"/>
        <w:ind w:left="0"/>
        <w:jc w:val="left"/>
      </w:pPr>
      <w:bookmarkStart w:name="WB98G" w:id="919"/>
      <w:r>
        <w:rPr>
          <w:rFonts w:eastAsia="宋体" w:ascii="宋体"/>
        </w:rPr>
        <w:drawing>
          <wp:inline distT="0" distB="0" distL="0" distR="0">
            <wp:extent cx="3064933" cy="17587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64933" cy="175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9"/>
    </w:p>
    <w:bookmarkEnd w:id="918"/>
    <w:p>
      <w:pPr>
        <w:spacing w:after="50" w:line="360" w:lineRule="auto" w:beforeLines="100"/>
        <w:ind w:left="0"/>
        <w:jc w:val="left"/>
      </w:pPr>
      <w:bookmarkStart w:name="u6a06fad7" w:id="920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：形参存储的到底是什么数据，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要看调用者传递的实参具体是什么。</w:t>
      </w:r>
    </w:p>
    <w:bookmarkEnd w:id="920"/>
    <w:p>
      <w:pPr>
        <w:spacing w:after="50" w:line="360" w:lineRule="auto" w:beforeLines="100"/>
        <w:ind w:left="0"/>
        <w:jc w:val="left"/>
      </w:pPr>
      <w:bookmarkStart w:name="uf1970f1c" w:id="921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ad1a2b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形参的使用范围仅限函数体内。</w:t>
      </w:r>
    </w:p>
    <w:bookmarkEnd w:id="921"/>
    <w:bookmarkStart w:name="U8u51" w:id="9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位置参数</w:t>
      </w:r>
    </w:p>
    <w:bookmarkEnd w:id="922"/>
    <w:bookmarkStart w:name="u4da36655" w:id="9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位置参数：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调用函数时，根据参数在函数定义时出现的顺序，把实参的值，依次传递给对应的形参。</w:t>
      </w:r>
    </w:p>
    <w:bookmarkEnd w:id="923"/>
    <w:p>
      <w:pPr>
        <w:spacing w:after="50" w:line="360" w:lineRule="auto" w:beforeLines="100"/>
        <w:ind w:left="0"/>
        <w:jc w:val="left"/>
      </w:pPr>
      <w:bookmarkStart w:name="u591261dc" w:id="924"/>
      <w:r>
        <w:rPr>
          <w:rFonts w:ascii="宋体" w:hAnsi="Times New Roman" w:eastAsia="宋体"/>
          <w:b w:val="false"/>
          <w:i w:val="false"/>
          <w:color w:val="000000"/>
          <w:sz w:val="22"/>
        </w:rPr>
        <w:t>例如在上一小节所写的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order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函数，就是在使用位置参数，其中形参与实参的对应关系如下图：</w:t>
      </w:r>
    </w:p>
    <w:bookmarkEnd w:id="924"/>
    <w:bookmarkStart w:name="ucdd0ac36" w:id="925"/>
    <w:p>
      <w:pPr>
        <w:spacing w:after="50" w:line="360" w:lineRule="auto" w:beforeLines="100"/>
        <w:ind w:left="0"/>
        <w:jc w:val="left"/>
      </w:pPr>
      <w:bookmarkStart w:name="zEjht" w:id="926"/>
      <w:r>
        <w:rPr>
          <w:rFonts w:eastAsia="宋体" w:ascii="宋体"/>
        </w:rPr>
        <w:drawing>
          <wp:inline distT="0" distB="0" distL="0" distR="0">
            <wp:extent cx="3081867" cy="6778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81867" cy="6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26"/>
    </w:p>
    <w:bookmarkEnd w:id="925"/>
    <w:p>
      <w:pPr>
        <w:spacing w:after="50" w:line="360" w:lineRule="auto" w:beforeLines="100"/>
        <w:ind w:left="0"/>
        <w:jc w:val="left"/>
      </w:pPr>
      <w:bookmarkStart w:name="u778e2e9c" w:id="927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在使用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『位置参数』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时，实参的个数与顺序，必须和形参保持一致！</w:t>
      </w:r>
    </w:p>
    <w:bookmarkEnd w:id="927"/>
    <w:bookmarkStart w:name="kylNe" w:id="9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order(num, dish):</w:t>
        <w:br/>
        <w:t xml:space="preserve">    print(f'您点的是：{num}份 {dish}')</w:t>
        <w:br/>
        <w:t xml:space="preserve">    print(f'{dish}可是很好吃的！')</w:t>
        <w:br/>
        <w:t xml:space="preserve">    print(f'你只点了{num}份，够吃吗？\n')</w:t>
        <w:br/>
        <w:t/>
        <w:br/>
        <w:t># 以下是错误示范</w:t>
        <w:br/>
        <w:t>order(3)  # 参数少了</w:t>
        <w:br/>
        <w:t>order(4, '宫保鸡丁', 7)  # 参数多了</w:t>
        <w:br/>
        <w:t>order('宫保鸡丁', 4)  # 实参顺序没有和形参保持一致，不会报错，但会造成数据错乱。</w:t>
        <w:br/>
      </w:r>
    </w:p>
    <w:bookmarkEnd w:id="928"/>
    <w:bookmarkStart w:name="AOZxB" w:id="9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3.4. </w:t>
      </w:r>
      <w:r>
        <w:rPr>
          <w:rFonts w:ascii="宋体" w:hAnsi="Times New Roman" w:eastAsia="宋体"/>
        </w:rPr>
        <w:t>关键字参数</w:t>
      </w:r>
    </w:p>
    <w:bookmarkEnd w:id="929"/>
    <w:bookmarkStart w:name="u60532675" w:id="9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关键字参数：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函数调用时通过</w:t>
      </w:r>
      <w:r>
        <w:rPr>
          <w:rFonts w:ascii="宋体" w:hAnsi="Courier New" w:eastAsia="宋体"/>
          <w:b/>
          <w:i w:val="false"/>
          <w:color w:val="000000"/>
          <w:sz w:val="22"/>
        </w:rPr>
        <w:t>形参名 = 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的形式传递的参数，就是关键字参数。</w:t>
      </w:r>
    </w:p>
    <w:bookmarkEnd w:id="930"/>
    <w:bookmarkStart w:name="uc978561f" w:id="9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关键字参数的优势是：不受顺序限制。</w:t>
      </w:r>
    </w:p>
    <w:bookmarkEnd w:id="931"/>
    <w:bookmarkStart w:name="QCvKI" w:id="9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</w:t>
        <w:br/>
        <w:t>def greet(name, gender, age, height):</w:t>
        <w:br/>
        <w:t xml:space="preserve">    print(f'我叫{name}，性别{gender}，年龄是{age}，身高是{height}cm')</w:t>
        <w:br/>
        <w:t/>
        <w:br/>
        <w:t># 调用函数（使用关键字参数）</w:t>
        <w:br/>
        <w:t>greet(name='张三', gender='男', age=18, height=172)</w:t>
        <w:br/>
        <w:t>greet(height=172, age = 18, gender='男', name='张三')</w:t>
        <w:br/>
      </w:r>
    </w:p>
    <w:bookmarkEnd w:id="932"/>
    <w:p>
      <w:pPr>
        <w:spacing w:after="50" w:line="360" w:lineRule="auto" w:beforeLines="100"/>
        <w:ind w:left="0"/>
        <w:jc w:val="left"/>
      </w:pPr>
      <w:bookmarkStart w:name="ube62df21" w:id="933"/>
      <w:r>
        <w:rPr>
          <w:rFonts w:ascii="宋体" w:hAnsi="Times New Roman" w:eastAsia="宋体"/>
          <w:b w:val="false"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『位置参数』和『关键字参数』可以混用，但『位置参数』必须写在『关键字参数』之前！</w:t>
      </w:r>
    </w:p>
    <w:bookmarkEnd w:id="933"/>
    <w:bookmarkStart w:name="txPwq" w:id="9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正确使用方式</w:t>
        <w:br/>
        <w:t>greet('张三', '男', height=172, age=18)</w:t>
        <w:br/>
        <w:t/>
        <w:br/>
        <w:t># 错误示例</w:t>
        <w:br/>
        <w:t>greet(height=172, age=18, '张三', '男')</w:t>
        <w:br/>
        <w:t>greet(name='张三', '男', 18, 172)</w:t>
        <w:br/>
        <w:t>greet(name='张三', '男', age=18, 172)</w:t>
        <w:br/>
        <w:t>greet(height=172, age=18, gender='男', name='张三', age=19)</w:t>
        <w:br/>
        <w:t>greet(height=172, age=18, gender='男', name='张三', school='尚硅谷')</w:t>
        <w:br/>
      </w:r>
    </w:p>
    <w:bookmarkEnd w:id="934"/>
    <w:bookmarkStart w:name="PmPKL" w:id="9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3.5. </w:t>
      </w:r>
      <w:r>
        <w:rPr>
          <w:rFonts w:ascii="宋体" w:hAnsi="Times New Roman" w:eastAsia="宋体"/>
        </w:rPr>
        <w:t>限制传参方式</w:t>
      </w:r>
    </w:p>
    <w:bookmarkEnd w:id="935"/>
    <w:bookmarkStart w:name="ua2e50289" w:id="9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具体限制方式：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前面只能用『位置参数』，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后面只能用『关键字参数』</w:t>
      </w:r>
      <w:r>
        <w:rPr>
          <w:rFonts w:ascii="宋体" w:hAnsi="Times New Roman" w:eastAsia="宋体"/>
          <w:b/>
          <w:i w:val="false"/>
          <w:color w:val="000000"/>
          <w:sz w:val="22"/>
        </w:rPr>
        <w:t>。</w:t>
      </w:r>
    </w:p>
    <w:bookmarkEnd w:id="936"/>
    <w:bookmarkStart w:name="Al1fu" w:id="9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定义函数（使用/和*限制传参方式）</w:t>
        <w:br/>
        <w:t>def greet(name, /, gender, *, age, height):</w:t>
        <w:br/>
        <w:t xml:space="preserve">    print(f'我叫{name}，性别{gender}，年龄是{age}，身高是{height}cm')</w:t>
        <w:br/>
        <w:t/>
        <w:br/>
        <w:t># 正确示例</w:t>
        <w:br/>
        <w:t>greet('张三', '男', age=18, height=172)</w:t>
        <w:br/>
        <w:t>greet('张三', gender='男', age=18, height=172)</w:t>
        <w:br/>
        <w:t/>
        <w:br/>
        <w:t># 错误示例</w:t>
        <w:br/>
        <w:t>greet(name='张三', gender='男', age=18, height=172)</w:t>
        <w:br/>
        <w:t>greet('张三', '男', 18, height=172)</w:t>
        <w:br/>
      </w:r>
    </w:p>
    <w:bookmarkEnd w:id="937"/>
    <w:bookmarkStart w:name="IpXgi" w:id="9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3.6. </w:t>
      </w:r>
      <w:r>
        <w:rPr>
          <w:rFonts w:ascii="宋体" w:hAnsi="Times New Roman" w:eastAsia="宋体"/>
        </w:rPr>
        <w:t>参数默认值</w:t>
      </w:r>
    </w:p>
    <w:bookmarkEnd w:id="938"/>
    <w:bookmarkStart w:name="u270420c2" w:id="9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在定义函数时，可以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通过</w:t>
      </w:r>
      <w:r>
        <w:rPr>
          <w:rFonts w:ascii="宋体" w:hAnsi="Courier New" w:eastAsia="宋体"/>
          <w:b/>
          <w:i w:val="false"/>
          <w:color w:val="262626"/>
          <w:sz w:val="22"/>
        </w:rPr>
        <w:t>形参名 = 值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的形式，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为形参设置一个默认值，这样就可以实现：</w:t>
      </w:r>
    </w:p>
    <w:bookmarkEnd w:id="939"/>
    <w:bookmarkStart w:name="uece10f91" w:id="940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若调用函数时</w:t>
      </w:r>
      <w:r>
        <w:rPr>
          <w:rFonts w:ascii="宋体" w:hAnsi="Times New Roman" w:eastAsia="宋体"/>
          <w:b/>
          <w:i w:val="false"/>
          <w:color w:val="ad1a2b"/>
          <w:sz w:val="22"/>
        </w:rPr>
        <w:t>没有传入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该参数的值，就使用默认值。</w:t>
      </w:r>
    </w:p>
    <w:bookmarkEnd w:id="940"/>
    <w:bookmarkStart w:name="u0bb2721b" w:id="941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若调用函数时</w:t>
      </w:r>
      <w:r>
        <w:rPr>
          <w:rFonts w:ascii="宋体" w:hAnsi="Times New Roman" w:eastAsia="宋体"/>
          <w:b/>
          <w:i w:val="false"/>
          <w:color w:val="5c8d07"/>
          <w:sz w:val="22"/>
        </w:rPr>
        <w:t>传入了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该参数的值，就使用传入的值。</w:t>
      </w:r>
    </w:p>
    <w:bookmarkEnd w:id="941"/>
    <w:bookmarkStart w:name="sg9rK" w:id="9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定义函数（设置参数默认值）</w:t>
        <w:br/>
        <w:t>def greet(name, gender, age, height, msg='你好'):</w:t>
        <w:br/>
        <w:t xml:space="preserve">    print(f'我叫{name}，性别{gender}，年龄是{age}，身高是{height}cm')</w:t>
        <w:br/>
        <w:t xml:space="preserve">    print(f'我想说：{msg}')</w:t>
        <w:br/>
        <w:t xml:space="preserve">    </w:t>
        <w:br/>
        <w:t># 调用函数</w:t>
        <w:br/>
        <w:t>greet('张三', '男', 18, 172)</w:t>
        <w:br/>
        <w:t>greet('张三', '男', 18, 172, 'hello')</w:t>
        <w:br/>
        <w:t>greet('张三', '男', 18, 172, msg='hello')</w:t>
        <w:br/>
      </w:r>
    </w:p>
    <w:bookmarkEnd w:id="942"/>
    <w:p>
      <w:pPr>
        <w:spacing w:after="50" w:line="360" w:lineRule="auto" w:beforeLines="100"/>
        <w:ind w:left="0"/>
        <w:jc w:val="left"/>
      </w:pPr>
      <w:bookmarkStart w:name="ua359aab7" w:id="943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定义函数时，『默认参数』必须放在『必选参数』的后面，或者换一种说法就是：某个形参，一旦设置了默认值，那它后面的所有形参，也必须要写默认值！</w:t>
      </w:r>
    </w:p>
    <w:bookmarkEnd w:id="943"/>
    <w:bookmarkStart w:name="u1c4df7d1" w:id="9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例如：下面的代码中，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msg='你好'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这个默认参数，居然写在了位置参数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height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前面，所以就会报错。</w:t>
      </w:r>
    </w:p>
    <w:bookmarkEnd w:id="944"/>
    <w:bookmarkStart w:name="W7cdB" w:id="9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定义函数（设置参数默认值的错误示例）</w:t>
        <w:br/>
        <w:t>def greet(name, gender, age,  msg='你好', height):</w:t>
        <w:br/>
        <w:t xml:space="preserve">    print(f'我叫{name}，性别{gender}，年龄是{age}，身高是{height}cm')</w:t>
        <w:br/>
        <w:t xml:space="preserve">    print(f'我想说：{msg}')</w:t>
        <w:br/>
      </w:r>
    </w:p>
    <w:bookmarkEnd w:id="945"/>
    <w:bookmarkStart w:name="cm9DM" w:id="9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3.7. </w:t>
      </w:r>
      <w:r>
        <w:rPr>
          <w:rFonts w:ascii="宋体" w:hAnsi="Times New Roman" w:eastAsia="宋体"/>
        </w:rPr>
        <w:t>可变参数</w:t>
      </w:r>
    </w:p>
    <w:bookmarkEnd w:id="946"/>
    <w:bookmarkStart w:name="ua9e099b8" w:id="9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在定义函数时，如果不确定会传入多少个参数，那就可以使用可变参数，具体写法有两种：</w:t>
      </w:r>
    </w:p>
    <w:bookmarkEnd w:id="947"/>
    <w:bookmarkStart w:name="u76f4ae03" w:id="948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*形参名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来接收任意数量的『位置参数』，多个位置参数最终会被打包成一个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元组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』。</w:t>
      </w:r>
    </w:p>
    <w:bookmarkEnd w:id="948"/>
    <w:bookmarkStart w:name="ucd7a6bd5" w:id="949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**形参名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来接收任意数量的『关键字参数』，多个关键字参数最终会被打包成一个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字典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』。</w:t>
      </w:r>
    </w:p>
    <w:bookmarkEnd w:id="949"/>
    <w:p>
      <w:pPr>
        <w:spacing w:after="50" w:line="360" w:lineRule="auto" w:beforeLines="100"/>
        <w:ind w:left="0"/>
        <w:jc w:val="left"/>
      </w:pPr>
      <w:bookmarkStart w:name="uabc0839d" w:id="950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元组和字典都是新的数据类型，后面才会讲，但没关系，这不耽误大家理解本小节的内容。</w:t>
      </w:r>
    </w:p>
    <w:bookmarkEnd w:id="950"/>
    <w:bookmarkStart w:name="m2ekL" w:id="9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定义函数（使用*args去接收：可变位置参数，args只是大家习惯这么写，当然也可以换成其他变量）</w:t>
        <w:br/>
        <w:t>def test1(*args):</w:t>
        <w:br/>
        <w:t xml:space="preserve">    # 此处args的值，是一种新的数据类型，叫：元组，我们下一章就去讲元组</w:t>
        <w:br/>
        <w:t xml:space="preserve">    print(args)</w:t>
        <w:br/>
        <w:t/>
        <w:br/>
        <w:t># 调用函数</w:t>
        <w:br/>
        <w:t>test1('张三', '男', 18, 172)</w:t>
        <w:br/>
      </w:r>
    </w:p>
    <w:bookmarkEnd w:id="951"/>
    <w:bookmarkStart w:name="swwGs" w:id="9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定义函数（使用**kwargs去接收：可变关键字参数，kwargs只是大家习惯这么写，当然也可以换成其他变量）</w:t>
        <w:br/>
        <w:t>def test2(**kwargs):</w:t>
        <w:br/>
        <w:t xml:space="preserve">    # 此处kwargs的值，是一种新的数据类型，叫：字典，我们下一章就去讲字典</w:t>
        <w:br/>
        <w:t xml:space="preserve">    print(kwargs)</w:t>
        <w:br/>
        <w:t/>
        <w:br/>
        <w:t># 调用函数</w:t>
        <w:br/>
        <w:t>test2(name='张三', gender='男', age=18, height=172)</w:t>
        <w:br/>
      </w:r>
    </w:p>
    <w:bookmarkEnd w:id="952"/>
    <w:bookmarkStart w:name="u1d708b45" w:id="9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『可变位置参数』和『可变关键字参数』，可以同时使用，但必须要</w:t>
      </w:r>
      <w:r>
        <w:rPr>
          <w:rFonts w:ascii="宋体" w:hAnsi="Times New Roman" w:eastAsia="宋体"/>
          <w:b/>
          <w:i w:val="false"/>
          <w:color w:val="ad1a2b"/>
          <w:sz w:val="22"/>
        </w:rPr>
        <w:t>先写</w:t>
      </w:r>
      <w:r>
        <w:rPr>
          <w:rFonts w:ascii="宋体" w:hAnsi="Times New Roman" w:eastAsia="宋体"/>
          <w:b/>
          <w:i w:val="false"/>
          <w:color w:val="000000"/>
          <w:sz w:val="22"/>
        </w:rPr>
        <w:t>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可变位置参数</w:t>
      </w:r>
      <w:r>
        <w:rPr>
          <w:rFonts w:ascii="宋体" w:hAnsi="Times New Roman" w:eastAsia="宋体"/>
          <w:b/>
          <w:i w:val="false"/>
          <w:color w:val="000000"/>
          <w:sz w:val="22"/>
        </w:rPr>
        <w:t>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953"/>
    <w:bookmarkStart w:name="UiMOa" w:id="9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定义函数（同时使用：可变位置参数、可变关键字参数）</w:t>
        <w:br/>
        <w:t>def test3(a, b, *args, c='尚硅谷', **kwargs):</w:t>
        <w:br/>
        <w:t xml:space="preserve">    print(a)</w:t>
        <w:br/>
        <w:t xml:space="preserve">    print(b)</w:t>
        <w:br/>
        <w:t xml:space="preserve">    print(c)</w:t>
        <w:br/>
        <w:t xml:space="preserve">    print(args)</w:t>
        <w:br/>
        <w:t xml:space="preserve">    print(kwargs)</w:t>
        <w:br/>
        <w:t># 调用函数</w:t>
        <w:br/>
        <w:t>test3('张三', '男', '抽烟', '喝酒', age=18, height=172)</w:t>
        <w:br/>
      </w:r>
    </w:p>
    <w:bookmarkEnd w:id="954"/>
    <w:bookmarkStart w:name="raP25" w:id="9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3.8. </w:t>
      </w:r>
      <w:r>
        <w:rPr>
          <w:rFonts w:ascii="宋体" w:hAnsi="Times New Roman" w:eastAsia="宋体"/>
        </w:rPr>
        <w:t>特殊的字面量 None</w:t>
      </w:r>
    </w:p>
    <w:bookmarkEnd w:id="955"/>
    <w:bookmarkStart w:name="u5efb80e7" w:id="9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None 是一个特殊的字面量，用来表示：空值、无值、无意义。</w:t>
      </w:r>
    </w:p>
    <w:bookmarkEnd w:id="956"/>
    <w:bookmarkStart w:name="u0596b760" w:id="9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 = 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的含义是 —— 我先定义一个变量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，但目前还不知道它会存储什么类型的值，那能不能写成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 = 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呢？这要看具体情况：</w:t>
      </w:r>
    </w:p>
    <w:bookmarkEnd w:id="957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bookmarkStart w:name="ud2ea597a" w:id="95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如果确定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之后会存放数值类型的数据，那这样写是可以的。</w:t>
      </w:r>
    </w:p>
    <w:bookmarkEnd w:id="958"/>
    <w:bookmarkStart w:name="u805c5fe7" w:id="959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但如果还不确定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将来会存放什么类型的数据，最好不要写成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msg = 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，否则可能会误导别人以为它一定是数值类型。</w:t>
      </w:r>
    </w:p>
    <w:bookmarkEnd w:id="959"/>
    <w:bookmarkStart w:name="ue2d83698" w:id="9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所以使用 None 更加中立、开放，因为它不暗示变量的类型。</w:t>
      </w:r>
    </w:p>
    <w:bookmarkEnd w:id="96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4f87cf05" w:id="961"/>
      <w:r>
        <w:rPr>
          <w:rFonts w:ascii="宋体" w:hAnsi="Times New Roman" w:eastAsia="宋体"/>
          <w:b w:val="false"/>
          <w:i w:val="false"/>
          <w:color w:val="808080"/>
          <w:sz w:val="22"/>
        </w:rPr>
        <w:t>None 的官方文档：</w:t>
      </w:r>
      <w:hyperlink r:id="rId10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https://docs.python.org/zh-cn/3.13/library/constants.html#None</w:t>
        </w:r>
      </w:hyperlink>
    </w:p>
    <w:bookmarkEnd w:id="961"/>
    <w:p>
      <w:pPr>
        <w:spacing w:after="50" w:line="360" w:lineRule="auto" w:beforeLines="100"/>
        <w:ind w:left="0"/>
        <w:jc w:val="left"/>
      </w:pPr>
      <w:bookmarkStart w:name="ub637ccfe" w:id="962"/>
      <w:r>
        <w:rPr>
          <w:rFonts w:ascii="宋体" w:hAnsi="Times New Roman" w:eastAsia="宋体"/>
          <w:b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/>
          <w:i w:val="false"/>
          <w:color w:val="000000"/>
          <w:sz w:val="22"/>
        </w:rPr>
        <w:t>几个关键点：</w:t>
      </w:r>
    </w:p>
    <w:bookmarkEnd w:id="962"/>
    <w:bookmarkStart w:name="u276508c6" w:id="963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的类型是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963"/>
    <w:bookmarkStart w:name="ud6a1c556" w:id="964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262626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出现在布尔判断中(</w:t>
      </w:r>
      <w:r>
        <w:rPr>
          <w:rFonts w:ascii="宋体" w:hAnsi="Courier New" w:eastAsia="宋体"/>
          <w:b w:val="false"/>
          <w:i w:val="false"/>
          <w:color w:val="262626"/>
          <w:sz w:val="22"/>
        </w:rPr>
        <w:t>if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判断条件、</w:t>
      </w:r>
      <w:r>
        <w:rPr>
          <w:rFonts w:ascii="宋体" w:hAnsi="Courier New" w:eastAsia="宋体"/>
          <w:b w:val="false"/>
          <w:i w:val="false"/>
          <w:color w:val="262626"/>
          <w:sz w:val="22"/>
        </w:rPr>
        <w:t>while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循环条件)，会被当作</w:t>
      </w:r>
      <w:r>
        <w:rPr>
          <w:rFonts w:ascii="宋体" w:hAnsi="Courier New" w:eastAsia="宋体"/>
          <w:b w:val="false"/>
          <w:i w:val="false"/>
          <w:color w:val="262626"/>
          <w:sz w:val="22"/>
        </w:rPr>
        <w:t>False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来处理。</w:t>
      </w:r>
    </w:p>
    <w:bookmarkEnd w:id="964"/>
    <w:bookmarkStart w:name="u6be602b7" w:id="965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不能参与任何数学运算，也不能与字符串拼接。</w:t>
      </w:r>
    </w:p>
    <w:bookmarkEnd w:id="965"/>
    <w:bookmarkStart w:name="uc5b55f42" w:id="966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不给函数设置返回值，那函数默认就会返回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</w:p>
    <w:bookmarkEnd w:id="966"/>
    <w:bookmarkStart w:name="uec04fc47" w:id="96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出现最多的两个场景：</w:t>
      </w:r>
    </w:p>
    <w:bookmarkEnd w:id="967"/>
    <w:p>
      <w:pPr>
        <w:spacing w:after="50" w:line="360" w:lineRule="auto" w:beforeLines="100"/>
        <w:ind w:left="0"/>
        <w:jc w:val="left"/>
      </w:pPr>
      <w:bookmarkStart w:name="u85818244" w:id="968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函数中没有写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，或写了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但没有返回任何内容 。</w:t>
      </w:r>
    </w:p>
    <w:bookmarkEnd w:id="968"/>
    <w:bookmarkStart w:name="ueb894beb" w:id="9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变量定义时，暂时还不知道要存放什么，可以先赋值为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969"/>
    <w:bookmarkStart w:name="H9X2g" w:id="9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None是一个特殊的字面量，它表示：空值 / 无值 / 无意义。</w:t>
        <w:br/>
        <w:t>msg = None</w:t>
        <w:br/>
        <w:t/>
        <w:br/>
        <w:t># None 的类型是 NoneType。</w:t>
        <w:br/>
        <w:t>print(type(msg))</w:t>
        <w:br/>
        <w:t/>
        <w:br/>
        <w:t># None 转为布尔值是 False。</w:t>
        <w:br/>
        <w:t>print(bool(msg))</w:t>
        <w:br/>
        <w:t>if not msg:</w:t>
        <w:br/>
        <w:t xml:space="preserve">    print('你好')</w:t>
        <w:br/>
        <w:t/>
        <w:br/>
        <w:t># 不能参与数学运算，也不能与字符串拼接。</w:t>
        <w:br/>
        <w:t># result1 = msg + 1</w:t>
        <w:br/>
        <w:t># result1 = msg + 'hello'</w:t>
        <w:br/>
      </w:r>
    </w:p>
    <w:bookmarkEnd w:id="970"/>
    <w:bookmarkStart w:name="Bzkww" w:id="9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返回值</w:t>
      </w:r>
    </w:p>
    <w:bookmarkEnd w:id="971"/>
    <w:bookmarkStart w:name="zCvct" w:id="9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4.1. </w:t>
      </w:r>
      <w:r>
        <w:rPr>
          <w:rFonts w:ascii="宋体" w:hAnsi="Times New Roman" w:eastAsia="宋体"/>
        </w:rPr>
        <w:t>什么是返回值</w:t>
      </w:r>
    </w:p>
    <w:bookmarkEnd w:id="972"/>
    <w:bookmarkStart w:name="u387b6f87" w:id="9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函数返回值：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函数执行完毕后，会把执行结果交给调用者，这个执行结果就是函数的返回值。</w:t>
      </w:r>
    </w:p>
    <w:bookmarkEnd w:id="973"/>
    <w:bookmarkStart w:name="uec492cb1" w:id="9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我们之前用过的这些内置函数，都有返回值：</w:t>
      </w:r>
    </w:p>
    <w:bookmarkEnd w:id="974"/>
    <w:bookmarkStart w:name="u34ae18fd" w:id="975"/>
    <w:p>
      <w:pPr>
        <w:spacing w:after="50" w:line="360" w:lineRule="auto" w:beforeLines="100"/>
        <w:ind w:left="0"/>
        <w:jc w:val="left"/>
      </w:pPr>
      <w:bookmarkStart w:name="GRVZQ" w:id="976"/>
      <w:r>
        <w:rPr>
          <w:rFonts w:eastAsia="宋体" w:ascii="宋体"/>
        </w:rPr>
        <w:drawing>
          <wp:inline distT="0" distB="0" distL="0" distR="0">
            <wp:extent cx="2963333" cy="10352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10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76"/>
    </w:p>
    <w:bookmarkEnd w:id="975"/>
    <w:bookmarkStart w:name="ude402a27" w:id="9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对于自定义的函数，即便我们不去设置返回值，函数也会默认返回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表示空，所以如果一个函数的返回值是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的话，就也可以说：这个函数“没有”返回值。</w:t>
      </w:r>
    </w:p>
    <w:bookmarkEnd w:id="977"/>
    <w:bookmarkStart w:name="gWbqD" w:id="9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</w:t>
        <w:br/>
        <w:t>def add(n1, n2):</w:t>
        <w:br/>
        <w:t xml:space="preserve">    print(f'我收到了：{n1}、{n2}，二者相加是：{n1 + n2}')</w:t>
        <w:br/>
        <w:t xml:space="preserve">    print('add函数执行完毕了')</w:t>
        <w:br/>
        <w:t/>
        <w:br/>
        <w:t># 调用函数</w:t>
        <w:br/>
        <w:t>result = add(100, 200)</w:t>
        <w:br/>
        <w:t>print(result)  # None</w:t>
        <w:br/>
      </w:r>
    </w:p>
    <w:bookmarkEnd w:id="978"/>
    <w:bookmarkStart w:name="Hdwp5" w:id="9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4.2. </w:t>
      </w:r>
      <w:r>
        <w:rPr>
          <w:rFonts w:ascii="宋体" w:hAnsi="Times New Roman" w:eastAsia="宋体"/>
        </w:rPr>
        <w:t>如何设置返回值</w:t>
      </w:r>
    </w:p>
    <w:bookmarkEnd w:id="979"/>
    <w:bookmarkStart w:name="uac2d0cf8" w:id="9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关键字可以设置函数的返回值，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的作用有两个，分别是：</w:t>
      </w:r>
    </w:p>
    <w:bookmarkEnd w:id="980"/>
    <w:bookmarkStart w:name="u56163ea4" w:id="981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结束函数的运行。</w:t>
      </w:r>
    </w:p>
    <w:bookmarkEnd w:id="981"/>
    <w:bookmarkStart w:name="u35a316a0" w:id="982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后面的值，作为函数的返回值。</w:t>
      </w:r>
    </w:p>
    <w:bookmarkEnd w:id="982"/>
    <w:bookmarkStart w:name="hXFre" w:id="9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</w:t>
        <w:br/>
        <w:t>def add(n1, n2):</w:t>
        <w:br/>
        <w:t xml:space="preserve">    print(f'我收到了：{n1}、{n2}，二者相加是：{n1 + n2}')</w:t>
        <w:br/>
        <w:t xml:space="preserve">    print('add函数执行完毕了')</w:t>
        <w:br/>
        <w:t xml:space="preserve">    return n1 + n2</w:t>
        <w:br/>
        <w:t/>
        <w:br/>
        <w:t># 调用函数</w:t>
        <w:br/>
        <w:t>result = add(100, 200)</w:t>
        <w:br/>
        <w:t>print(result)</w:t>
        <w:br/>
        <w:t/>
        <w:br/>
        <w:t># print函数是没有返回值的</w:t>
        <w:br/>
        <w:t>res = print('hello')</w:t>
        <w:br/>
        <w:t>print(res)</w:t>
        <w:br/>
      </w:r>
    </w:p>
    <w:bookmarkEnd w:id="983"/>
    <w:bookmarkStart w:name="aPAvb" w:id="98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全局作用域 VS 局部作用域</w:t>
      </w:r>
    </w:p>
    <w:bookmarkEnd w:id="984"/>
    <w:bookmarkStart w:name="uKIKb" w:id="9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5.1. </w:t>
      </w:r>
      <w:r>
        <w:rPr>
          <w:rFonts w:ascii="宋体" w:hAnsi="Times New Roman" w:eastAsia="宋体"/>
        </w:rPr>
        <w:t>什么是作用域？</w:t>
      </w:r>
    </w:p>
    <w:bookmarkEnd w:id="985"/>
    <w:bookmarkStart w:name="u46fb7632" w:id="9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作用域就是变量能</w:t>
      </w:r>
      <w:r>
        <w:rPr>
          <w:rFonts w:ascii="宋体" w:hAnsi="Times New Roman" w:eastAsia="宋体"/>
          <w:b/>
          <w:i w:val="false"/>
          <w:color w:val="ed740c"/>
          <w:sz w:val="22"/>
        </w:rPr>
        <w:t>起作用的范围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（变量在哪里能用，在哪里不能用），Python 中有多种作用域，我们先来学习：全局作用域、局部作用域。</w:t>
      </w:r>
    </w:p>
    <w:bookmarkEnd w:id="986"/>
    <w:bookmarkStart w:name="O25fK" w:id="9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5.2. </w:t>
      </w:r>
      <w:r>
        <w:rPr>
          <w:rFonts w:ascii="宋体" w:hAnsi="Times New Roman" w:eastAsia="宋体"/>
        </w:rPr>
        <w:t>全局作用域 _ 全局变量</w:t>
      </w:r>
    </w:p>
    <w:bookmarkEnd w:id="987"/>
    <w:bookmarkStart w:name="u0b461af2" w:id="988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全局作用域：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整个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文件最外层的范围，就是全局作用域。</w:t>
      </w:r>
    </w:p>
    <w:bookmarkEnd w:id="988"/>
    <w:bookmarkStart w:name="u3462bde5" w:id="989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全局变量：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写在全局作用域中的变量，就叫：全局变量，全局变量在整个程序中都可以访问。</w:t>
      </w:r>
    </w:p>
    <w:bookmarkEnd w:id="989"/>
    <w:bookmarkStart w:name="u28de6cad" w:id="990"/>
    <w:p>
      <w:pPr>
        <w:spacing w:after="50" w:line="360" w:lineRule="auto" w:beforeLines="100"/>
        <w:ind w:left="0"/>
        <w:jc w:val="left"/>
      </w:pPr>
      <w:bookmarkStart w:name="lW5Ih" w:id="991"/>
      <w:r>
        <w:rPr>
          <w:rFonts w:eastAsia="宋体" w:ascii="宋体"/>
        </w:rPr>
        <w:drawing>
          <wp:inline distT="0" distB="0" distL="0" distR="0">
            <wp:extent cx="3539067" cy="18579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39067" cy="18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91"/>
    </w:p>
    <w:bookmarkEnd w:id="990"/>
    <w:bookmarkStart w:name="bIynk" w:id="9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5.3. </w:t>
      </w:r>
      <w:r>
        <w:rPr>
          <w:rFonts w:ascii="宋体" w:hAnsi="Times New Roman" w:eastAsia="宋体"/>
        </w:rPr>
        <w:t>局部作用域 _ 局部变量</w:t>
      </w:r>
    </w:p>
    <w:bookmarkEnd w:id="992"/>
    <w:bookmarkStart w:name="u281165e6" w:id="993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局部作用域：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函数的内部范围，就是局部作用域。 </w:t>
      </w:r>
    </w:p>
    <w:bookmarkEnd w:id="993"/>
    <w:bookmarkStart w:name="ucacba537" w:id="994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局部变量：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写在局部作用域中（函数内部）的变量，叫：局部变量，它只能在当前函数中使用。</w:t>
      </w:r>
    </w:p>
    <w:bookmarkEnd w:id="994"/>
    <w:bookmarkStart w:name="u1731a0b6" w:id="995"/>
    <w:p>
      <w:pPr>
        <w:spacing w:after="50" w:line="360" w:lineRule="auto" w:beforeLines="100"/>
        <w:ind w:left="0"/>
        <w:jc w:val="left"/>
      </w:pPr>
      <w:bookmarkStart w:name="tSF2J" w:id="996"/>
      <w:r>
        <w:rPr>
          <w:rFonts w:eastAsia="宋体" w:ascii="宋体"/>
        </w:rPr>
        <w:drawing>
          <wp:inline distT="0" distB="0" distL="0" distR="0">
            <wp:extent cx="3403600" cy="20554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0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96"/>
    </w:p>
    <w:bookmarkEnd w:id="995"/>
    <w:bookmarkStart w:name="beag4" w:id="99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5.4. </w:t>
      </w:r>
      <w:r>
        <w:rPr>
          <w:rFonts w:ascii="宋体" w:hAnsi="Times New Roman" w:eastAsia="宋体"/>
        </w:rPr>
        <w:t>global 关键字</w:t>
      </w:r>
    </w:p>
    <w:bookmarkEnd w:id="997"/>
    <w:bookmarkStart w:name="u13623b82" w:id="9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在函数内部使用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global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关键字，可以声明变量为全局变量。</w:t>
      </w:r>
    </w:p>
    <w:bookmarkEnd w:id="998"/>
    <w:bookmarkStart w:name="nmNtL" w:id="9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= 100</w:t>
        <w:br/>
        <w:t/>
        <w:br/>
        <w:t>def test():</w:t>
        <w:br/>
        <w:t xml:space="preserve">    global a  # 使用 global 关键字，将a声明为全局变量。</w:t>
        <w:br/>
        <w:t xml:space="preserve">    a = 300</w:t>
        <w:br/>
        <w:t xml:space="preserve">    print('函数中的打印（a）', a)</w:t>
        <w:br/>
        <w:t>test()</w:t>
        <w:br/>
        <w:t>print('全局的打印（a）', a)</w:t>
        <w:br/>
      </w:r>
    </w:p>
    <w:bookmarkEnd w:id="999"/>
    <w:bookmarkStart w:name="kDLII" w:id="100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5.5. </w:t>
      </w:r>
      <w:r>
        <w:rPr>
          <w:rFonts w:ascii="宋体" w:hAnsi="Times New Roman" w:eastAsia="宋体"/>
        </w:rPr>
        <w:t>小测试</w:t>
      </w:r>
    </w:p>
    <w:bookmarkEnd w:id="1000"/>
    <w:bookmarkStart w:name="ud032fc15" w:id="10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请说出如下代码的输出结果（具体分析请参考视频教程）</w:t>
      </w:r>
    </w:p>
    <w:bookmarkEnd w:id="1001"/>
    <w:bookmarkStart w:name="FRD6i" w:id="10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全局作用域 与 局部作用域，以及global的使用</w:t>
        <w:br/>
        <w:t>a = 100</w:t>
        <w:br/>
        <w:t>b = 200</w:t>
        <w:br/>
        <w:t/>
        <w:br/>
        <w:t>def test():</w:t>
        <w:br/>
        <w:t xml:space="preserve">    c = '尚硅谷'</w:t>
        <w:br/>
        <w:t xml:space="preserve">    d = '你好啊'</w:t>
        <w:br/>
        <w:t xml:space="preserve">    global a</w:t>
        <w:br/>
        <w:t xml:space="preserve">    a = 300</w:t>
        <w:br/>
        <w:t xml:space="preserve">    print('函数中的打印（a）', a)</w:t>
        <w:br/>
        <w:t xml:space="preserve">    print('函数中的打印（b）', b)</w:t>
        <w:br/>
        <w:t xml:space="preserve">    print('函数中的打印（c）', c)</w:t>
        <w:br/>
        <w:t xml:space="preserve">    print('函数中的打印（d）', d)</w:t>
        <w:br/>
        <w:t>test()</w:t>
        <w:br/>
        <w:t>print('***************')</w:t>
        <w:br/>
        <w:t>print('全局的打印（a）', a)</w:t>
        <w:br/>
        <w:t>print('全局的打印（b）', b)</w:t>
        <w:br/>
        <w:t>print(c)</w:t>
        <w:br/>
        <w:t>print(d)</w:t>
        <w:br/>
        <w:t/>
        <w:br/>
        <w:t/>
        <w:br/>
        <w:t># 局部作用域 和 局部变量，会在函数调用时创建，在函数执行结束后自动销毁</w:t>
        <w:br/>
        <w:t>def test2():</w:t>
        <w:br/>
        <w:t xml:space="preserve">    m = 100</w:t>
        <w:br/>
        <w:t xml:space="preserve">    m += 1</w:t>
        <w:br/>
        <w:t xml:space="preserve">    print(f'我是test2函数中打印的m：{m}')</w:t>
        <w:br/>
        <w:t>test2()</w:t>
        <w:br/>
        <w:t>test2()</w:t>
        <w:br/>
        <w:t>test2()</w:t>
        <w:br/>
        <w:t/>
        <w:br/>
        <w:t/>
        <w:br/>
        <w:t># 全局作用域 与 全局变量，会在程序开始时创建，在程序结束后销毁</w:t>
        <w:br/>
        <w:t>n = 100</w:t>
        <w:br/>
        <w:t>def test3():</w:t>
        <w:br/>
        <w:t xml:space="preserve">    global n</w:t>
        <w:br/>
        <w:t xml:space="preserve">    n += 1</w:t>
        <w:br/>
        <w:t xml:space="preserve">    print(f'我是test3函数中打印的n：{n}')</w:t>
        <w:br/>
        <w:t>test3()</w:t>
        <w:br/>
        <w:t>test3()</w:t>
        <w:br/>
        <w:t>test3()</w:t>
        <w:br/>
        <w:t>print(n)</w:t>
        <w:br/>
      </w:r>
    </w:p>
    <w:bookmarkEnd w:id="1002"/>
    <w:bookmarkStart w:name="KeP1I" w:id="100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嵌套调用</w:t>
      </w:r>
    </w:p>
    <w:bookmarkEnd w:id="1003"/>
    <w:bookmarkStart w:name="u1ae0b6a7" w:id="10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嵌套调用：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在一个函数执行的过程中，调用了另外一个函数，例如下面的代码：</w:t>
      </w:r>
    </w:p>
    <w:bookmarkEnd w:id="100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05c5527" w:id="1005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如下代码的具体分析过程，请参考视频教程。</w:t>
      </w:r>
    </w:p>
    <w:bookmarkEnd w:id="1005"/>
    <w:bookmarkStart w:name="U3JE0" w:id="10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函数嵌套调用测试1</w:t>
        <w:br/>
        <w:t>def greet(name, msg):</w:t>
        <w:br/>
        <w:t xml:space="preserve">    print(f'我叫{name}，我想说的话在下面：')</w:t>
        <w:br/>
        <w:t xml:space="preserve">    speak(msg)</w:t>
        <w:br/>
        <w:t xml:space="preserve">    print('嗯，我想说的结束了')</w:t>
        <w:br/>
        <w:t/>
        <w:br/>
        <w:t>def speak(msg):</w:t>
        <w:br/>
        <w:t xml:space="preserve">    print('----------')</w:t>
        <w:br/>
        <w:t xml:space="preserve">    print(msg)</w:t>
        <w:br/>
        <w:t xml:space="preserve">    print('----------')</w:t>
        <w:br/>
        <w:t/>
        <w:br/>
        <w:t>greet('张三', '你好啊')</w:t>
        <w:br/>
        <w:t/>
        <w:br/>
        <w:t># 函数嵌套调用测试2</w:t>
        <w:br/>
        <w:t>def test1():</w:t>
        <w:br/>
        <w:t xml:space="preserve">    print('进入 test1 函数')</w:t>
        <w:br/>
        <w:t xml:space="preserve">    test2()</w:t>
        <w:br/>
        <w:t xml:space="preserve">    print('退出 test1 函数')</w:t>
        <w:br/>
        <w:t/>
        <w:br/>
        <w:t>def test2():</w:t>
        <w:br/>
        <w:t xml:space="preserve">    print('进入 test2 函数')</w:t>
        <w:br/>
        <w:t xml:space="preserve">    test3()</w:t>
        <w:br/>
        <w:t xml:space="preserve">    print('退出 test2 函数')</w:t>
        <w:br/>
        <w:t/>
        <w:br/>
        <w:t>def test3():</w:t>
        <w:br/>
        <w:t xml:space="preserve">    print('进入 test3 函数')</w:t>
        <w:br/>
        <w:t xml:space="preserve">    print('***正在执行 test3 函数')</w:t>
        <w:br/>
        <w:t xml:space="preserve">    print('退出 test3 函数')</w:t>
        <w:br/>
        <w:t/>
        <w:br/>
        <w:t>test1()</w:t>
        <w:br/>
      </w:r>
    </w:p>
    <w:bookmarkEnd w:id="1006"/>
    <w:bookmarkStart w:name="PDuef" w:id="10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递归调用</w:t>
      </w:r>
    </w:p>
    <w:bookmarkEnd w:id="1007"/>
    <w:bookmarkStart w:name="u8296e1d3" w:id="10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递归调用：函数自己调用自己的一种操作。</w:t>
      </w:r>
    </w:p>
    <w:bookmarkEnd w:id="1008"/>
    <w:bookmarkStart w:name="ltYNG" w:id="10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welcome():</w:t>
        <w:br/>
        <w:t xml:space="preserve">    print("你好啊！")</w:t>
        <w:br/>
        <w:t xml:space="preserve">    welcome() # welcome 函数内部在调用自己</w:t>
        <w:br/>
        <w:t/>
        <w:br/>
        <w:t>welcome()</w:t>
        <w:br/>
      </w:r>
    </w:p>
    <w:bookmarkEnd w:id="1009"/>
    <w:p>
      <w:pPr>
        <w:spacing w:after="50" w:line="360" w:lineRule="auto" w:beforeLines="100"/>
        <w:ind w:left="0"/>
        <w:jc w:val="left"/>
      </w:pPr>
      <w:bookmarkStart w:name="u9dd06d50" w:id="1010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警告：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上述代码确实是递归调用，但会出现死循环！</w:t>
      </w:r>
    </w:p>
    <w:bookmarkEnd w:id="1010"/>
    <w:bookmarkStart w:name="u415aa561" w:id="10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62626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262626"/>
          <w:sz w:val="22"/>
        </w:rPr>
        <w:t>递归必须要具备终止条件（不能无限的一直调用，总得有停下来的时候。）</w:t>
      </w:r>
    </w:p>
    <w:bookmarkEnd w:id="101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a9b6968" w:id="1012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如下代码使用递归调用的方式，输出了 10 次“你好啊！”</w:t>
      </w:r>
    </w:p>
    <w:bookmarkEnd w:id="1012"/>
    <w:bookmarkStart w:name="yw1nr" w:id="10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使用递归打印n次“你好啊”（从大到小）</w:t>
        <w:br/>
        <w:t>def welcome(n):</w:t>
        <w:br/>
        <w:t xml:space="preserve">    print(f'你好啊{n}')</w:t>
        <w:br/>
        <w:t xml:space="preserve">    if n &gt; 1:</w:t>
        <w:br/>
        <w:t xml:space="preserve">        welcome(n - 1)</w:t>
        <w:br/>
        <w:t># 调用函数</w:t>
        <w:br/>
        <w:t>welcome(5)</w:t>
        <w:br/>
        <w:t/>
        <w:br/>
        <w:t># 使用递归打印n次“你好啊”（从小到大）</w:t>
        <w:br/>
        <w:t>def welcome(n):</w:t>
        <w:br/>
        <w:t xml:space="preserve">    if n &gt; 1:</w:t>
        <w:br/>
        <w:t xml:space="preserve">        welcome(n - 1)</w:t>
        <w:br/>
        <w:t xml:space="preserve">    print(f'你好啊{n}')</w:t>
        <w:br/>
        <w:t># 调用函数</w:t>
        <w:br/>
        <w:t>welcome(5)</w:t>
        <w:br/>
      </w:r>
    </w:p>
    <w:bookmarkEnd w:id="1013"/>
    <w:bookmarkStart w:name="u0e4d3057" w:id="10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递归的应用：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使用递归完成一个数的阶乘</w:t>
      </w:r>
    </w:p>
    <w:bookmarkEnd w:id="101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f4ee54a" w:id="1015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如下代码的具体分析过程，请参考视频教程。</w:t>
      </w:r>
    </w:p>
    <w:bookmarkEnd w:id="1015"/>
    <w:bookmarkStart w:name="tNSfi" w:id="10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使用递归求阶乘</w:t>
        <w:br/>
        <w:t>def factorial(num):</w:t>
        <w:br/>
        <w:t xml:space="preserve">    if num == 0:</w:t>
        <w:br/>
        <w:t xml:space="preserve">        return 1</w:t>
        <w:br/>
        <w:t xml:space="preserve">    else:</w:t>
        <w:br/>
        <w:t xml:space="preserve">        return num * factorial(num - 1)</w:t>
        <w:br/>
        <w:t># 调用函数，求5的阶乘</w:t>
        <w:br/>
        <w:t>result = factorial(6)</w:t>
        <w:br/>
        <w:t>print(result)</w:t>
        <w:br/>
      </w:r>
    </w:p>
    <w:bookmarkEnd w:id="1016"/>
    <w:bookmarkStart w:name="fkyy0" w:id="10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函数说明文档</w:t>
      </w:r>
    </w:p>
    <w:bookmarkEnd w:id="1017"/>
    <w:bookmarkStart w:name="u94312f0f" w:id="10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函数说明文档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：写在函数里的文字说明，用来描述：函数的功能、需要哪些参数、返回什么结果，它的语法和普通字符串一样，用三引号包裹：</w:t>
      </w:r>
    </w:p>
    <w:bookmarkEnd w:id="1018"/>
    <w:bookmarkStart w:name="Y28QE" w:id="10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add(n1, n2):</w:t>
        <w:br/>
        <w:t xml:space="preserve">    """</w:t>
        <w:br/>
        <w:t xml:space="preserve">    计算两个数相加的结果</w:t>
        <w:br/>
        <w:t xml:space="preserve">    :param n1:第一个数</w:t>
        <w:br/>
        <w:t xml:space="preserve">    :param n2:第二个数</w:t>
        <w:br/>
        <w:t xml:space="preserve">    :return:二者相加的结果</w:t>
        <w:br/>
        <w:t xml:space="preserve">    """</w:t>
        <w:br/>
        <w:t xml:space="preserve">    return n1 + n2</w:t>
        <w:br/>
        <w:t/>
        <w:br/>
        <w:t>result = add(1, 2)</w:t>
        <w:br/>
      </w:r>
    </w:p>
    <w:bookmarkEnd w:id="1019"/>
    <w:bookmarkStart w:name="u10631e9b" w:id="10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有了函数说明文档之后，可以通过鼠标悬浮的方式，查看函数的具体信息，如下图：</w:t>
      </w:r>
    </w:p>
    <w:bookmarkEnd w:id="1020"/>
    <w:bookmarkStart w:name="uf9879d07" w:id="1021"/>
    <w:p>
      <w:pPr>
        <w:spacing w:after="50" w:line="360" w:lineRule="auto" w:beforeLines="100"/>
        <w:ind w:left="0"/>
        <w:jc w:val="left"/>
      </w:pPr>
      <w:bookmarkStart w:name="CiIye" w:id="1022"/>
      <w:r>
        <w:rPr>
          <w:rFonts w:eastAsia="宋体" w:ascii="宋体"/>
        </w:rPr>
        <w:drawing>
          <wp:inline distT="0" distB="0" distL="0" distR="0">
            <wp:extent cx="3149600" cy="13194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31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2"/>
    </w:p>
    <w:bookmarkEnd w:id="1021"/>
    <w:bookmarkStart w:name="ZMsHi" w:id="10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函数综合案例</w:t>
      </w:r>
    </w:p>
    <w:bookmarkEnd w:id="1023"/>
    <w:bookmarkStart w:name="ub5cd701b" w:id="10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完成一个健身挑战赛程序，功能演示见下图：</w:t>
      </w:r>
    </w:p>
    <w:bookmarkEnd w:id="1024"/>
    <w:bookmarkStart w:name="u6fe7f54c" w:id="1025"/>
    <w:p>
      <w:pPr>
        <w:spacing w:after="50" w:line="360" w:lineRule="auto" w:beforeLines="100"/>
        <w:ind w:left="0"/>
        <w:jc w:val="left"/>
      </w:pPr>
      <w:bookmarkStart w:name="odaKK" w:id="1026"/>
      <w:r>
        <w:rPr>
          <w:rFonts w:eastAsia="宋体" w:ascii="宋体"/>
        </w:rPr>
        <w:drawing>
          <wp:inline distT="0" distB="0" distL="0" distR="0">
            <wp:extent cx="2269067" cy="22486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69067" cy="22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6"/>
    </w:p>
    <w:bookmarkEnd w:id="1025"/>
    <w:bookmarkStart w:name="u5da5f5fc" w:id="10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具体实现代码如下：</w:t>
      </w:r>
    </w:p>
    <w:bookmarkEnd w:id="10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4e47967" w:id="1028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如下代码的具体分析过程，请参考视频教程。</w:t>
      </w:r>
    </w:p>
    <w:bookmarkEnd w:id="1028"/>
    <w:bookmarkStart w:name="c5crb" w:id="10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calc_total(*nums):</w:t>
        <w:br/>
        <w:t xml:space="preserve">    """</w:t>
        <w:br/>
        <w:t xml:space="preserve">    计算总运动量（个）</w:t>
        <w:br/>
        <w:t xml:space="preserve">    :param nums: 每一天的运动量（可变参数）</w:t>
        <w:br/>
        <w:t xml:space="preserve">    :return: 总运动量（个）</w:t>
        <w:br/>
        <w:t xml:space="preserve">    """</w:t>
        <w:br/>
        <w:t xml:space="preserve">    # 备注：nums的类型是元组（下一章马上就讲了），sum是内置函数，可以对元组中的数据求和</w:t>
        <w:br/>
        <w:t xml:space="preserve">    return sum(nums)</w:t>
        <w:br/>
        <w:t/>
        <w:br/>
        <w:t>def calc_avg(total, days=7):</w:t>
        <w:br/>
        <w:t xml:space="preserve">    """</w:t>
        <w:br/>
        <w:t xml:space="preserve">    计算平均值</w:t>
        <w:br/>
        <w:t xml:space="preserve">    :param total: 总运动量（个）</w:t>
        <w:br/>
        <w:t xml:space="preserve">    :param days: 天数（默认值是7）</w:t>
        <w:br/>
        <w:t xml:space="preserve">    :return: 平均值</w:t>
        <w:br/>
        <w:t xml:space="preserve">    """</w:t>
        <w:br/>
        <w:t xml:space="preserve">    return total / days</w:t>
        <w:br/>
        <w:t/>
        <w:br/>
        <w:t>def check_success(total, goal=120):</w:t>
        <w:br/>
        <w:t xml:space="preserve">    """</w:t>
        <w:br/>
        <w:t xml:space="preserve">    判断本次挑战是否成功</w:t>
        <w:br/>
        <w:t xml:space="preserve">    :param total: 总运动量</w:t>
        <w:br/>
        <w:t xml:space="preserve">    :param goal: 成功数量（默认值为120）</w:t>
        <w:br/>
        <w:t xml:space="preserve">    :return: 成功或失败的具体信息</w:t>
        <w:br/>
        <w:t xml:space="preserve">    """</w:t>
        <w:br/>
        <w:t xml:space="preserve">    if total &gt;= goal:</w:t>
        <w:br/>
        <w:t xml:space="preserve">        return '✅恭喜！挑战成功！'</w:t>
        <w:br/>
        <w:t xml:space="preserve">    else:</w:t>
        <w:br/>
        <w:t xml:space="preserve">        return '❌抱歉！挑战失败！'</w:t>
        <w:br/>
        <w:t/>
        <w:br/>
        <w:t>def main(title, duration, goal):</w:t>
        <w:br/>
        <w:t xml:space="preserve">    """</w:t>
        <w:br/>
        <w:t xml:space="preserve">    主函数，用于开始一场挑战赛</w:t>
        <w:br/>
        <w:t xml:space="preserve">    :param title: 比赛标题</w:t>
        <w:br/>
        <w:t xml:space="preserve">    :param duration: 比赛持续天数</w:t>
        <w:br/>
        <w:t xml:space="preserve">    :param goal: 目标运动量</w:t>
        <w:br/>
        <w:t xml:space="preserve">    :return: None</w:t>
        <w:br/>
        <w:t xml:space="preserve">    """</w:t>
        <w:br/>
        <w:t xml:space="preserve">    print(f'【{title}】【{duration}天】✊️挑战赛（请输入每天的数量）')</w:t>
        <w:br/>
        <w:t xml:space="preserve">    num1 = int(input('第1天：'))</w:t>
        <w:br/>
        <w:t xml:space="preserve">    num2 = int(input('第2天：'))</w:t>
        <w:br/>
        <w:t xml:space="preserve">    num3 = int(input('第3天：'))</w:t>
        <w:br/>
        <w:t xml:space="preserve">    # 计算总数</w:t>
        <w:br/>
        <w:t xml:space="preserve">    total = calc_total(num1, num2, num3)</w:t>
        <w:br/>
        <w:t xml:space="preserve">    # 计算平均值</w:t>
        <w:br/>
        <w:t xml:space="preserve">    avg = calc_avg(total, duration)</w:t>
        <w:br/>
        <w:t xml:space="preserve">    # 判断挑战是否成功</w:t>
        <w:br/>
        <w:t xml:space="preserve">    result = check_success(total, goal)</w:t>
        <w:br/>
        <w:t xml:space="preserve">    # 打印相关信息</w:t>
        <w:br/>
        <w:t xml:space="preserve">    print(f'【{title}】【{duration}天】健身总结')</w:t>
        <w:br/>
        <w:t xml:space="preserve">    print(f'总数：{total}，平均值：{avg:.1f}')</w:t>
        <w:br/>
        <w:t xml:space="preserve">    print(result)</w:t>
        <w:br/>
        <w:t/>
        <w:br/>
        <w:t>main('俯卧撑', 3, 40)</w:t>
        <w:br/>
      </w:r>
    </w:p>
    <w:bookmarkEnd w:id="1029"/>
    <w:bookmarkStart w:name="F0TXm" w:id="10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6 章 数据容器</w:t>
      </w:r>
    </w:p>
    <w:bookmarkEnd w:id="1030"/>
    <w:bookmarkStart w:name="xmBSy" w:id="10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概述</w:t>
      </w:r>
    </w:p>
    <w:bookmarkEnd w:id="1031"/>
    <w:bookmarkStart w:name="ud44eafc6" w:id="10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在编程中，我们经常需要一次保存多个数据，比如：多个学生的名字、一组商品的价格、或一串测量数据等等，如果把一条数据看作一个“物品”，那这些物品需要被放进“容器”里统一管理，在 Python 中，这种用来存放多个数据的东西，就叫做『数据容器』。</w:t>
      </w:r>
    </w:p>
    <w:bookmarkEnd w:id="1032"/>
    <w:bookmarkStart w:name="u89eb51bf" w:id="1033"/>
    <w:p>
      <w:pPr>
        <w:spacing w:after="50" w:line="360" w:lineRule="auto" w:beforeLines="100"/>
        <w:ind w:left="0"/>
        <w:jc w:val="left"/>
      </w:pPr>
      <w:bookmarkStart w:name="RIo6M" w:id="1034"/>
      <w:r>
        <w:rPr>
          <w:rFonts w:eastAsia="宋体" w:ascii="宋体"/>
        </w:rPr>
        <w:drawing>
          <wp:inline distT="0" distB="0" distL="0" distR="0">
            <wp:extent cx="5604934" cy="8630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04934" cy="8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4"/>
    </w:p>
    <w:bookmarkEnd w:id="1033"/>
    <w:bookmarkStart w:name="u60a5fb77" w:id="10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数据容器的特点：</w:t>
      </w:r>
    </w:p>
    <w:bookmarkEnd w:id="1035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bookmarkStart w:name="u57761be8" w:id="1036"/>
      <w:r>
        <w:rPr>
          <w:rFonts w:ascii="宋体" w:hAnsi="Times New Roman" w:eastAsia="宋体"/>
          <w:b w:val="false"/>
          <w:i w:val="false"/>
          <w:color w:val="000000"/>
          <w:sz w:val="22"/>
        </w:rPr>
        <w:t>数据容器，有时也简称为</w:t>
      </w:r>
      <w:r>
        <w:rPr>
          <w:rFonts w:ascii="宋体" w:hAnsi="Times New Roman" w:eastAsia="宋体"/>
          <w:b/>
          <w:i w:val="false"/>
          <w:color w:val="000000"/>
          <w:sz w:val="22"/>
        </w:rPr>
        <w:t>容器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036"/>
    <w:bookmarkStart w:name="u8722207b" w:id="1037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数据容器可以存放</w:t>
      </w:r>
      <w:r>
        <w:rPr>
          <w:rFonts w:ascii="宋体" w:hAnsi="Times New Roman" w:eastAsia="宋体"/>
          <w:b/>
          <w:i w:val="false"/>
          <w:color w:val="000000"/>
          <w:sz w:val="22"/>
        </w:rPr>
        <w:t>多个数据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，每个数据也被称为一个</w:t>
      </w:r>
      <w:r>
        <w:rPr>
          <w:rFonts w:ascii="宋体" w:hAnsi="Times New Roman" w:eastAsia="宋体"/>
          <w:b/>
          <w:i w:val="false"/>
          <w:color w:val="000000"/>
          <w:sz w:val="22"/>
        </w:rPr>
        <w:t>元素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037"/>
    <w:bookmarkStart w:name="u3636a275" w:id="1038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数据容器中的元素可以是</w:t>
      </w:r>
      <w:r>
        <w:rPr>
          <w:rFonts w:ascii="宋体" w:hAnsi="Times New Roman" w:eastAsia="宋体"/>
          <w:b/>
          <w:i w:val="false"/>
          <w:color w:val="000000"/>
          <w:sz w:val="22"/>
        </w:rPr>
        <w:t>任意类型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038"/>
    <w:bookmarkStart w:name="ua10d94ed" w:id="1039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数据容器会给我们提供多种</w:t>
      </w:r>
      <w:r>
        <w:rPr>
          <w:rFonts w:ascii="宋体" w:hAnsi="Times New Roman" w:eastAsia="宋体"/>
          <w:b/>
          <w:i w:val="false"/>
          <w:color w:val="000000"/>
          <w:sz w:val="22"/>
        </w:rPr>
        <w:t>操作元素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的方法。</w:t>
      </w:r>
    </w:p>
    <w:bookmarkEnd w:id="1039"/>
    <w:bookmarkStart w:name="ub3ceaeea" w:id="10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Python 中常用的数据容器:</w:t>
      </w:r>
    </w:p>
    <w:bookmarkEnd w:id="1040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bookmarkStart w:name="u59fbdaf2" w:id="1041"/>
      <w:r>
        <w:rPr>
          <w:rFonts w:ascii="宋体" w:hAnsi="Times New Roman" w:eastAsia="宋体"/>
          <w:b w:val="false"/>
          <w:i w:val="false"/>
          <w:color w:val="000000"/>
          <w:sz w:val="22"/>
        </w:rPr>
        <w:t>列表（List）</w:t>
      </w:r>
    </w:p>
    <w:bookmarkEnd w:id="1041"/>
    <w:bookmarkStart w:name="ubfe8f2b7" w:id="1042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元组（tuple）</w:t>
      </w:r>
    </w:p>
    <w:bookmarkEnd w:id="1042"/>
    <w:bookmarkStart w:name="u0520c23f" w:id="1043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字符串（str）</w:t>
      </w:r>
    </w:p>
    <w:bookmarkEnd w:id="1043"/>
    <w:bookmarkStart w:name="ufc30efdd" w:id="1044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集合（set）</w:t>
      </w:r>
    </w:p>
    <w:bookmarkEnd w:id="1044"/>
    <w:bookmarkStart w:name="u391e78d6" w:id="1045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字典（dict）</w:t>
      </w:r>
    </w:p>
    <w:bookmarkEnd w:id="1045"/>
    <w:bookmarkStart w:name="HEPr5" w:id="104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 xml:space="preserve"> 列表</w:t>
      </w:r>
    </w:p>
    <w:bookmarkEnd w:id="1046"/>
    <w:bookmarkStart w:name="Icz6w" w:id="10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概述</w:t>
      </w:r>
    </w:p>
    <w:bookmarkEnd w:id="1047"/>
    <w:bookmarkStart w:name="ub46555db" w:id="10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列表：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用来存放一组</w:t>
      </w:r>
      <w:r>
        <w:rPr>
          <w:rFonts w:ascii="宋体" w:hAnsi="Times New Roman" w:eastAsia="宋体"/>
          <w:b/>
          <w:i w:val="false"/>
          <w:color w:val="ad1a2b"/>
          <w:sz w:val="22"/>
        </w:rPr>
        <w:t>有序的数据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，并且可以对其中的数据进行：增删改查。</w:t>
      </w:r>
    </w:p>
    <w:bookmarkEnd w:id="1048"/>
    <w:p>
      <w:pPr>
        <w:spacing w:after="50" w:line="360" w:lineRule="auto" w:beforeLines="100"/>
        <w:ind w:left="0"/>
        <w:jc w:val="left"/>
      </w:pPr>
      <w:bookmarkStart w:name="uebeed6f7" w:id="1049"/>
      <w:r>
        <w:rPr>
          <w:rFonts w:ascii="宋体" w:hAnsi="Times New Roman" w:eastAsia="宋体"/>
          <w:b w:val="false"/>
          <w:i w:val="false"/>
          <w:color w:val="585a5a"/>
          <w:sz w:val="22"/>
        </w:rPr>
        <w:t>列表就像一个长度可变的收纳盒，能按顺序装下多个元素，还可以随时添加、拿出、替换里面的元素。</w:t>
      </w:r>
    </w:p>
    <w:bookmarkEnd w:id="1049"/>
    <w:bookmarkStart w:name="sPvpJ" w:id="10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定义列表</w:t>
      </w:r>
    </w:p>
    <w:bookmarkEnd w:id="1050"/>
    <w:bookmarkStart w:name="uce43b532" w:id="10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使用方括号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来定义一个列表，不同元素之间用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去分隔。</w:t>
      </w:r>
    </w:p>
    <w:bookmarkEnd w:id="1051"/>
    <w:bookmarkStart w:name="u405a9c7b" w:id="1052"/>
    <w:p>
      <w:pPr>
        <w:spacing w:after="50" w:line="360" w:lineRule="auto" w:beforeLines="100"/>
        <w:ind w:left="0"/>
        <w:jc w:val="left"/>
      </w:pPr>
      <w:bookmarkStart w:name="u10b0506b" w:id="1053"/>
      <w:r>
        <w:rPr>
          <w:rFonts w:eastAsia="宋体" w:ascii="宋体"/>
        </w:rPr>
        <w:drawing>
          <wp:inline distT="0" distB="0" distL="0" distR="0">
            <wp:extent cx="2878667" cy="2388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78667" cy="23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3"/>
    </w:p>
    <w:bookmarkEnd w:id="1052"/>
    <w:bookmarkStart w:name="JhSc6" w:id="10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定义有内容的列表</w:t>
        <w:br/>
        <w:t>list1 = [34, 56, 21, 56, 11]</w:t>
        <w:br/>
        <w:t>list2 = ['北京', '尚硅谷', '你好啊']</w:t>
        <w:br/>
        <w:t>list3 = [23, '尚硅谷', True, None]</w:t>
        <w:br/>
        <w:t>list4 = [23, '尚硅谷', True, None, [100, 200, 300]] # list4 是一个嵌套列表</w:t>
        <w:br/>
        <w:t/>
        <w:br/>
        <w:t># 定义空列表（列表中的数据，后期会通过特定写法填充）</w:t>
        <w:br/>
        <w:t>list5 = []</w:t>
        <w:br/>
        <w:t>list6 = list()</w:t>
        <w:br/>
        <w:t/>
        <w:br/>
        <w:t>print(list1, type(list1))  # [34, 56, 21, 56, 11] &lt;class 'list'&gt;</w:t>
        <w:br/>
        <w:t>print(list2, type(list2))  # ['北京', '尚硅谷', '你好啊'] &lt;class 'list'&gt;</w:t>
        <w:br/>
        <w:t>print(list3, type(list3))  # [23, '尚硅谷', True, None] &lt;class 'list'&gt;</w:t>
        <w:br/>
        <w:t>print(list4, type(list4))  # [23, '尚硅谷', True, None, [100, 200, 300]] &lt;class 'list'&gt;</w:t>
        <w:br/>
        <w:t>print(list5, type(list5))  # [] &lt;class 'list'&gt;</w:t>
        <w:br/>
        <w:t>print(list6, type(list6))  # [] &lt;class 'list'&gt;</w:t>
        <w:br/>
      </w:r>
    </w:p>
    <w:bookmarkEnd w:id="1054"/>
    <w:bookmarkStart w:name="kzE9g" w:id="10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下标（索引值）</w:t>
      </w:r>
    </w:p>
    <w:bookmarkEnd w:id="1055"/>
    <w:bookmarkStart w:name="u7a3af0c3" w:id="10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下标又叫索引值，其实就是元素在列表中的“位置编号”，分为：『正索引』、『负索引』。</w:t>
      </w:r>
    </w:p>
    <w:bookmarkEnd w:id="1056"/>
    <w:bookmarkStart w:name="u5bfc56b2" w:id="1057"/>
    <w:p>
      <w:pPr>
        <w:spacing w:after="50" w:line="360" w:lineRule="auto" w:beforeLines="100"/>
        <w:ind w:left="0"/>
        <w:jc w:val="left"/>
      </w:pPr>
      <w:bookmarkStart w:name="u5bfc56b2" w:id="1058"/>
      <w:bookmarkStart w:name="u6f5751fb" w:id="1059"/>
      <w:r>
        <w:rPr>
          <w:rFonts w:eastAsia="宋体" w:ascii="宋体"/>
        </w:rPr>
        <w:drawing>
          <wp:inline distT="0" distB="0" distL="0" distR="0">
            <wp:extent cx="3437467" cy="6805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437467" cy="6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9"/>
    </w:p>
    <w:bookmarkEnd w:id="1058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正索引</w:t>
      </w:r>
    </w:p>
    <w:bookmarkEnd w:id="1057"/>
    <w:bookmarkStart w:name="u1a93d57c" w:id="1060"/>
    <w:p>
      <w:pPr>
        <w:spacing w:after="50" w:line="360" w:lineRule="auto" w:beforeLines="100"/>
        <w:ind w:left="0"/>
        <w:jc w:val="left"/>
      </w:pPr>
      <w:bookmarkStart w:name="u1a93d57c" w:id="1061"/>
      <w:bookmarkStart w:name="u0c9ae732" w:id="1062"/>
      <w:r>
        <w:rPr>
          <w:rFonts w:eastAsia="宋体" w:ascii="宋体"/>
        </w:rPr>
        <w:drawing>
          <wp:inline distT="0" distB="0" distL="0" distR="0">
            <wp:extent cx="3420533" cy="6566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20533" cy="6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2"/>
    </w:p>
    <w:bookmarkEnd w:id="1061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负索引</w:t>
      </w:r>
    </w:p>
    <w:bookmarkEnd w:id="1060"/>
    <w:bookmarkStart w:name="u425b2981" w:id="10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下标最直接的用途就是：从列表中读取元素。</w:t>
      </w:r>
    </w:p>
    <w:bookmarkEnd w:id="1063"/>
    <w:bookmarkStart w:name="U0U5W" w:id="10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定义一个列表</w:t>
        <w:br/>
        <w:t>nums = [10, 20, 30, 40, 50]</w:t>
        <w:br/>
        <w:t/>
        <w:br/>
        <w:t># 测试正索引</w:t>
        <w:br/>
        <w:t>print(nums[0])  # 10</w:t>
        <w:br/>
        <w:t>print(nums[1])  # 20</w:t>
        <w:br/>
        <w:t>print(nums[2])  # 30</w:t>
        <w:br/>
        <w:t>print(nums[3])  # 40</w:t>
        <w:br/>
        <w:t>print(nums[4])  # 50</w:t>
        <w:br/>
        <w:t/>
        <w:br/>
        <w:t># 测试负索引</w:t>
        <w:br/>
        <w:t>print(nums[-1])  # 50</w:t>
        <w:br/>
        <w:t>print(nums[-2])  # 40</w:t>
        <w:br/>
        <w:t>print(nums[-3])  # 30</w:t>
        <w:br/>
        <w:t>print(nums[-4])  # 20</w:t>
        <w:br/>
        <w:t>print(nums[-5])  # 10</w:t>
        <w:br/>
        <w:t/>
        <w:br/>
        <w:t># 测试错误索引</w:t>
        <w:br/>
        <w:t xml:space="preserve">print(nums[5]) </w:t>
        <w:br/>
        <w:t/>
        <w:br/>
        <w:t># 定义一个嵌套列表</w:t>
        <w:br/>
        <w:t>nums2 = [10, 20, ['你好啊','尚硅谷'], 40, 50]</w:t>
        <w:br/>
        <w:t># 取出“尚硅谷”</w:t>
        <w:br/>
        <w:t>print(nums2[2][1])  # 尚硅谷</w:t>
        <w:br/>
      </w:r>
    </w:p>
    <w:bookmarkEnd w:id="1064"/>
    <w:p>
      <w:pPr>
        <w:spacing w:after="50" w:line="360" w:lineRule="auto" w:beforeLines="100"/>
        <w:ind w:left="0"/>
        <w:jc w:val="left"/>
      </w:pPr>
      <w:bookmarkStart w:name="u589c6231" w:id="1065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通过下标取值时，下标不要超出范围，否则会报错。</w:t>
      </w:r>
    </w:p>
    <w:bookmarkEnd w:id="1065"/>
    <w:bookmarkStart w:name="GFPPe" w:id="10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列表的增删改查</w:t>
      </w:r>
    </w:p>
    <w:bookmarkEnd w:id="1066"/>
    <w:bookmarkStart w:name="u3362fc1c" w:id="10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我们先来认识一个名词 —— 『方法』，先来看如下的这种写法：</w:t>
      </w:r>
    </w:p>
    <w:bookmarkEnd w:id="1067"/>
    <w:bookmarkStart w:name="u394af9b6" w:id="1068"/>
    <w:p>
      <w:pPr>
        <w:spacing w:after="50" w:line="360" w:lineRule="auto" w:beforeLines="100"/>
        <w:ind w:left="0"/>
        <w:jc w:val="left"/>
      </w:pPr>
      <w:bookmarkStart w:name="u3d6d82c7" w:id="1069"/>
      <w:r>
        <w:rPr>
          <w:rFonts w:eastAsia="宋体" w:ascii="宋体"/>
        </w:rPr>
        <w:drawing>
          <wp:inline distT="0" distB="0" distL="0" distR="0">
            <wp:extent cx="1371600" cy="2334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9"/>
    </w:p>
    <w:bookmarkEnd w:id="1068"/>
    <w:bookmarkStart w:name="u4a636091" w:id="10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在上述写法中，如果只看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append(元素)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，这就是在调用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append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函数，但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append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前面还有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这种形式，所以也可以换一个说法，叫：调用列表的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append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方法。</w:t>
      </w:r>
    </w:p>
    <w:bookmarkEnd w:id="1070"/>
    <w:bookmarkStart w:name="u040c97a8" w:id="1071"/>
    <w:p>
      <w:pPr>
        <w:spacing w:after="50" w:line="360" w:lineRule="auto" w:beforeLines="100"/>
        <w:ind w:left="0"/>
        <w:jc w:val="left"/>
      </w:pPr>
      <w:bookmarkStart w:name="uf1126153" w:id="1072"/>
      <w:r>
        <w:rPr>
          <w:rFonts w:eastAsia="宋体" w:ascii="宋体"/>
        </w:rPr>
        <w:drawing>
          <wp:inline distT="0" distB="0" distL="0" distR="0">
            <wp:extent cx="2353733" cy="8047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353733" cy="80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2"/>
    </w:p>
    <w:bookmarkEnd w:id="1071"/>
    <w:bookmarkStart w:name="u50cef1a3" w:id="10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那方法和函数之间是什么关系呢？从更正式的角度来说：当一个函数隶属于某个对象时，这个函数就被称为该对象的方法。不过对于初学者来说，这句话可能一时还不好理解，因为我们尚未学习“类”和“对象”等相关内容。所以这里大家暂时不必纠结方法的严格定义，只要先理解下面这种写法的含义即可：</w:t>
      </w:r>
    </w:p>
    <w:bookmarkEnd w:id="1073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bookmarkStart w:name="ue0b32d6b" w:id="1074"/>
      <w:r>
        <w:rPr>
          <w:rFonts w:ascii="宋体" w:hAnsi="Courier New" w:eastAsia="宋体"/>
          <w:b w:val="false"/>
          <w:i w:val="false"/>
          <w:color w:val="000000"/>
          <w:sz w:val="22"/>
        </w:rPr>
        <w:t>b()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：这叫调用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函数。</w:t>
      </w:r>
    </w:p>
    <w:bookmarkEnd w:id="1074"/>
    <w:bookmarkStart w:name="ua102b8d8" w:id="1075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a.b()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：这叫调用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方法。</w:t>
      </w:r>
    </w:p>
    <w:bookmarkEnd w:id="1075"/>
    <w:p>
      <w:pPr>
        <w:spacing w:after="50" w:line="360" w:lineRule="auto" w:beforeLines="100"/>
        <w:ind w:left="0"/>
        <w:jc w:val="left"/>
      </w:pPr>
      <w:bookmarkStart w:name="uf65c02e4" w:id="1076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a.b()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的形式不是随便写的，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如果是数字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，那就不可以写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a.b()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，因为这么写的前提是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的身上，得确实有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方法才可以。</w:t>
      </w:r>
    </w:p>
    <w:bookmarkEnd w:id="1076"/>
    <w:bookmarkStart w:name="u0cb66770" w:id="10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列表的增删改查方法概览：</w:t>
      </w:r>
    </w:p>
    <w:bookmarkEnd w:id="1077"/>
    <w:bookmarkStart w:name="u636ff96a" w:id="1078"/>
    <w:p>
      <w:pPr>
        <w:spacing w:after="50" w:line="360" w:lineRule="auto" w:beforeLines="100"/>
        <w:ind w:left="0"/>
        <w:jc w:val="left"/>
      </w:pPr>
      <w:bookmarkStart w:name="d2FIu" w:id="1079"/>
      <w:r>
        <w:rPr>
          <w:rFonts w:eastAsia="宋体" w:ascii="宋体"/>
        </w:rPr>
        <w:drawing>
          <wp:inline distT="0" distB="0" distL="0" distR="0">
            <wp:extent cx="5130800" cy="25906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5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9"/>
    </w:p>
    <w:bookmarkEnd w:id="1078"/>
    <w:bookmarkStart w:name="W5bmh" w:id="10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新增</w:t>
      </w:r>
    </w:p>
    <w:bookmarkEnd w:id="1080"/>
    <w:bookmarkStart w:name="u98be149d" w:id="10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列表的新增指的是：向列表中添加元素，主要有如下三种添加方式：</w:t>
      </w:r>
    </w:p>
    <w:bookmarkEnd w:id="1081"/>
    <w:bookmarkStart w:name="u18f08ef6" w:id="10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列表.append(元素)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，在列表尾部追加一个元素。</w:t>
      </w:r>
    </w:p>
    <w:bookmarkEnd w:id="1082"/>
    <w:bookmarkStart w:name="LGiu0" w:id="10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方式一：通过列表的append方法，在列表尾部追加一个元素</w:t>
        <w:br/>
        <w:t>nums = [10, 20, 30, 40]</w:t>
        <w:br/>
        <w:t>nums.append(50)</w:t>
        <w:br/>
        <w:t>print(nums)  # [10, 20, 30, 40, 50]</w:t>
        <w:br/>
      </w:r>
    </w:p>
    <w:bookmarkEnd w:id="1083"/>
    <w:bookmarkStart w:name="ue842d3ed" w:id="10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列表.insert(元素)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，在指定下标处添加一个元素。</w:t>
      </w:r>
    </w:p>
    <w:bookmarkEnd w:id="1084"/>
    <w:bookmarkStart w:name="XpIRf" w:id="10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方式二：通过列表的insert方法，在列表的指定下标处添加一个元素</w:t>
        <w:br/>
        <w:t>nums = [10, 20, 30, 40]</w:t>
        <w:br/>
        <w:t>nums.insert(2, 666)</w:t>
        <w:br/>
        <w:t>print(nums)  # [10, 20, 666, 30, 40]</w:t>
        <w:br/>
      </w:r>
    </w:p>
    <w:bookmarkEnd w:id="1085"/>
    <w:bookmarkStart w:name="u572bfa51" w:id="10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列表.extend(可迭代对象)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，将可迭代对象中的内容依次取出，追加到列表尾部。</w:t>
      </w:r>
    </w:p>
    <w:bookmarkEnd w:id="1086"/>
    <w:bookmarkStart w:name="qkq1Q" w:id="10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方式三：通过列表的extend方法，将可迭代对象中的内容依次取出，追加到列表尾部</w:t>
        <w:br/>
        <w:t>nums = [10, 20, 30, 40]</w:t>
        <w:br/>
        <w:t>nums.extend('尚硅谷')</w:t>
        <w:br/>
        <w:t>nums.extend(range(1, 4))</w:t>
        <w:br/>
        <w:t>nums.extend([70, 80, 90])</w:t>
        <w:br/>
        <w:t>print(nums)  # [10, 20, 30, 40, '尚', '硅', '谷', 1, 2, 3, 70, 80, 90]</w:t>
        <w:br/>
      </w:r>
    </w:p>
    <w:bookmarkEnd w:id="1087"/>
    <w:bookmarkStart w:name="HJI36" w:id="10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删除</w:t>
      </w:r>
    </w:p>
    <w:bookmarkEnd w:id="1088"/>
    <w:bookmarkStart w:name="u586b9c39" w:id="10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主要有如下四种删除方式：</w:t>
      </w:r>
    </w:p>
    <w:bookmarkEnd w:id="1089"/>
    <w:bookmarkStart w:name="u9780e2b7" w:id="10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方式1：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列表.pop(下标)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，删除指定位置的元素，并将删除的元素返回。</w:t>
      </w:r>
    </w:p>
    <w:bookmarkEnd w:id="1090"/>
    <w:bookmarkStart w:name="wBKDj" w:id="10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方式一：通过列表的pop方法，删除指定位置的元素，并返回该元素</w:t>
        <w:br/>
        <w:t>nums = [10, 20, 10, 40, 50]</w:t>
        <w:br/>
        <w:t>result = nums.pop(1)</w:t>
        <w:br/>
        <w:t>print(nums)   # [10, 10, 40, 50]</w:t>
        <w:br/>
        <w:t>print(result) # 20</w:t>
        <w:br/>
      </w:r>
    </w:p>
    <w:bookmarkEnd w:id="1091"/>
    <w:bookmarkStart w:name="u795ec229" w:id="10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方式2：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列表.remove(值)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，删除列表中第一次出现的指定值。</w:t>
      </w:r>
    </w:p>
    <w:bookmarkEnd w:id="1092"/>
    <w:bookmarkStart w:name="KPxy5" w:id="10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方式二：通过列表的remove方法，删除列表中第一次出现的指定值</w:t>
        <w:br/>
        <w:t>nums = [10, 20, 10, 40, 50]</w:t>
        <w:br/>
        <w:t>nums.remove(10)</w:t>
        <w:br/>
        <w:t>print(nums)</w:t>
        <w:br/>
      </w:r>
    </w:p>
    <w:bookmarkEnd w:id="1093"/>
    <w:bookmarkStart w:name="u17845134" w:id="10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方式3：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列表.clear()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，删除列表中所有的元素（变成一个空列表）。</w:t>
      </w:r>
    </w:p>
    <w:bookmarkEnd w:id="1094"/>
    <w:bookmarkStart w:name="PHmMW" w:id="10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方式三：通过列表的clear方法，删除列表中所有的元素（清空列表）</w:t>
        <w:br/>
        <w:t>nums = [10, 20, 10, 40, 50]</w:t>
        <w:br/>
        <w:t>nums.clear()</w:t>
        <w:br/>
        <w:t>print(nums)  # [20, 10, 40, 50]</w:t>
        <w:br/>
      </w:r>
    </w:p>
    <w:bookmarkEnd w:id="1095"/>
    <w:bookmarkStart w:name="u7b368d44" w:id="10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方式4：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del 列表[下标]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，删除指定位置的元素。</w:t>
      </w:r>
    </w:p>
    <w:bookmarkEnd w:id="1096"/>
    <w:bookmarkStart w:name="Vgbik" w:id="10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方式四：通过del关键字，删除指定元素</w:t>
        <w:br/>
        <w:t>nums = [10, 20, 10, 40, 50]</w:t>
        <w:br/>
        <w:t>del nums[3]</w:t>
        <w:br/>
        <w:t>print(nums)  # [10, 20, 10, 50]</w:t>
        <w:br/>
      </w:r>
    </w:p>
    <w:bookmarkEnd w:id="1097"/>
    <w:bookmarkStart w:name="TT4EG" w:id="10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修改</w:t>
      </w:r>
    </w:p>
    <w:bookmarkEnd w:id="1098"/>
    <w:bookmarkStart w:name="u706f1add" w:id="10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修改操作比较简单，主要是通过下标进行修改，语法为：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列表[下标] = 值</w:t>
      </w:r>
    </w:p>
    <w:bookmarkEnd w:id="1099"/>
    <w:bookmarkStart w:name="D3IjR" w:id="1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修改操作</w:t>
        <w:br/>
        <w:t>nums = [10, 20, 10, 40, 50]</w:t>
        <w:br/>
        <w:t>nums[2] = 66</w:t>
        <w:br/>
        <w:t>print(nums)  # [10, 20, 66, 40, 50]</w:t>
        <w:br/>
      </w:r>
    </w:p>
    <w:bookmarkEnd w:id="1100"/>
    <w:bookmarkStart w:name="iiYmK" w:id="110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查询</w:t>
      </w:r>
    </w:p>
    <w:bookmarkEnd w:id="1101"/>
    <w:bookmarkStart w:name="ub5a24cbf" w:id="1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查询我们之前已经用过了，就是通过下标进行读取元素，语法为：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列表[下标]</w:t>
      </w:r>
    </w:p>
    <w:bookmarkEnd w:id="1102"/>
    <w:bookmarkStart w:name="YzIcD" w:id="11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查询操作</w:t>
        <w:br/>
        <w:t>nums = [10, 20, 10, 40, 50]</w:t>
        <w:br/>
        <w:t>print(nums[3]) # 40</w:t>
        <w:br/>
      </w:r>
    </w:p>
    <w:bookmarkEnd w:id="1103"/>
    <w:bookmarkStart w:name="SA4IP" w:id="11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 </w:t>
      </w:r>
      <w:r>
        <w:rPr>
          <w:rFonts w:ascii="宋体" w:hAnsi="Times New Roman" w:eastAsia="宋体"/>
        </w:rPr>
        <w:t>列表的常用方法</w:t>
      </w:r>
    </w:p>
    <w:bookmarkEnd w:id="1104"/>
    <w:bookmarkStart w:name="uee28478b" w:id="1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除了上述的增删改查方法，列表中还有很多其他常用的方法：</w:t>
      </w:r>
    </w:p>
    <w:bookmarkEnd w:id="1105"/>
    <w:bookmarkStart w:name="uc095d0c2" w:id="1106"/>
    <w:p>
      <w:pPr>
        <w:spacing w:after="50" w:line="360" w:lineRule="auto" w:beforeLines="100"/>
        <w:ind w:left="0"/>
        <w:jc w:val="left"/>
      </w:pPr>
      <w:bookmarkStart w:name="ubd5740ac" w:id="1107"/>
      <w:r>
        <w:rPr>
          <w:rFonts w:eastAsia="宋体" w:ascii="宋体"/>
        </w:rPr>
        <w:drawing>
          <wp:inline distT="0" distB="0" distL="0" distR="0">
            <wp:extent cx="5554134" cy="15717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54134" cy="15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7"/>
    </w:p>
    <w:bookmarkEnd w:id="1106"/>
    <w:bookmarkStart w:name="uaf812697" w:id="1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列表.index(值)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，查找指定元素在列表中第一次出现的下标，返回值是元素下标。</w:t>
      </w:r>
    </w:p>
    <w:bookmarkEnd w:id="1108"/>
    <w:bookmarkStart w:name="aApjF" w:id="11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fruits = ['香蕉', '苹果', '橙子', '香蕉']</w:t>
        <w:br/>
        <w:t>result = fruits.index('香蕉')</w:t>
        <w:br/>
        <w:t>print(result)  # 0</w:t>
        <w:br/>
      </w:r>
    </w:p>
    <w:bookmarkEnd w:id="1109"/>
    <w:bookmarkStart w:name="u3f944413" w:id="1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列表.count(值)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，统计某个元素在列表中出现的次数，返回值是：元素出现的次数。</w:t>
      </w:r>
    </w:p>
    <w:bookmarkEnd w:id="1110"/>
    <w:bookmarkStart w:name="HHWYZ" w:id="11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nums = [10, 20, 10, 30, 10, 40, [10, 10, 10]]</w:t>
        <w:br/>
        <w:t>result = nums.count(10)</w:t>
        <w:br/>
        <w:t>print(result)  # 3</w:t>
        <w:br/>
      </w:r>
    </w:p>
    <w:bookmarkEnd w:id="1111"/>
    <w:bookmarkStart w:name="u86db3feb" w:id="1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列表.reverse()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，反转列表（会改变原列表），无需参数，无返回值。</w:t>
      </w:r>
    </w:p>
    <w:bookmarkEnd w:id="1112"/>
    <w:bookmarkStart w:name="wM9GU" w:id="11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nums = [23, 11, 32, 30, 17, [6, 7, 8, 9]]</w:t>
        <w:br/>
        <w:t>nums.reverse()</w:t>
        <w:br/>
        <w:t>print(nums)  # [[6, 7, 8, 9], 17, 30, 32, 11, 23]</w:t>
        <w:br/>
      </w:r>
    </w:p>
    <w:bookmarkEnd w:id="1113"/>
    <w:bookmarkStart w:name="ua1f4a5f6" w:id="1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列表.sort(reverse=布尔值)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，对列表排序（从小到大，会改变原列表），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reverse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用于控制排序方式，无返回值。</w:t>
      </w:r>
    </w:p>
    <w:bookmarkEnd w:id="1114"/>
    <w:bookmarkStart w:name="pdlIS" w:id="11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4.使用 sort 方法，对列表排序（默认从小到大），若想从大到小，可以将 reverse 参数设为True。</w:t>
        <w:br/>
        <w:t># 4.1 若列表中的元素：都是数字，则按照数字的大小顺序进行排序。</w:t>
        <w:br/>
        <w:t>nums = [23, 11, 32, 30, 17]</w:t>
        <w:br/>
        <w:t>nums.sort(reverse=True)</w:t>
        <w:br/>
        <w:t>print(nums)  # [32, 30, 23, 17, 11]</w:t>
        <w:br/>
        <w:t/>
        <w:br/>
        <w:t># 4.2 若列表中的元素：既有数字，又有字符串，那就会报错。</w:t>
        <w:br/>
        <w:t>nums = [23, 11, 32, 30, 17, '尚硅谷']</w:t>
        <w:br/>
        <w:t>nums.sort()</w:t>
        <w:br/>
        <w:t>print(nums) # [23, 11, 32, 30, 17, '尚硅谷']</w:t>
        <w:br/>
        <w:t/>
        <w:br/>
        <w:t># 4.3 若列表中的元素：都是字符串，则按照字符串的 Unicode 编码大小进行排序</w:t>
        <w:br/>
        <w:t>msg_list = ['北京', '北硅谷', '北好']</w:t>
        <w:br/>
        <w:t>msg_list.sort()</w:t>
        <w:br/>
        <w:t>print(msg_list)  # ['北京', '北好', '北硅谷']</w:t>
        <w:br/>
        <w:t>print(ord('京'), ord('好'), ord('硅'))  # ['北京', '北好', '北硅谷']</w:t>
        <w:br/>
        <w:t/>
        <w:br/>
        <w:t># 备注：所有的列表方法，都只作用于“当前层”的元素（浅层操作），不会自动进入嵌套的“里层”结构中。</w:t>
        <w:br/>
      </w:r>
    </w:p>
    <w:bookmarkEnd w:id="1115"/>
    <w:bookmarkStart w:name="XT4nT" w:id="11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 </w:t>
      </w:r>
      <w:r>
        <w:rPr>
          <w:rFonts w:ascii="宋体" w:hAnsi="Times New Roman" w:eastAsia="宋体"/>
        </w:rPr>
        <w:t>列表的常用内置函数</w:t>
      </w:r>
    </w:p>
    <w:bookmarkEnd w:id="1116"/>
    <w:bookmarkStart w:name="ubf2c3da5" w:id="1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中有一些内置函数，可以用来处理列表，常用的几个如下：</w:t>
      </w:r>
    </w:p>
    <w:bookmarkEnd w:id="1117"/>
    <w:bookmarkStart w:name="u2ef6704b" w:id="1118"/>
    <w:p>
      <w:pPr>
        <w:spacing w:after="50" w:line="360" w:lineRule="auto" w:beforeLines="100"/>
        <w:ind w:left="0"/>
        <w:jc w:val="left"/>
      </w:pPr>
      <w:bookmarkStart w:name="u0d99b30d" w:id="1119"/>
      <w:r>
        <w:rPr>
          <w:rFonts w:eastAsia="宋体" w:ascii="宋体"/>
        </w:rPr>
        <w:drawing>
          <wp:inline distT="0" distB="0" distL="0" distR="0">
            <wp:extent cx="5469466" cy="16571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69466" cy="16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9"/>
    </w:p>
    <w:bookmarkEnd w:id="1118"/>
    <w:p>
      <w:pPr>
        <w:spacing w:after="50" w:line="360" w:lineRule="auto" w:beforeLines="100"/>
        <w:ind w:left="0"/>
        <w:jc w:val="left"/>
      </w:pPr>
      <w:bookmarkStart w:name="u8f45f43b" w:id="1120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✅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️上述内置函数，不仅适用于列表，而是适用于：所有的数据容器。</w:t>
      </w:r>
    </w:p>
    <w:bookmarkEnd w:id="1120"/>
    <w:bookmarkStart w:name="uabd1ad5b" w:id="1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sorted(数据容器, reverse=布尔值)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，对容器排序（从小到大，不会改变原容器），返回值：经过排序的新容器。</w:t>
      </w:r>
    </w:p>
    <w:bookmarkEnd w:id="1121"/>
    <w:bookmarkStart w:name="PnJwq" w:id="11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1.使用内置的 sorted 函数，返回一个排序后的新容器（不改变原容器，默认顺序：从小到大）</w:t>
        <w:br/>
        <w:t># 1.1 若列容器中的元素：都是数字，则按照数字的大小顺序进行排序。</w:t>
        <w:br/>
        <w:t>nums = [23, 11, 32, 30, 17]</w:t>
        <w:br/>
        <w:t>result = sorted(nums, reverse=True)</w:t>
        <w:br/>
        <w:t>print(nums)   # [23, 11, 32, 30, 17]</w:t>
        <w:br/>
        <w:t>print(result) # [32, 30, 23, 17, 11]</w:t>
        <w:br/>
        <w:t/>
        <w:br/>
        <w:t># 1.2 若列容器中的元素：既有数字，又有字符串，那就会报错。</w:t>
        <w:br/>
        <w:t>nums = [23, 11, 32, 30, 17, '尚硅谷']</w:t>
        <w:br/>
        <w:t>sorted(nums)</w:t>
        <w:br/>
        <w:t/>
        <w:br/>
        <w:t># 1.3 若列容器中的元素：都是字符串，则按照字符串的 Unicode 编码大小进行排序。</w:t>
        <w:br/>
        <w:t>msg_list = ['北京', '尚硅谷', '你好']</w:t>
        <w:br/>
        <w:t>result = sorted(msg_list)</w:t>
        <w:br/>
        <w:t>print(msg_list)  # ['北京', '尚硅谷', '你好']</w:t>
        <w:br/>
        <w:t>print(result) # ['你好', '北京', '尚硅谷']</w:t>
        <w:br/>
      </w:r>
    </w:p>
    <w:bookmarkEnd w:id="1122"/>
    <w:bookmarkStart w:name="uaef52e3f" w:id="1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len(数据容器)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，获取容器中元素的个数，返回值：元素个数。</w:t>
      </w:r>
    </w:p>
    <w:bookmarkEnd w:id="1123"/>
    <w:bookmarkStart w:name="t9m2q" w:id="11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2.使用内置的 len 函数，获取容器中元素的总数量，返回值是：元素总数量。</w:t>
        <w:br/>
        <w:t>nums = [10, 20, 10, 30, 10, 40, [50, 60, 70]]</w:t>
        <w:br/>
        <w:t>result = len(nums)</w:t>
        <w:br/>
        <w:t>print(result) # 7</w:t>
        <w:br/>
      </w:r>
    </w:p>
    <w:bookmarkEnd w:id="1124"/>
    <w:bookmarkStart w:name="uf33c4986" w:id="1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max(数据容器)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，返回容器中 或 多个值中的最大值，返回值：容器中的最大值。</w:t>
      </w:r>
    </w:p>
    <w:bookmarkEnd w:id="1125"/>
    <w:bookmarkStart w:name="SGeGU" w:id="11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3.使用内置的 max 函数，获取容器中的最大值，返回值是：最大值。</w:t>
        <w:br/>
        <w:t># 3.1 如果容器中的元素：都是数字，那 max 返回的是最大的数。</w:t>
        <w:br/>
        <w:t>nums = [23, 11, 32, 30, 17]</w:t>
        <w:br/>
        <w:t>result = max(nums)</w:t>
        <w:br/>
        <w:t>print(nums) # [23, 11, 32, 30, 17]</w:t>
        <w:br/>
        <w:t>print(result) # 32</w:t>
        <w:br/>
        <w:t/>
        <w:br/>
        <w:t># 3.2 如果容器中的元素：既有数字又有字符串，那 max 会报错。</w:t>
        <w:br/>
        <w:t>nums = [23, 11, 32, 30, 17, '尚硅谷']</w:t>
        <w:br/>
        <w:t>max(nums)</w:t>
        <w:br/>
        <w:t/>
        <w:br/>
        <w:t># 3.3 如果容器中的元素：都是字符串，那 max 会返回：Unicode 编码最大的字符。</w:t>
        <w:br/>
        <w:t>msg_list = ['北京', '尚硅谷', '你好']</w:t>
        <w:br/>
        <w:t>result = max(msg_list)</w:t>
        <w:br/>
        <w:t>print(msg_list)  # ['北京', '尚硅谷', '你好']</w:t>
        <w:br/>
        <w:t>print(result)  # 尚硅谷</w:t>
        <w:br/>
        <w:t/>
        <w:br/>
        <w:t># 3.4 max 函数也可以接收多个值，并筛选出最大值</w:t>
        <w:br/>
        <w:t>result = max(33, 45, 12, 78, 99)</w:t>
        <w:br/>
        <w:t>print(result) # 99</w:t>
        <w:br/>
      </w:r>
    </w:p>
    <w:bookmarkEnd w:id="1126"/>
    <w:bookmarkStart w:name="u418d95d6" w:id="1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min(数据容器)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，返回容器中 或 多个值中的最小值，返回值：容器中的最小值。</w:t>
      </w:r>
    </w:p>
    <w:bookmarkEnd w:id="1127"/>
    <w:bookmarkStart w:name="usZ77" w:id="1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4.使用内置的 min 函数，获取容器中的最小值，返回值是：最小值。</w:t>
        <w:br/>
        <w:t># 备注：min 函数的使用方式与注意点与 max 函数一样，只不过 min 函数返回的是最小值</w:t>
        <w:br/>
        <w:t>nums = [23, 11, 32, 30, 17]</w:t>
        <w:br/>
        <w:t>result = min(nums)</w:t>
        <w:br/>
        <w:t>print(result) # 11</w:t>
        <w:br/>
      </w:r>
    </w:p>
    <w:bookmarkEnd w:id="1128"/>
    <w:bookmarkStart w:name="uda370a93" w:id="1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sum(数据容器)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，对容器中所有元素求和（只能是数值类型），返回值：所有元素的和。</w:t>
      </w:r>
    </w:p>
    <w:bookmarkEnd w:id="1129"/>
    <w:bookmarkStart w:name="xuO1Q" w:id="11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5.使用内置的 sum 函数，对容器中的数据进行求和（元素只能是数值）。</w:t>
        <w:br/>
        <w:t>nums = [10, 20, 30, 40, 50]</w:t>
        <w:br/>
        <w:t>result = sum(nums)</w:t>
        <w:br/>
        <w:t>print(result) # 150</w:t>
        <w:br/>
      </w:r>
    </w:p>
    <w:bookmarkEnd w:id="1130"/>
    <w:bookmarkStart w:name="xCzZh" w:id="11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2.7. </w:t>
      </w:r>
      <w:r>
        <w:rPr>
          <w:rFonts w:ascii="宋体" w:hAnsi="Times New Roman" w:eastAsia="宋体"/>
        </w:rPr>
        <w:t>列表的循环遍历</w:t>
      </w:r>
    </w:p>
    <w:bookmarkEnd w:id="1131"/>
    <w:bookmarkStart w:name="ueb787b77" w:id="11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所谓遍历，就是将列表的每个元素依次取出进行处理，代码如下：</w:t>
      </w:r>
    </w:p>
    <w:bookmarkEnd w:id="1132"/>
    <w:bookmarkStart w:name="DBQj5" w:id="11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定义一个成绩列表</w:t>
        <w:br/>
        <w:t>score_list = [62, 50, 60, 48, 80, 20, 95]</w:t>
        <w:br/>
        <w:t/>
        <w:br/>
        <w:t># 使用while循环遍历列表</w:t>
        <w:br/>
        <w:t>index = 0</w:t>
        <w:br/>
        <w:t>while index &lt; len(score_list):</w:t>
        <w:br/>
        <w:t xml:space="preserve">    print(score_list[index])</w:t>
        <w:br/>
        <w:t xml:space="preserve">    index += 1</w:t>
        <w:br/>
      </w:r>
    </w:p>
    <w:bookmarkEnd w:id="1133"/>
    <w:bookmarkStart w:name="vP3at" w:id="11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使用for循环遍历列表</w:t>
        <w:br/>
        <w:t>for item in score_list:</w:t>
        <w:br/>
        <w:t xml:space="preserve">    print(item)</w:t>
        <w:br/>
        <w:t/>
        <w:br/>
        <w:t># 使用for循环遍历列表（通过range函数 和 len函数按照索引遍历）</w:t>
        <w:br/>
        <w:t>for index in range(len(score_list)):</w:t>
        <w:br/>
        <w:t xml:space="preserve">    print(score_list[index])</w:t>
        <w:br/>
      </w:r>
    </w:p>
    <w:bookmarkEnd w:id="1134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bookmarkStart w:name="ub96400ea" w:id="1135"/>
      <w:r>
        <w:rPr>
          <w:rFonts w:ascii="宋体" w:hAnsi="Times New Roman" w:eastAsia="宋体"/>
          <w:b w:val="false"/>
          <w:i w:val="false"/>
          <w:color w:val="000000"/>
          <w:sz w:val="22"/>
        </w:rPr>
        <w:t>在上述遍历中，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while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循环需要结束条件，所以我们定义了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变量，所以打印时，就可以方便的借助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输出当前元素是第几个。</w:t>
      </w:r>
    </w:p>
    <w:bookmarkEnd w:id="1135"/>
    <w:bookmarkStart w:name="u136725f3" w:id="1136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循环的遍历，不需要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，那如果也想打印元素是第几个，但又不想去定义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的话，可以借助</w:t>
      </w:r>
      <w:r>
        <w:rPr>
          <w:rFonts w:ascii="宋体" w:hAnsi="Courier New" w:eastAsia="宋体"/>
          <w:b/>
          <w:i w:val="false"/>
          <w:color w:val="000000"/>
          <w:sz w:val="22"/>
        </w:rPr>
        <w:t>enumerate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这个内置函数，它可以在遍历时</w:t>
      </w:r>
      <w:r>
        <w:rPr>
          <w:rFonts w:ascii="宋体" w:hAnsi="Times New Roman" w:eastAsia="宋体"/>
          <w:b/>
          <w:i w:val="false"/>
          <w:color w:val="000000"/>
          <w:sz w:val="22"/>
        </w:rPr>
        <w:t>获取索引和值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，代码如下：</w:t>
      </w:r>
    </w:p>
    <w:bookmarkEnd w:id="1136"/>
    <w:bookmarkStart w:name="Ueyx1" w:id="11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使用for循环遍历列表（通过enumerate函数，同时获取下标（索引值）和元素）</w:t>
        <w:br/>
        <w:t># enumerate 的 start 参数，可以让计数从指定值开始（改变的是循环时的“编号”，不是真正的索引值）</w:t>
        <w:br/>
        <w:t>for index, item in enumerate(score_list, start=5):</w:t>
        <w:br/>
        <w:t xml:space="preserve">    print(index, item, score_list[0])</w:t>
        <w:br/>
        <w:t>print('最后的打印', score_list[0])</w:t>
        <w:br/>
      </w:r>
    </w:p>
    <w:bookmarkEnd w:id="1137"/>
    <w:bookmarkStart w:name="zo2Jq" w:id="11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2.8. </w:t>
      </w:r>
      <w:r>
        <w:rPr>
          <w:rFonts w:ascii="宋体" w:hAnsi="Times New Roman" w:eastAsia="宋体"/>
        </w:rPr>
        <w:t>列表特点总结</w:t>
      </w:r>
    </w:p>
    <w:bookmarkEnd w:id="1138"/>
    <w:bookmarkStart w:name="u85617472" w:id="1139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可存放不同类型的元素。</w:t>
      </w:r>
    </w:p>
    <w:bookmarkEnd w:id="1139"/>
    <w:bookmarkStart w:name="u53d7987f" w:id="1140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元素是有序存储的（正索引、负索引）。</w:t>
      </w:r>
    </w:p>
    <w:bookmarkEnd w:id="1140"/>
    <w:bookmarkStart w:name="u8fba05af" w:id="1141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列表中的元素允许重复。</w:t>
      </w:r>
    </w:p>
    <w:bookmarkEnd w:id="1141"/>
    <w:bookmarkStart w:name="u3c34d760" w:id="1142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元素是允许修改的（增、删、改、查、其他操作）。</w:t>
      </w:r>
    </w:p>
    <w:bookmarkEnd w:id="1142"/>
    <w:bookmarkStart w:name="u1eaf2e5e" w:id="1143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长度不固定，可以随着操作自动调整大小。</w:t>
      </w:r>
    </w:p>
    <w:bookmarkEnd w:id="1143"/>
    <w:p>
      <w:pPr>
        <w:spacing w:after="50" w:line="360" w:lineRule="auto" w:beforeLines="100"/>
        <w:ind w:left="0"/>
        <w:jc w:val="left"/>
      </w:pPr>
      <w:bookmarkStart w:name="u6ff821bb" w:id="1144"/>
      <w:r>
        <w:rPr>
          <w:rFonts w:ascii="宋体" w:hAnsi="Times New Roman" w:eastAsia="宋体"/>
          <w:b/>
          <w:i w:val="false"/>
          <w:color w:val="000000"/>
          <w:sz w:val="22"/>
        </w:rPr>
        <w:t>📍</w:t>
      </w:r>
      <w:r>
        <w:rPr>
          <w:rFonts w:ascii="宋体" w:hAnsi="Times New Roman" w:eastAsia="宋体"/>
          <w:b/>
          <w:i w:val="false"/>
          <w:color w:val="000000"/>
          <w:sz w:val="22"/>
        </w:rPr>
        <w:t>一句话总结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：列表是最常用的数据容器，当遇到要“存储一批数据”的场景时，首选列表。</w:t>
      </w:r>
    </w:p>
    <w:bookmarkEnd w:id="1144"/>
    <w:bookmarkStart w:name="TOryX" w:id="11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2.9. </w:t>
      </w:r>
      <w:r>
        <w:rPr>
          <w:rFonts w:ascii="宋体" w:hAnsi="Times New Roman" w:eastAsia="宋体"/>
        </w:rPr>
        <w:t>列表小练习</w:t>
      </w:r>
    </w:p>
    <w:bookmarkEnd w:id="1145"/>
    <w:bookmarkStart w:name="u9fa4c99f" w:id="1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需求：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实现一个成绩统计程序，可以对多名学生的成绩，进行统计和分析。具体统计的项目如下图：</w:t>
      </w:r>
    </w:p>
    <w:bookmarkEnd w:id="1146"/>
    <w:bookmarkStart w:name="ufdff3f78" w:id="1147"/>
    <w:p>
      <w:pPr>
        <w:spacing w:after="50" w:line="360" w:lineRule="auto" w:beforeLines="100"/>
        <w:ind w:left="0"/>
        <w:jc w:val="left"/>
      </w:pPr>
      <w:bookmarkStart w:name="uf5271a90" w:id="1148"/>
      <w:r>
        <w:rPr>
          <w:rFonts w:eastAsia="宋体" w:ascii="宋体"/>
        </w:rPr>
        <w:drawing>
          <wp:inline distT="0" distB="0" distL="0" distR="0">
            <wp:extent cx="1794933" cy="17253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94933" cy="17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8"/>
    </w:p>
    <w:bookmarkEnd w:id="1147"/>
    <w:p>
      <w:pPr>
        <w:spacing w:after="50" w:line="360" w:lineRule="auto" w:beforeLines="100"/>
        <w:ind w:left="0"/>
        <w:jc w:val="left"/>
      </w:pPr>
      <w:bookmarkStart w:name="ufccb6c92" w:id="1149"/>
      <w:r>
        <w:rPr>
          <w:rFonts w:ascii="宋体" w:hAnsi="Times New Roman" w:eastAsia="宋体"/>
          <w:b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：用户可以连续输入学生成绩，直到用户输入“结束”字符串。</w:t>
      </w:r>
    </w:p>
    <w:bookmarkEnd w:id="1149"/>
    <w:bookmarkStart w:name="C0czy" w:id="11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print('请输入学生成绩，输入“结束”停止录入')</w:t>
        <w:br/>
        <w:t>score_list = []</w:t>
        <w:br/>
        <w:t/>
        <w:br/>
        <w:t># 持续循环，让用户输入学生成绩</w:t>
        <w:br/>
        <w:t>while True:</w:t>
        <w:br/>
        <w:t xml:space="preserve">    data = input('📝请输入成绩：')</w:t>
        <w:br/>
        <w:t xml:space="preserve">    if data == '结束':</w:t>
        <w:br/>
        <w:t xml:space="preserve">        break</w:t>
        <w:br/>
        <w:t xml:space="preserve">    else:</w:t>
        <w:br/>
        <w:t xml:space="preserve">        score_list.append(int(data))</w:t>
        <w:br/>
        <w:t/>
        <w:br/>
        <w:t># 如果score_list中有数据，则开始统计</w:t>
        <w:br/>
        <w:t>if score_list:</w:t>
        <w:br/>
        <w:t xml:space="preserve">    # 统计平均分</w:t>
        <w:br/>
        <w:t xml:space="preserve">    avg = sum(score_list) / len(score_list)</w:t>
        <w:br/>
        <w:t xml:space="preserve">    # 合格人数</w:t>
        <w:br/>
        <w:t xml:space="preserve">    pass_count = 0</w:t>
        <w:br/>
        <w:t xml:space="preserve">    # 优秀人数</w:t>
        <w:br/>
        <w:t xml:space="preserve">    excellent_count = 0</w:t>
        <w:br/>
        <w:t xml:space="preserve">    # 遍历列表，开始统计</w:t>
        <w:br/>
        <w:t xml:space="preserve">    for item in score_list:</w:t>
        <w:br/>
        <w:t xml:space="preserve">        if item &gt;= 60:</w:t>
        <w:br/>
        <w:t xml:space="preserve">            pass_count += 1</w:t>
        <w:br/>
        <w:t xml:space="preserve">        if item &gt;= 90:</w:t>
        <w:br/>
        <w:t xml:space="preserve">            excellent_count += 1</w:t>
        <w:br/>
        <w:t xml:space="preserve">    # 合格率</w:t>
        <w:br/>
        <w:t xml:space="preserve">    pass_rate = pass_count / len(score_list) * 100</w:t>
        <w:br/>
        <w:t xml:space="preserve">    # 优秀率</w:t>
        <w:br/>
        <w:t xml:space="preserve">    excellent_rate = excellent_count / len(score_list) * 100</w:t>
        <w:br/>
        <w:t xml:space="preserve">    # 打印信息</w:t>
        <w:br/>
        <w:t xml:space="preserve">    print('********⬇️统计信息如下⬇️********')</w:t>
        <w:br/>
        <w:t xml:space="preserve">    print(f'🧑‍🎓总人数为：{len(score_list)}')</w:t>
        <w:br/>
        <w:t xml:space="preserve">    print(f'🔺最高分为：{max(score_list)}')</w:t>
        <w:br/>
        <w:t xml:space="preserve">    print(f'🔻最低分为：{min(score_list)}')</w:t>
        <w:br/>
        <w:t xml:space="preserve">    print(f'✅合格人数：{pass_count}人')</w:t>
        <w:br/>
        <w:t xml:space="preserve">    print(f'📈合格率为：{pass_rate:.1f}%')</w:t>
        <w:br/>
        <w:t xml:space="preserve">    print(f'🏆优秀人数：{excellent_count}人')</w:t>
        <w:br/>
        <w:t xml:space="preserve">    print(f'📈优秀率为：{excellent_rate:.1f}%')</w:t>
        <w:br/>
        <w:t xml:space="preserve">    print(f'📊平均分数：{avg:.1f}')</w:t>
        <w:br/>
        <w:t>else:</w:t>
        <w:br/>
        <w:t xml:space="preserve">    print('您没有输入任何成绩！')</w:t>
        <w:br/>
      </w:r>
    </w:p>
    <w:bookmarkEnd w:id="1150"/>
    <w:bookmarkStart w:name="UZQNZ" w:id="11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元组</w:t>
      </w:r>
    </w:p>
    <w:bookmarkEnd w:id="1151"/>
    <w:bookmarkStart w:name="ExDvU" w:id="11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概述</w:t>
      </w:r>
    </w:p>
    <w:bookmarkEnd w:id="1152"/>
    <w:bookmarkStart w:name="u35ec6812" w:id="1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元组：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用来存放一组有序的数据，但其中的内容一旦创建就</w:t>
      </w:r>
      <w:r>
        <w:rPr>
          <w:rFonts w:ascii="宋体" w:hAnsi="Times New Roman" w:eastAsia="宋体"/>
          <w:b/>
          <w:i w:val="false"/>
          <w:color w:val="ad1a2b"/>
          <w:sz w:val="22"/>
        </w:rPr>
        <w:t>不可修改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（不能增、删、改，只能查）。</w:t>
      </w:r>
    </w:p>
    <w:bookmarkEnd w:id="1153"/>
    <w:p>
      <w:pPr>
        <w:spacing w:after="50" w:line="360" w:lineRule="auto" w:beforeLines="100"/>
        <w:ind w:left="0"/>
        <w:jc w:val="left"/>
      </w:pPr>
      <w:bookmarkStart w:name="u466eceac" w:id="1154"/>
      <w:r>
        <w:rPr>
          <w:rFonts w:ascii="宋体" w:hAnsi="Times New Roman" w:eastAsia="宋体"/>
          <w:b w:val="false"/>
          <w:i w:val="false"/>
          <w:color w:val="585a5a"/>
          <w:sz w:val="22"/>
        </w:rPr>
        <w:t>由于元组不可变，所以元组不能使用</w:t>
      </w:r>
      <w:r>
        <w:rPr>
          <w:rFonts w:ascii="宋体" w:hAnsi="Courier New" w:eastAsia="宋体"/>
          <w:b w:val="false"/>
          <w:i w:val="false"/>
          <w:color w:val="585a5a"/>
          <w:sz w:val="22"/>
        </w:rPr>
        <w:t>append()</w:t>
      </w:r>
      <w:r>
        <w:rPr>
          <w:rFonts w:ascii="宋体" w:hAnsi="Times New Roman" w:eastAsia="宋体"/>
          <w:b w:val="false"/>
          <w:i w:val="false"/>
          <w:color w:val="585a5a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585a5a"/>
          <w:sz w:val="22"/>
        </w:rPr>
        <w:t>insert()</w:t>
      </w:r>
      <w:r>
        <w:rPr>
          <w:rFonts w:ascii="宋体" w:hAnsi="Times New Roman" w:eastAsia="宋体"/>
          <w:b w:val="false"/>
          <w:i w:val="false"/>
          <w:color w:val="585a5a"/>
          <w:sz w:val="22"/>
        </w:rPr>
        <w:t>这些方法，它里面的元素也不能被重新赋值。</w:t>
      </w:r>
    </w:p>
    <w:bookmarkEnd w:id="1154"/>
    <w:bookmarkStart w:name="bPag9" w:id="11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定义元组</w:t>
      </w:r>
    </w:p>
    <w:bookmarkEnd w:id="1155"/>
    <w:bookmarkStart w:name="u84950b76" w:id="11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使用方括号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来定义一个列表，用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去分隔不同的元素：</w:t>
      </w:r>
    </w:p>
    <w:bookmarkEnd w:id="1156"/>
    <w:bookmarkStart w:name="u58fdf627" w:id="1157"/>
    <w:p>
      <w:pPr>
        <w:spacing w:after="50" w:line="360" w:lineRule="auto" w:beforeLines="100"/>
        <w:ind w:left="0"/>
        <w:jc w:val="left"/>
      </w:pPr>
      <w:bookmarkStart w:name="u3349c9d8" w:id="1158"/>
      <w:r>
        <w:rPr>
          <w:rFonts w:eastAsia="宋体" w:ascii="宋体"/>
        </w:rPr>
        <w:drawing>
          <wp:inline distT="0" distB="0" distL="0" distR="0">
            <wp:extent cx="2946400" cy="2682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8"/>
    </w:p>
    <w:bookmarkEnd w:id="1157"/>
    <w:bookmarkStart w:name="VXLS4" w:id="11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定义有内容的元组</w:t>
        <w:br/>
        <w:t>t1 = (28, 67, 21, 67, 11)</w:t>
        <w:br/>
        <w:t>t2 = ('北京', '尚硅谷', '你好')</w:t>
        <w:br/>
        <w:t>t3 = (100, True, '你好', None)</w:t>
        <w:br/>
        <w:t>t4 = (100, True, '你好', None, (50, 60, 70))</w:t>
        <w:br/>
        <w:t>print(type(t1), t1)  # &lt;class 'tuple'&gt; (28, 67, 21, 67, 11)</w:t>
        <w:br/>
        <w:t>print(type(t2), t2)  # &lt;class 'tuple'&gt; ('北京', '尚硅谷', '你好')</w:t>
        <w:br/>
        <w:t>print(type(t3), t3)  # &lt;class 'tuple'&gt; (100, True, '你好', None)</w:t>
        <w:br/>
        <w:t>print(type(t4), t4)  # &lt;class 'tuple'&gt; (100, True, '你好', None, (50, 60, 70))</w:t>
        <w:br/>
        <w:t/>
        <w:br/>
        <w:t># 定义空元组</w:t>
        <w:br/>
        <w:t>t1 = ()</w:t>
        <w:br/>
        <w:t>t2 = tuple()</w:t>
        <w:br/>
        <w:t>print(type(t1), t1)  # &lt;class 'tuple'&gt; ()</w:t>
        <w:br/>
        <w:t>print(type(t2), t2)  # &lt;class 'tuple'&gt; ()</w:t>
        <w:br/>
      </w:r>
    </w:p>
    <w:bookmarkEnd w:id="1159"/>
    <w:bookmarkStart w:name="u95c88bba" w:id="11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当元组中只有一个元素时，末尾必须写上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,</w:t>
      </w:r>
    </w:p>
    <w:bookmarkEnd w:id="1160"/>
    <w:bookmarkStart w:name="NL6Kx" w:id="11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定义只有一个元素的元组</w:t>
        <w:br/>
        <w:t>t1 = ('你好',)</w:t>
        <w:br/>
        <w:t>t2 = (18,)</w:t>
        <w:br/>
        <w:t>print(type(t1), t1)  # &lt;class 'tuple'&gt; ('你好',)</w:t>
        <w:br/>
        <w:t>print(type(t2), t2)  # &lt;class 'tuple'&gt; (18,)</w:t>
        <w:br/>
      </w:r>
    </w:p>
    <w:bookmarkEnd w:id="1161"/>
    <w:bookmarkStart w:name="u58136e2a" w:id="1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实际开发中的元组，不一定是我们自己定义的，比如函数的可变参数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*args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就是一个元组</w:t>
      </w:r>
    </w:p>
    <w:bookmarkEnd w:id="1162"/>
    <w:bookmarkStart w:name="kb1Xp" w:id="11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实际开发中的元组，不一定是我们自己定义的，比如函数的可变参数*args就是一个元组</w:t>
        <w:br/>
        <w:t>def demo(*args):</w:t>
        <w:br/>
        <w:t xml:space="preserve">    return sum(args)</w:t>
        <w:br/>
        <w:t>result = demo(100, 200, 300)</w:t>
        <w:br/>
        <w:t>print(result)  # 600</w:t>
        <w:br/>
      </w:r>
    </w:p>
    <w:bookmarkEnd w:id="1163"/>
    <w:bookmarkStart w:name="KHEcV" w:id="11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读取数据</w:t>
      </w:r>
    </w:p>
    <w:bookmarkEnd w:id="1164"/>
    <w:bookmarkStart w:name="ub873a519" w:id="1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元组也支持下标，所以使用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元组名[索引值]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的方式来读取值。</w:t>
      </w:r>
    </w:p>
    <w:bookmarkEnd w:id="1165"/>
    <w:bookmarkStart w:name="y9y0P" w:id="11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元组的下标</w:t>
        <w:br/>
        <w:t>t1 = (28, 67, 21, 67, 11)</w:t>
        <w:br/>
        <w:t>print(t1[3])  # 67</w:t>
        <w:br/>
        <w:t>print(t1[-1]) # 11</w:t>
        <w:br/>
      </w:r>
    </w:p>
    <w:bookmarkEnd w:id="1166"/>
    <w:bookmarkStart w:name="JAaWL" w:id="116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3.4. </w:t>
      </w:r>
      <w:r>
        <w:rPr>
          <w:rFonts w:ascii="宋体" w:hAnsi="Times New Roman" w:eastAsia="宋体"/>
        </w:rPr>
        <w:t>元组不可修改</w:t>
      </w:r>
    </w:p>
    <w:bookmarkEnd w:id="1167"/>
    <w:bookmarkStart w:name="uc1881a5a" w:id="1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元组中的元素，不可修改，但元组中如果存放了可变类型（如：列表），那可变类型中的内容仍可修改。</w:t>
      </w:r>
    </w:p>
    <w:bookmarkEnd w:id="1168"/>
    <w:bookmarkStart w:name="dxz49" w:id="11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元组中的元素，不可修改</w:t>
        <w:br/>
        <w:t>t1 = (28, 67, 21, 67, 11)</w:t>
        <w:br/>
        <w:t>t1[0] = 100</w:t>
        <w:br/>
        <w:t/>
        <w:br/>
        <w:t># 元组中的元素，不可修改，但元组中如果存放了可变类型（列表），那可变类型中的内容仍可修改</w:t>
        <w:br/>
        <w:t>t2 = (28, 67, 21, 67, 11, [100, 200, 300, ('你好', '尚硅谷')])</w:t>
        <w:br/>
        <w:t>t2[5] = 400</w:t>
        <w:br/>
        <w:t>t2[5][2] = 400</w:t>
        <w:br/>
        <w:t>t2[5][3][0] = 'hello'</w:t>
        <w:br/>
        <w:t>print(t2)</w:t>
        <w:br/>
      </w:r>
    </w:p>
    <w:bookmarkEnd w:id="1169"/>
    <w:bookmarkStart w:name="cevVR" w:id="11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3.5. </w:t>
      </w:r>
      <w:r>
        <w:rPr>
          <w:rFonts w:ascii="宋体" w:hAnsi="Times New Roman" w:eastAsia="宋体"/>
        </w:rPr>
        <w:t>元组的常用方法</w:t>
      </w:r>
    </w:p>
    <w:bookmarkEnd w:id="1170"/>
    <w:bookmarkStart w:name="ue1f792a6" w:id="11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由于元组不可修改，所以它的常用方法只有两个：</w:t>
      </w:r>
    </w:p>
    <w:bookmarkEnd w:id="1171"/>
    <w:bookmarkStart w:name="u4118ad93" w:id="11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元组.index(元素)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，获取指定元素在元组中第一次出现的下标。</w:t>
      </w:r>
    </w:p>
    <w:bookmarkEnd w:id="1172"/>
    <w:bookmarkStart w:name="Oscv4" w:id="11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index 方法：获取指定元素在元组中第一次出现的下标。</w:t>
        <w:br/>
        <w:t>t1 = (28, 67, 21, 67, 11)</w:t>
        <w:br/>
        <w:t>result = t1.index(67)</w:t>
        <w:br/>
        <w:t>print(result)  # 1</w:t>
        <w:br/>
      </w:r>
    </w:p>
    <w:bookmarkEnd w:id="1173"/>
    <w:bookmarkStart w:name="u9dcd9689" w:id="1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元组.count(元组)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，统计指定元素在元组中出现的次数。</w:t>
      </w:r>
    </w:p>
    <w:bookmarkEnd w:id="1174"/>
    <w:bookmarkStart w:name="ilfwa" w:id="11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count 方法：统计指定元素在元组中出现的次数。</w:t>
        <w:br/>
        <w:t>t1 = (28, 67, 21, 67, 11)</w:t>
        <w:br/>
        <w:t>result = t1.count(67)</w:t>
        <w:br/>
        <w:t>print(result)  # 2</w:t>
        <w:br/>
      </w:r>
    </w:p>
    <w:bookmarkEnd w:id="1175"/>
    <w:bookmarkStart w:name="VwBlN" w:id="11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3.6. </w:t>
      </w:r>
      <w:r>
        <w:rPr>
          <w:rFonts w:ascii="宋体" w:hAnsi="Times New Roman" w:eastAsia="宋体"/>
        </w:rPr>
        <w:t>元组的常用内置函数</w:t>
      </w:r>
    </w:p>
    <w:bookmarkEnd w:id="1176"/>
    <w:bookmarkStart w:name="u9448bd78" w:id="1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元组的常用内置函数和列表一样，依然是这几个：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sorted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77"/>
    <w:bookmarkStart w:name="Oqhir" w:id="11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常用内置函数</w:t>
        <w:br/>
        <w:t># max 函数，返回元组中的最大值</w:t>
        <w:br/>
        <w:t>t1 = (23, 11, 32, 30, 17)</w:t>
        <w:br/>
        <w:t>result = max(t1)</w:t>
        <w:br/>
        <w:t>print(result)  # 32</w:t>
        <w:br/>
        <w:t/>
        <w:br/>
        <w:t># min 函数，返回元组中的最小值</w:t>
        <w:br/>
        <w:t>t1 = (23, 11, 32, 30, 17)</w:t>
        <w:br/>
        <w:t>result = min(t1)</w:t>
        <w:br/>
        <w:t>print(result)  # 11</w:t>
        <w:br/>
        <w:t/>
        <w:br/>
        <w:t># len 函数，返回元组中元素的个数（元组长度）</w:t>
        <w:br/>
        <w:t>t1 = (23, 11, 32, 30, 17)</w:t>
        <w:br/>
        <w:t>result = len(t1)</w:t>
        <w:br/>
        <w:t>print(result)  # 5</w:t>
        <w:br/>
        <w:t/>
        <w:br/>
        <w:t># sorted 函数，对元组进行排序（不修改原元组，返回一个新的列表）</w:t>
        <w:br/>
        <w:t>t1 = (23, 11, 32, 30, 17)</w:t>
        <w:br/>
        <w:t>result = sorted(t1, reverse=True)</w:t>
        <w:br/>
        <w:t>print(tuple(result)) # (32, 30, 23, 17, 11)</w:t>
        <w:br/>
        <w:t/>
        <w:br/>
        <w:t># sum 函数，统计元组中所有元素的和（元素必须是纯数字）</w:t>
        <w:br/>
        <w:t>t1 = (23, 11, 32, 30, 17)</w:t>
        <w:br/>
        <w:t>result = sum(t1)</w:t>
        <w:br/>
        <w:t>print(result) # 113</w:t>
        <w:br/>
      </w:r>
    </w:p>
    <w:bookmarkEnd w:id="1178"/>
    <w:bookmarkStart w:name="um1vY" w:id="11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3.7. </w:t>
      </w:r>
      <w:r>
        <w:rPr>
          <w:rFonts w:ascii="宋体" w:hAnsi="Times New Roman" w:eastAsia="宋体"/>
        </w:rPr>
        <w:t>元组的循环遍历</w:t>
      </w:r>
    </w:p>
    <w:bookmarkEnd w:id="1179"/>
    <w:bookmarkStart w:name="uf848d0f6" w:id="1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元组的遍历与列表一样，可以使用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while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循环遍历，或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循环遍历。</w:t>
      </w:r>
    </w:p>
    <w:bookmarkEnd w:id="1180"/>
    <w:bookmarkStart w:name="bfCd1" w:id="11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元组的循环遍历</w:t>
        <w:br/>
        <w:t>t1 = (23, 11, 32, 30, 17)</w:t>
        <w:br/>
        <w:t/>
        <w:br/>
        <w:t># while循环遍历</w:t>
        <w:br/>
        <w:t>index = 0</w:t>
        <w:br/>
        <w:t>while index &lt; len(t1):</w:t>
        <w:br/>
        <w:t xml:space="preserve">    print(t1[index])</w:t>
        <w:br/>
        <w:t xml:space="preserve">    index += 1</w:t>
        <w:br/>
      </w:r>
    </w:p>
    <w:bookmarkEnd w:id="1181"/>
    <w:bookmarkStart w:name="hmizz" w:id="11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元组的循环遍历</w:t>
        <w:br/>
        <w:t>t1 = (23, 11, 32, 30, 17)</w:t>
        <w:br/>
        <w:t/>
        <w:br/>
        <w:t># for循环遍历</w:t>
        <w:br/>
        <w:t>for item in t1:</w:t>
        <w:br/>
        <w:t xml:space="preserve">    print(item)</w:t>
        <w:br/>
      </w:r>
    </w:p>
    <w:bookmarkEnd w:id="1182"/>
    <w:bookmarkStart w:name="aA41F" w:id="11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3.8. </w:t>
      </w:r>
      <w:r>
        <w:rPr>
          <w:rFonts w:ascii="宋体" w:hAnsi="Times New Roman" w:eastAsia="宋体"/>
        </w:rPr>
        <w:t>解包列表或元组传参</w:t>
      </w:r>
    </w:p>
    <w:bookmarkEnd w:id="1183"/>
    <w:bookmarkStart w:name="u2d23b3bf" w:id="1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解包列表、解包元组传参，就是把其中的元素依次取出，作为多个独立的参数传入函数。</w:t>
      </w:r>
    </w:p>
    <w:bookmarkEnd w:id="1184"/>
    <w:bookmarkStart w:name="QoIa3" w:id="11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定义函数时，使用*args（变量不一定非要用args，比如写：*data也行），将收到的多个参数，打包成一个元组</w:t>
        <w:br/>
        <w:t>def test(*args):</w:t>
        <w:br/>
        <w:t xml:space="preserve">    print(f'我是test函数，我收到的参数是：{args}，参数类型是：{type(args)}')</w:t>
        <w:br/>
        <w:t/>
        <w:br/>
        <w:t>list1 = [100, 200, 300, 400]</w:t>
        <w:br/>
        <w:t>tuple1 = ('你好', '北京', '尚硅谷')</w:t>
        <w:br/>
        <w:t/>
        <w:br/>
        <w:t># 函数调用时，正常传递：列表 或 元组</w:t>
        <w:br/>
        <w:t># test(list1)</w:t>
        <w:br/>
        <w:t># test(tuple1)</w:t>
        <w:br/>
        <w:t/>
        <w:br/>
        <w:t># 函数调用时，使用*对：列表 或 元组进行解包后，再传递参数</w:t>
        <w:br/>
        <w:t>test(*list1)  # 此种写法相当于：test(100, 200, 300, 400)</w:t>
        <w:br/>
        <w:t>test(*tuple1)  # 此种写法相当于：test('你好', '北京', '尚硅谷')</w:t>
        <w:br/>
      </w:r>
    </w:p>
    <w:bookmarkEnd w:id="1185"/>
    <w:bookmarkStart w:name="uuNRR" w:id="11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3.9. </w:t>
      </w:r>
      <w:r>
        <w:rPr>
          <w:rFonts w:ascii="宋体" w:hAnsi="Times New Roman" w:eastAsia="宋体"/>
        </w:rPr>
        <w:t>元组特点总结</w:t>
      </w:r>
    </w:p>
    <w:bookmarkEnd w:id="1186"/>
    <w:bookmarkStart w:name="u7de0c7f9" w:id="1187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可存放不同类型的元素。</w:t>
      </w:r>
    </w:p>
    <w:bookmarkEnd w:id="1187"/>
    <w:bookmarkStart w:name="u23332ae7" w:id="1188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元素是有序存储的（正索引、负索引）。</w:t>
      </w:r>
    </w:p>
    <w:bookmarkEnd w:id="1188"/>
    <w:bookmarkStart w:name="u1df11e6b" w:id="1189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元组中的元素允许重复。</w:t>
      </w:r>
    </w:p>
    <w:bookmarkEnd w:id="1189"/>
    <w:bookmarkStart w:name="ucdbcdad0" w:id="1190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元素不允许修改文（不能：增、删、改、只能：查）。</w:t>
      </w:r>
    </w:p>
    <w:bookmarkEnd w:id="1190"/>
    <w:bookmarkStart w:name="uaa3df435" w:id="1191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长度固定定（一旦创建，元素个数不能增减）。</w:t>
      </w:r>
    </w:p>
    <w:bookmarkEnd w:id="1191"/>
    <w:p>
      <w:pPr>
        <w:spacing w:after="50" w:line="360" w:lineRule="auto" w:beforeLines="100"/>
        <w:ind w:left="0"/>
        <w:jc w:val="left"/>
      </w:pPr>
      <w:bookmarkStart w:name="u68c7fc8a" w:id="1192"/>
      <w:r>
        <w:rPr>
          <w:rFonts w:ascii="宋体" w:hAnsi="Times New Roman" w:eastAsia="宋体"/>
          <w:b/>
          <w:i w:val="false"/>
          <w:color w:val="000000"/>
          <w:sz w:val="22"/>
        </w:rPr>
        <w:t>📍</w:t>
      </w:r>
      <w:r>
        <w:rPr>
          <w:rFonts w:ascii="宋体" w:hAnsi="Times New Roman" w:eastAsia="宋体"/>
          <w:b/>
          <w:i w:val="false"/>
          <w:color w:val="000000"/>
          <w:sz w:val="22"/>
        </w:rPr>
        <w:t>一句话总结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：元组是一种“只读”的数据容器，想保存一批“不会变的数据”时，首选元组。</w:t>
      </w:r>
    </w:p>
    <w:bookmarkEnd w:id="1192"/>
    <w:bookmarkStart w:name="xCFfX" w:id="11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3.10. </w:t>
      </w:r>
      <w:r>
        <w:rPr>
          <w:rFonts w:ascii="宋体" w:hAnsi="Times New Roman" w:eastAsia="宋体"/>
        </w:rPr>
        <w:t>元组 VS 列表</w:t>
      </w:r>
    </w:p>
    <w:bookmarkEnd w:id="1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oTGNn" w:id="119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090"/>
        <w:gridCol w:w="4772"/>
        <w:gridCol w:w="5772"/>
      </w:tblGrid>
      <w:tr>
        <w:trPr>
          <w:trHeight w:val="495" w:hRule="atLeast"/>
        </w:trPr>
        <w:tc>
          <w:tcPr>
            <w:tcW w:w="3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b2b0ff" w:id="119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区别点</w:t>
            </w:r>
          </w:p>
          <w:bookmarkEnd w:id="1195"/>
        </w:tc>
        <w:tc>
          <w:tcPr>
            <w:tcW w:w="4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970c33" w:id="119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列表（list）</w:t>
            </w:r>
          </w:p>
          <w:bookmarkEnd w:id="1196"/>
        </w:tc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ed6bc7" w:id="119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元组（tuple）</w:t>
            </w:r>
          </w:p>
          <w:bookmarkEnd w:id="1197"/>
        </w:tc>
      </w:tr>
      <w:tr>
        <w:trPr>
          <w:trHeight w:val="495" w:hRule="atLeast"/>
        </w:trPr>
        <w:tc>
          <w:tcPr>
            <w:tcW w:w="3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f20a90" w:id="119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是否可变</w:t>
            </w:r>
          </w:p>
          <w:bookmarkEnd w:id="1198"/>
        </w:tc>
        <w:tc>
          <w:tcPr>
            <w:tcW w:w="4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d62217" w:id="119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可变</w:t>
            </w:r>
          </w:p>
          <w:bookmarkEnd w:id="1199"/>
        </w:tc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488e9a" w:id="120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不可变</w:t>
            </w:r>
          </w:p>
          <w:bookmarkEnd w:id="1200"/>
        </w:tc>
      </w:tr>
      <w:tr>
        <w:trPr>
          <w:trHeight w:val="495" w:hRule="atLeast"/>
        </w:trPr>
        <w:tc>
          <w:tcPr>
            <w:tcW w:w="3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58397e" w:id="120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使用场景</w:t>
            </w:r>
          </w:p>
          <w:bookmarkEnd w:id="1201"/>
        </w:tc>
        <w:tc>
          <w:tcPr>
            <w:tcW w:w="4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e7fe20" w:id="120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可变数据集合</w:t>
            </w:r>
          </w:p>
          <w:bookmarkEnd w:id="1202"/>
        </w:tc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7bbc94" w:id="120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不变的结构化数据，安全性更高</w:t>
            </w:r>
          </w:p>
          <w:bookmarkEnd w:id="1203"/>
        </w:tc>
      </w:tr>
      <w:tr>
        <w:trPr>
          <w:trHeight w:val="495" w:hRule="atLeast"/>
        </w:trPr>
        <w:tc>
          <w:tcPr>
            <w:tcW w:w="30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9e0a90" w:id="120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语义</w:t>
            </w:r>
          </w:p>
          <w:bookmarkEnd w:id="1204"/>
        </w:tc>
        <w:tc>
          <w:tcPr>
            <w:tcW w:w="4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f45b52" w:id="120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表示一组可能变化的数据</w:t>
            </w:r>
          </w:p>
          <w:bookmarkEnd w:id="1205"/>
        </w:tc>
        <w:tc>
          <w:tcPr>
            <w:tcW w:w="5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66bac6" w:id="120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表示一组固定结构的数据</w:t>
            </w:r>
          </w:p>
          <w:bookmarkEnd w:id="1206"/>
        </w:tc>
      </w:tr>
    </w:tbl>
    <w:bookmarkEnd w:id="1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255b2563" w:id="1207"/>
      <w:r>
        <w:rPr>
          <w:rFonts w:ascii="宋体" w:hAnsi="Times New Roman" w:eastAsia="宋体"/>
          <w:b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元组不是用来替代列表的，而是用来在数据不需要修改的情况下，作为列表的补充选择。 </w:t>
      </w:r>
    </w:p>
    <w:bookmarkEnd w:id="1207"/>
    <w:bookmarkStart w:name="hJPlw" w:id="12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字符串</w:t>
      </w:r>
    </w:p>
    <w:bookmarkEnd w:id="1208"/>
    <w:bookmarkStart w:name="xBdfX" w:id="12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4.1. </w:t>
      </w:r>
      <w:r>
        <w:rPr>
          <w:rFonts w:ascii="宋体" w:hAnsi="Times New Roman" w:eastAsia="宋体"/>
        </w:rPr>
        <w:t>概述</w:t>
      </w:r>
    </w:p>
    <w:bookmarkEnd w:id="1209"/>
    <w:bookmarkStart w:name="u04414fc2" w:id="12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字符串（str）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：用来存放一组有序的字符数据，但其中的内容不可修改（只能查，不能增删改）， 我们之前讲解了一部分字符串的相关知识，如：字符串的定义方式、字符串的格式化输出等，这些内容就不在本小节重复讲解了。</w:t>
      </w:r>
    </w:p>
    <w:bookmarkEnd w:id="1210"/>
    <w:bookmarkStart w:name="a51Mc" w:id="12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4.2. </w:t>
      </w:r>
      <w:r>
        <w:rPr>
          <w:rFonts w:ascii="宋体" w:hAnsi="Times New Roman" w:eastAsia="宋体"/>
        </w:rPr>
        <w:t>字符串的特点</w:t>
      </w:r>
    </w:p>
    <w:bookmarkEnd w:id="1211"/>
    <w:bookmarkStart w:name="ue5831732" w:id="12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字符串和列表、元组一样，也支持下标</w:t>
      </w:r>
    </w:p>
    <w:bookmarkEnd w:id="1212"/>
    <w:bookmarkStart w:name="YiPJY" w:id="12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字符串的下标</w:t>
        <w:br/>
        <w:t>msg = 'welcome to atguigu'</w:t>
        <w:br/>
        <w:t>print(msg[3])  # c</w:t>
        <w:br/>
        <w:t>print(msg[-1]) # u</w:t>
        <w:br/>
      </w:r>
    </w:p>
    <w:bookmarkEnd w:id="1213"/>
    <w:bookmarkStart w:name="u19d4b243" w:id="12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字符串不可修改，不可嵌套</w:t>
      </w:r>
    </w:p>
    <w:bookmarkEnd w:id="1214"/>
    <w:bookmarkStart w:name="uWWg0" w:id="12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字符串中的字符，不可修改</w:t>
        <w:br/>
        <w:t>msg = 'welcome to atguigu'</w:t>
        <w:br/>
        <w:t>msg[0] = 'a'</w:t>
        <w:br/>
        <w:t/>
        <w:br/>
        <w:t># 字符串不能嵌套</w:t>
        <w:br/>
        <w:t>msg = 'welcome to'hello' atguigu'</w:t>
        <w:br/>
        <w:t>msg = 'welcome to"hello" atguigu'</w:t>
        <w:br/>
        <w:t>msg = 'welcome to\'hello\' atguigu'</w:t>
        <w:br/>
      </w:r>
    </w:p>
    <w:bookmarkEnd w:id="1215"/>
    <w:bookmarkStart w:name="cizkw" w:id="12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4.3. </w:t>
      </w:r>
      <w:r>
        <w:rPr>
          <w:rFonts w:ascii="宋体" w:hAnsi="Times New Roman" w:eastAsia="宋体"/>
        </w:rPr>
        <w:t>字符串常用方法</w:t>
      </w:r>
    </w:p>
    <w:bookmarkEnd w:id="1216"/>
    <w:bookmarkStart w:name="ub46a9c66" w:id="12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字符串.index(字符)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，获取『指定字符』在字符串中『第一次』出现的下标，返回值：下标。</w:t>
      </w:r>
    </w:p>
    <w:bookmarkEnd w:id="1217"/>
    <w:bookmarkStart w:name="mVKbX" w:id="12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index 方法：获取指定字符，在字符串中第一次出现的下标</w:t>
        <w:br/>
        <w:t>msg = 'welcome to atguigu'</w:t>
        <w:br/>
        <w:t>result = msg.index('t')</w:t>
        <w:br/>
        <w:t>print(result)  # 8</w:t>
        <w:br/>
      </w:r>
    </w:p>
    <w:bookmarkEnd w:id="1218"/>
    <w:bookmarkStart w:name="uac5703af" w:id="1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字符串.split(字符)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，将字符串按照『指定字符』进行分隔，返回值：列表。</w:t>
      </w:r>
    </w:p>
    <w:bookmarkEnd w:id="1219"/>
    <w:bookmarkStart w:name="nhp7j" w:id="12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split 方法：将字符串按照指定字符进行分隔，并将分隔后的内容存入一个列表</w:t>
        <w:br/>
        <w:t>msg  = '尚硅谷@atguigu@你好'</w:t>
        <w:br/>
        <w:t>result = msg.split('@')</w:t>
        <w:br/>
        <w:t>print(msg)  # 尚硅谷@atguigu@你好</w:t>
        <w:br/>
        <w:t>print(result)  # ['尚硅谷', 'atguigu', '你好']</w:t>
        <w:br/>
      </w:r>
    </w:p>
    <w:bookmarkEnd w:id="1220"/>
    <w:bookmarkStart w:name="u80d3401e" w:id="12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字符串.replace(字符串片段)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，将字符串中的某个字符串片段，替换成目标字符串，不会修改原字符串，返回新字符串。</w:t>
      </w:r>
    </w:p>
    <w:bookmarkEnd w:id="1221"/>
    <w:bookmarkStart w:name="HYsJ2" w:id="12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replace 方法：将字符串中的某个字符片段，替换成目标字符串（不修改原字符串，返回新字符串）</w:t>
        <w:br/>
        <w:t>msg = 'welcome to atguigu'</w:t>
        <w:br/>
        <w:t>result = msg.replace('atguigu', '尚硅谷')</w:t>
        <w:br/>
        <w:t>print(msg)    # welcome to atguigu</w:t>
        <w:br/>
        <w:t>print(result) # welcome to 尚硅谷</w:t>
        <w:br/>
      </w:r>
    </w:p>
    <w:bookmarkEnd w:id="1222"/>
    <w:bookmarkStart w:name="uece066d6" w:id="12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字符串.count(字符)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，统计『指定字符』在字符串中出现的次数，返回值：下标。</w:t>
      </w:r>
    </w:p>
    <w:bookmarkEnd w:id="1223"/>
    <w:bookmarkStart w:name="VZJd1" w:id="12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count 方法：统计指定字符，在字符串中出现的次数</w:t>
        <w:br/>
        <w:t>msg = 'welcome to atguigu'</w:t>
        <w:br/>
        <w:t>result = msg.count('g')</w:t>
        <w:br/>
        <w:t>print(result)  # 2</w:t>
        <w:br/>
      </w:r>
    </w:p>
    <w:bookmarkEnd w:id="1224"/>
    <w:bookmarkStart w:name="u548fe780" w:id="12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字符串.strip()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，从某个字符串中删除指定字符串中的任意字符，不会修改原字符串，返回值：新字符串。</w:t>
      </w:r>
    </w:p>
    <w:bookmarkEnd w:id="1225"/>
    <w:bookmarkStart w:name="zTeIW" w:id="12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strip 方法：从某个字符串中删除：指定字符串中的任意字符</w:t>
        <w:br/>
        <w:t># 规则：从字符串两端开始删除，直到遇到第一个不在字符串中的字符就停下</w:t>
        <w:br/>
        <w:t>msg = '666尚6硅6谷666'</w:t>
        <w:br/>
        <w:t>result = msg.strip('6')</w:t>
        <w:br/>
        <w:t>print(msg)    # 666尚6硅6谷666</w:t>
        <w:br/>
        <w:t xml:space="preserve">print(result) # 尚6硅6谷 </w:t>
        <w:br/>
        <w:t/>
        <w:br/>
        <w:t>msg = '1234尚12硅34谷4321'</w:t>
        <w:br/>
        <w:t>result = msg.strip('1324')</w:t>
        <w:br/>
        <w:t>print(msg)     # 1234尚12硅34谷4321</w:t>
        <w:br/>
        <w:t>print(result)  # 尚12硅34谷</w:t>
        <w:br/>
        <w:t/>
        <w:br/>
        <w:t>msg = '34215尚12硅34谷4132'</w:t>
        <w:br/>
        <w:t>result = msg.strip('5432')</w:t>
        <w:br/>
        <w:t>print(msg)   # 34215尚12硅34谷4132</w:t>
        <w:br/>
        <w:t>print(result)# 15尚12硅34谷41</w:t>
        <w:br/>
        <w:t/>
        <w:br/>
        <w:t>msg = '  尚硅谷  '</w:t>
        <w:br/>
        <w:t>result = msg.strip()</w:t>
        <w:br/>
        <w:t xml:space="preserve">print(msg)   #   尚硅谷  </w:t>
        <w:br/>
        <w:t>print(result)# 尚硅谷</w:t>
        <w:br/>
      </w:r>
    </w:p>
    <w:bookmarkEnd w:id="1226"/>
    <w:bookmarkStart w:name="fsqzP" w:id="12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4.4. </w:t>
      </w:r>
      <w:r>
        <w:rPr>
          <w:rFonts w:ascii="宋体" w:hAnsi="Times New Roman" w:eastAsia="宋体"/>
        </w:rPr>
        <w:t>字符串常用内置函数</w:t>
      </w:r>
    </w:p>
    <w:bookmarkEnd w:id="1227"/>
    <w:bookmarkStart w:name="u91eb8b4f" w:id="1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字符串也可以使用：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sorted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函数，但实际开发中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函数最常用。</w:t>
      </w:r>
    </w:p>
    <w:bookmarkEnd w:id="1228"/>
    <w:bookmarkStart w:name="laFKu" w:id="12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len 函数：统计字符串中字符的个数（字符串长度）</w:t>
        <w:br/>
        <w:t>msg = 'welcome to atguigu'</w:t>
        <w:br/>
        <w:t>result = len(msg)</w:t>
        <w:br/>
        <w:t>print(result) # 18</w:t>
        <w:br/>
      </w:r>
    </w:p>
    <w:bookmarkEnd w:id="1229"/>
    <w:bookmarkStart w:name="vX5OZ" w:id="12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4.5. </w:t>
      </w:r>
      <w:r>
        <w:rPr>
          <w:rFonts w:ascii="宋体" w:hAnsi="Times New Roman" w:eastAsia="宋体"/>
        </w:rPr>
        <w:t>遍历字符串</w:t>
      </w:r>
    </w:p>
    <w:bookmarkEnd w:id="1230"/>
    <w:bookmarkStart w:name="u0316a716" w:id="12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字符串的遍历，与列表一样，可以使用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while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循环遍历，或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循环遍历。</w:t>
      </w:r>
    </w:p>
    <w:bookmarkEnd w:id="1231"/>
    <w:bookmarkStart w:name="Bae0r" w:id="12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msg = 'welcome to atguigu'</w:t>
        <w:br/>
        <w:t># while循环遍历</w:t>
        <w:br/>
        <w:t>index = 0</w:t>
        <w:br/>
        <w:t>while index &lt; len(msg):</w:t>
        <w:br/>
        <w:t xml:space="preserve">    print(msg[index])</w:t>
        <w:br/>
        <w:t xml:space="preserve">    index += 1</w:t>
        <w:br/>
      </w:r>
    </w:p>
    <w:bookmarkEnd w:id="1232"/>
    <w:bookmarkStart w:name="jxMio" w:id="12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msg = 'welcome to atguigu'</w:t>
        <w:br/>
        <w:t/>
        <w:br/>
        <w:t># for循环遍历</w:t>
        <w:br/>
        <w:t>for item in msg:</w:t>
        <w:br/>
        <w:t xml:space="preserve">    print(item)</w:t>
        <w:br/>
      </w:r>
    </w:p>
    <w:bookmarkEnd w:id="1233"/>
    <w:bookmarkStart w:name="wAI0t" w:id="12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序列的切片操作</w:t>
      </w:r>
    </w:p>
    <w:bookmarkEnd w:id="1234"/>
    <w:bookmarkStart w:name="K5BYX" w:id="12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5.1. </w:t>
      </w:r>
      <w:r>
        <w:rPr>
          <w:rFonts w:ascii="宋体" w:hAnsi="Times New Roman" w:eastAsia="宋体"/>
        </w:rPr>
        <w:t>概述</w:t>
      </w:r>
    </w:p>
    <w:bookmarkEnd w:id="1235"/>
    <w:bookmarkStart w:name="u8461e00f" w:id="12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何为序列？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—— 能连续存放元素的数据容器，而且元素有</w:t>
      </w:r>
      <w:r>
        <w:rPr>
          <w:rFonts w:ascii="宋体" w:hAnsi="Times New Roman" w:eastAsia="宋体"/>
          <w:b/>
          <w:i w:val="false"/>
          <w:color w:val="ad1a2b"/>
          <w:sz w:val="22"/>
        </w:rPr>
        <w:t>先后顺序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，而且可以通过</w:t>
      </w:r>
      <w:r>
        <w:rPr>
          <w:rFonts w:ascii="宋体" w:hAnsi="Times New Roman" w:eastAsia="宋体"/>
          <w:b/>
          <w:i w:val="false"/>
          <w:color w:val="ad1a2b"/>
          <w:sz w:val="22"/>
        </w:rPr>
        <w:t>下标访问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，所以我们学过的：列表、元组、字符串，都是序列。</w:t>
      </w:r>
    </w:p>
    <w:bookmarkEnd w:id="1236"/>
    <w:bookmarkStart w:name="u659a6923" w:id="12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何为切片？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—— 从序列中按照指定范围，取出一部分元素，形成一个新的序列的操作。</w:t>
      </w:r>
    </w:p>
    <w:bookmarkEnd w:id="1237"/>
    <w:bookmarkStart w:name="UuaSM" w:id="12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5.2. </w:t>
      </w:r>
      <w:r>
        <w:rPr>
          <w:rFonts w:ascii="宋体" w:hAnsi="Times New Roman" w:eastAsia="宋体"/>
        </w:rPr>
        <w:t>基本语法</w:t>
      </w:r>
    </w:p>
    <w:bookmarkEnd w:id="1238"/>
    <w:bookmarkStart w:name="u1b22780c" w:id="12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语法格式为：</w:t>
      </w:r>
      <w:r>
        <w:rPr>
          <w:rFonts w:ascii="宋体" w:hAnsi="Courier New" w:eastAsia="宋体"/>
          <w:b/>
          <w:i w:val="false"/>
          <w:color w:val="000000"/>
          <w:sz w:val="22"/>
        </w:rPr>
        <w:t>序列[起始索引:结束索引:步长]</w:t>
      </w:r>
    </w:p>
    <w:bookmarkEnd w:id="1239"/>
    <w:bookmarkStart w:name="ud812bbc4" w:id="12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相关注意点如下：</w:t>
      </w:r>
    </w:p>
    <w:bookmarkEnd w:id="1240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bookmarkStart w:name="ud4f3139c" w:id="1241"/>
      <w:r>
        <w:rPr>
          <w:rFonts w:ascii="宋体" w:hAnsi="Times New Roman" w:eastAsia="宋体"/>
          <w:b w:val="false"/>
          <w:i w:val="false"/>
          <w:color w:val="000000"/>
          <w:sz w:val="22"/>
        </w:rPr>
        <w:t>切片操作的区间是</w:t>
      </w:r>
      <w:r>
        <w:rPr>
          <w:rFonts w:ascii="宋体" w:hAnsi="Times New Roman" w:eastAsia="宋体"/>
          <w:b/>
          <w:i w:val="false"/>
          <w:color w:val="ad1a2b"/>
          <w:sz w:val="22"/>
        </w:rPr>
        <w:t>左闭右开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的，即：截取时包含起始位置，但不包含结束位置。</w:t>
      </w:r>
    </w:p>
    <w:bookmarkEnd w:id="1241"/>
    <w:bookmarkStart w:name="uf78681b5" w:id="1242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步长是指取出元素时的间隔，例如：</w:t>
      </w:r>
    </w:p>
    <w:bookmarkEnd w:id="1242"/>
    <w:bookmarkStart w:name="u1437309f" w:id="1243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步长为 1，就是一个一个取出。</w:t>
      </w:r>
    </w:p>
    <w:bookmarkEnd w:id="1243"/>
    <w:bookmarkStart w:name="u945f4d5b" w:id="1244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步长为 2，就是每次越过 1 个元素取出。</w:t>
      </w:r>
    </w:p>
    <w:bookmarkEnd w:id="1244"/>
    <w:bookmarkStart w:name="uff96ed3d" w:id="1245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步长为 3，就是每次越过 2 个元素取出。</w:t>
      </w:r>
    </w:p>
    <w:bookmarkEnd w:id="1245"/>
    <w:bookmarkStart w:name="u80182dfd" w:id="1246"/>
    <w:p>
      <w:pPr>
        <w:numPr>
          <w:ilvl w:val="1"/>
          <w:numId w:val="5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步长为 n，就是每次越过 n-1 个元素取出。</w:t>
      </w:r>
    </w:p>
    <w:bookmarkEnd w:id="1246"/>
    <w:bookmarkStart w:name="ua3b09acc" w:id="1247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起始索引默认值为 0，结束索引默认截取到末尾，步长默认值为 1。</w:t>
      </w:r>
    </w:p>
    <w:bookmarkEnd w:id="1247"/>
    <w:bookmarkStart w:name="u511b98eb" w:id="1248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当起始索引大于结束索引时，步长必须为负数，否则结果是空列表。</w:t>
      </w:r>
    </w:p>
    <w:bookmarkEnd w:id="1248"/>
    <w:bookmarkStart w:name="u59a5feb0" w:id="12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测试代码：</w:t>
      </w:r>
    </w:p>
    <w:bookmarkEnd w:id="1249"/>
    <w:bookmarkStart w:name="LO1pV" w:id="12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对列表进行切片</w:t>
        <w:br/>
        <w:t>list1 = [10, 20, 30, 40, 50, 60, 70, 80, 90, 100]</w:t>
        <w:br/>
        <w:t>list2 = list1[0:5:1]</w:t>
        <w:br/>
        <w:t>print(list2)  # [10, 20, 30, 40, 50]</w:t>
        <w:br/>
        <w:t/>
        <w:br/>
        <w:t>list1 = [10, 20, 30, 40, 50, 60, 70, 80, 90, 100]</w:t>
        <w:br/>
        <w:t>list2 = list1[1:8:2]</w:t>
        <w:br/>
        <w:t>print(list2)  # [20, 40, 60, 80]</w:t>
        <w:br/>
        <w:t/>
        <w:br/>
        <w:t>list1 = [10, 20, 30, 40, 50, 60, 70, 80, 90, 100]</w:t>
        <w:br/>
        <w:t>list2 = list1[1:8:3]</w:t>
        <w:br/>
        <w:t>print(list2)  # [20, 40, 60, 80]</w:t>
        <w:br/>
        <w:t/>
        <w:br/>
        <w:t>list1 = [10, 20, 30, 40, 50, 60, 70, 80, 90, 100]</w:t>
        <w:br/>
        <w:t>list2 = list1[::]  # [10, 20, 30, 40, 50, 60, 70, 80, 90, 100]</w:t>
        <w:br/>
        <w:t>print(list2)</w:t>
        <w:br/>
        <w:t/>
        <w:br/>
        <w:t>list1 = [10, 20, 30, 40, 50, 60, 70, 80, 90, 100]</w:t>
        <w:br/>
        <w:t xml:space="preserve">list2 = list1[:999:] </w:t>
        <w:br/>
        <w:t>print(list2) # [10, 20, 30, 40, 50, 60, 70, 80, 90, 100]</w:t>
        <w:br/>
        <w:t/>
        <w:br/>
        <w:t>list1 = [10, 20, 30, 40, 50, 60, 70, 80, 90, 100]</w:t>
        <w:br/>
        <w:t xml:space="preserve">list2 = list1[3::]  </w:t>
        <w:br/>
        <w:t>print(list2)  # [40, 50, 60, 70, 80, 90, 100]</w:t>
        <w:br/>
        <w:t/>
        <w:br/>
        <w:t>list1 = [10, 20, 30, 40, 50, 60, 70, 80, 90, 100]</w:t>
        <w:br/>
        <w:t>list2 = list1[:5:]</w:t>
        <w:br/>
        <w:t>print(list2)  # [10, 20, 30, 40, 50]</w:t>
        <w:br/>
        <w:t/>
        <w:br/>
        <w:t>list1 = [10, 20, 30, 40, 50, 60, 70, 80, 90, 100]</w:t>
        <w:br/>
        <w:t>list2 = list1[::4]</w:t>
        <w:br/>
        <w:t>print(list2)  # [10, 50, 90]</w:t>
        <w:br/>
        <w:t/>
        <w:br/>
        <w:t># 当起始索引大于结束索引时，步长必须为负数，否则结果是空列表。</w:t>
        <w:br/>
        <w:t>list1 = [10, 20, 30, 40, 50, 60, 70, 80, 90, 100]</w:t>
        <w:br/>
        <w:t>list2 = list1[7:2:-1]</w:t>
        <w:br/>
        <w:t>print(list2)  # [80, 70, 60, 50, 40]</w:t>
        <w:br/>
        <w:t/>
        <w:br/>
        <w:t># 一个特殊情况：当同时省略起始索引和结束索引时，如果步长为负数，那Python会自动对调：起始位置和结束位置</w:t>
        <w:br/>
        <w:t>list1 = [10, 20, 30, 40, 50, 60, 70, 80, 90, 100]</w:t>
        <w:br/>
        <w:t>list2 = list1[::-1]</w:t>
        <w:br/>
        <w:t>print(list2)  # [100, 90, 80, 70, 60, 50, 40, 30, 20, 10]</w:t>
        <w:br/>
        <w:t/>
        <w:br/>
        <w:t># 对元组进行切片</w:t>
        <w:br/>
        <w:t>tuple1 = (10, 20, 30, 40, 50, 60, 70, 80, 90, 100)</w:t>
        <w:br/>
        <w:t>tuple2 = tuple1[0:5:1]</w:t>
        <w:br/>
        <w:t>print(tuple2)  # (10, 20, 30, 40, 50)</w:t>
        <w:br/>
        <w:t/>
        <w:br/>
        <w:t># 对字符串进行切片</w:t>
        <w:br/>
        <w:t>msg1 = 'welcome to atguigu'</w:t>
        <w:br/>
        <w:t>msg2 = msg1[2:9:2]</w:t>
        <w:br/>
        <w:t>print(msg2)  # (10, 20, 30, 40, 50)</w:t>
        <w:br/>
      </w:r>
    </w:p>
    <w:bookmarkEnd w:id="1250"/>
    <w:bookmarkStart w:name="nXrMv" w:id="12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序列的其他操作</w:t>
      </w:r>
    </w:p>
    <w:bookmarkEnd w:id="1251"/>
    <w:bookmarkStart w:name="ua9a3c67f" w:id="12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序列相加：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把两个序列拼接在一起。</w:t>
      </w:r>
    </w:p>
    <w:bookmarkEnd w:id="1252"/>
    <w:p>
      <w:pPr>
        <w:spacing w:after="50" w:line="360" w:lineRule="auto" w:beforeLines="100"/>
        <w:ind w:left="0"/>
        <w:jc w:val="left"/>
      </w:pPr>
      <w:bookmarkStart w:name="u24663d5d" w:id="1253"/>
      <w:r>
        <w:rPr>
          <w:rFonts w:ascii="宋体" w:hAnsi="Times New Roman" w:eastAsia="宋体"/>
          <w:b w:val="false"/>
          <w:i w:val="false"/>
          <w:color w:val="000000"/>
          <w:sz w:val="22"/>
        </w:rPr>
        <w:t>📢</w:t>
      </w:r>
      <w:r>
        <w:rPr>
          <w:rFonts w:ascii="宋体" w:hAnsi="Times New Roman" w:eastAsia="宋体"/>
          <w:b/>
          <w:i w:val="false"/>
          <w:color w:val="000000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只有同类型的序列才能相加（字符串+字符串、列表+列表、元组+元组）</w:t>
      </w:r>
    </w:p>
    <w:bookmarkEnd w:id="1253"/>
    <w:bookmarkStart w:name="Kp81F" w:id="12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列表相加</w:t>
        <w:br/>
        <w:t>list1 = [10, 20, 30, 40]</w:t>
        <w:br/>
        <w:t>list2 = [50, 60, 70, 80]</w:t>
        <w:br/>
        <w:t>list3 = list1 + list2</w:t>
        <w:br/>
        <w:t>print(list3)  # [10, 20, 30, 40, 50, 60, 70, 80]</w:t>
        <w:br/>
        <w:t/>
        <w:br/>
        <w:t># 元组相加</w:t>
        <w:br/>
        <w:t>tuple1 = (10, 20, 30, 40)</w:t>
        <w:br/>
        <w:t>tuple2 = (50, 60, 70, 80)</w:t>
        <w:br/>
        <w:t>tuple3 = tuple1 + tuple2</w:t>
        <w:br/>
        <w:t>print(tuple3)  # (10, 20, 30, 40, 50, 60, 70, 80)</w:t>
        <w:br/>
        <w:t/>
        <w:br/>
        <w:t># 字符换相加</w:t>
        <w:br/>
        <w:t>str1 = 'hello'</w:t>
        <w:br/>
        <w:t>str2 = 'atguigu'</w:t>
        <w:br/>
        <w:t>str3 = str1 + str2</w:t>
        <w:br/>
        <w:t>print(str3) # helloatguigu</w:t>
        <w:br/>
        <w:t/>
        <w:br/>
        <w:t># 错误示例</w:t>
        <w:br/>
        <w:t>list1 = [10, 20, 30, 40]</w:t>
        <w:br/>
        <w:t>str1 = 'hello'</w:t>
        <w:br/>
        <w:t>print(list1 + str1) # 报错</w:t>
        <w:br/>
      </w:r>
    </w:p>
    <w:bookmarkEnd w:id="1254"/>
    <w:bookmarkStart w:name="u645802a7" w:id="12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序列相乘（重复）：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把序列重复指定的次数。</w:t>
      </w:r>
    </w:p>
    <w:bookmarkEnd w:id="1255"/>
    <w:bookmarkStart w:name="dnxM0" w:id="12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序列相乘（重复）</w:t>
        <w:br/>
        <w:t>list1 = [10, 20, 30, 40]</w:t>
        <w:br/>
        <w:t>list2 = list1 * 3</w:t>
        <w:br/>
        <w:t>print(list2)  # [10, 20, 30, 40, 10, 20, 30, 40, 10, 20, 30, 40]</w:t>
        <w:br/>
        <w:t/>
        <w:br/>
        <w:t>tuple1 = (10, 20, 30, 40)</w:t>
        <w:br/>
        <w:t>tuple2 = tuple1 * 3</w:t>
        <w:br/>
        <w:t>print(tuple2)  # (10, 20, 30, 40, 10, 20, 30, 40, 10, 20, 30, 40)</w:t>
        <w:br/>
        <w:t/>
        <w:br/>
        <w:t>str1 = 'hello'</w:t>
        <w:br/>
        <w:t>str2 = str1 * 6</w:t>
        <w:br/>
        <w:t>print(str2)  # hellohellohellohellohellohello</w:t>
        <w:br/>
      </w:r>
    </w:p>
    <w:bookmarkEnd w:id="1256"/>
    <w:bookmarkStart w:name="DZFW6" w:id="12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集合</w:t>
      </w:r>
    </w:p>
    <w:bookmarkEnd w:id="1257"/>
    <w:bookmarkStart w:name="PQsEw" w:id="12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7.1. </w:t>
      </w:r>
      <w:r>
        <w:rPr>
          <w:rFonts w:ascii="宋体" w:hAnsi="Times New Roman" w:eastAsia="宋体"/>
        </w:rPr>
        <w:t>概述</w:t>
      </w:r>
    </w:p>
    <w:bookmarkEnd w:id="1258"/>
    <w:bookmarkStart w:name="u922a8c05" w:id="1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集合是一种：</w:t>
      </w:r>
      <w:r>
        <w:rPr>
          <w:rFonts w:ascii="宋体" w:hAnsi="Times New Roman" w:eastAsia="宋体"/>
          <w:b/>
          <w:i w:val="false"/>
          <w:color w:val="117cee"/>
          <w:sz w:val="22"/>
        </w:rPr>
        <w:t>无序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Times New Roman" w:eastAsia="宋体"/>
          <w:b/>
          <w:i w:val="false"/>
          <w:color w:val="117cee"/>
          <w:sz w:val="22"/>
        </w:rPr>
        <w:t>元素唯一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的容器类型。</w:t>
      </w:r>
    </w:p>
    <w:bookmarkEnd w:id="1259"/>
    <w:p>
      <w:pPr>
        <w:spacing w:after="50" w:line="360" w:lineRule="auto" w:beforeLines="100"/>
        <w:ind w:left="0"/>
        <w:jc w:val="left"/>
      </w:pPr>
      <w:bookmarkStart w:name="uc8e7b11a" w:id="1260"/>
      <w:r>
        <w:rPr>
          <w:rFonts w:ascii="宋体" w:hAnsi="Times New Roman" w:eastAsia="宋体"/>
          <w:b w:val="false"/>
          <w:i w:val="false"/>
          <w:color w:val="000000"/>
          <w:sz w:val="22"/>
        </w:rPr>
        <w:t>📋</w:t>
      </w: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无序是指从集合中取出元素的顺序，与定义集合时存入的顺序不一定一致。</w:t>
      </w:r>
    </w:p>
    <w:bookmarkEnd w:id="1260"/>
    <w:bookmarkStart w:name="ue4b67c96" w:id="12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集合分为两种，分别是：</w:t>
      </w:r>
    </w:p>
    <w:bookmarkEnd w:id="1261"/>
    <w:bookmarkStart w:name="ued7ab00a" w:id="1262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可变集合（set）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：内部的元素无序（不保证顺序）、不能通过下标访问元素、会自动去除重复元素。</w:t>
      </w:r>
    </w:p>
    <w:bookmarkEnd w:id="1262"/>
    <w:bookmarkStart w:name="ud9b71435" w:id="1263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不可变集合（forzenset）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：特点和可变集合一样，唯一的区别就是：其中的元素不可修改。</w:t>
      </w:r>
    </w:p>
    <w:bookmarkEnd w:id="1263"/>
    <w:bookmarkStart w:name="Ka2g6" w:id="12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7.2. </w:t>
      </w:r>
      <w:r>
        <w:rPr>
          <w:rFonts w:ascii="宋体" w:hAnsi="Times New Roman" w:eastAsia="宋体"/>
        </w:rPr>
        <w:t>定义集合</w:t>
      </w:r>
    </w:p>
    <w:bookmarkEnd w:id="1264"/>
    <w:bookmarkStart w:name="ud92c7648" w:id="12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可变集合的定义方式：使用花括号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包裹，不同的数据项之间，用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做分隔。</w:t>
      </w:r>
    </w:p>
    <w:bookmarkEnd w:id="1265"/>
    <w:bookmarkStart w:name="vyCDA" w:id="12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定义有内容的【可变集合】</w:t>
        <w:br/>
        <w:t>s1 = {10, 20, 20, 30, 40, 40, 50, 60, 60, 70, 80, 90, 100}</w:t>
        <w:br/>
        <w:t>s2 = {'你好', 'hello', '你好', 'atguigu', '北京'}</w:t>
        <w:br/>
        <w:t>s3 = {10, '你好', True, 1, 12.4}</w:t>
        <w:br/>
        <w:t>print(type(s1), s1)  # &lt;class 'set'&gt; {100, 70, 40, 10, 80, 50, 20, 90, 60, 30}</w:t>
        <w:br/>
        <w:t>print(type(s2), s2)  # &lt;class 'set'&gt; {'atguigu', 'hello', '你好', '北京'}</w:t>
        <w:br/>
        <w:t>print(type(s3), s3)  # &lt;class 'set'&gt; {True, 10, '你好', 12.4}</w:t>
        <w:br/>
        <w:t/>
        <w:br/>
        <w:t># 定义空集合（可变集合）</w:t>
        <w:br/>
        <w:t>s1 = set()</w:t>
        <w:br/>
        <w:t>print(type(s1), s1)  # &lt;class 'set'&gt; set()</w:t>
        <w:br/>
      </w:r>
    </w:p>
    <w:bookmarkEnd w:id="1266"/>
    <w:p>
      <w:pPr>
        <w:spacing w:after="50" w:line="360" w:lineRule="auto" w:beforeLines="100"/>
        <w:ind w:left="0"/>
        <w:jc w:val="left"/>
      </w:pPr>
      <w:bookmarkStart w:name="u2ead6dc6" w:id="1267"/>
      <w:r>
        <w:rPr>
          <w:rFonts w:ascii="宋体" w:hAnsi="Times New Roman" w:eastAsia="宋体"/>
          <w:b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不能直接写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来定义空集合，因为直接写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定义的是：空字典。</w:t>
      </w:r>
    </w:p>
    <w:bookmarkEnd w:id="1267"/>
    <w:bookmarkStart w:name="FJW9m" w:id="12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不能直接写{}来定义空集合，因为直接写{}定义的是：空字典</w:t>
        <w:br/>
        <w:t>s2 = {}</w:t>
        <w:br/>
        <w:t>print(type(s2), s2)  # &lt;class 'dict'&gt; {}</w:t>
        <w:br/>
      </w:r>
    </w:p>
    <w:bookmarkEnd w:id="1268"/>
    <w:bookmarkStart w:name="u770b46fe" w:id="12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不可变集合的定义方式：借助内置的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forzenset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函数。</w:t>
      </w:r>
    </w:p>
    <w:bookmarkEnd w:id="1269"/>
    <w:bookmarkStart w:name="S6BMX" w:id="12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定义有内容的【不可变集合】</w:t>
        <w:br/>
        <w:t>s1 = frozenset({10, 20, 20, 30, 40, 40, 50, 60, 60, 70, 80, 90, 100})</w:t>
        <w:br/>
        <w:t>s2 = frozenset({'你好', 'hello', '你好', 'atguigu', '北京'})</w:t>
        <w:br/>
        <w:t>s3 = frozenset({10, '你好', True, 1, 12.4})</w:t>
        <w:br/>
        <w:t>print(type(s1), s1)</w:t>
        <w:br/>
        <w:t>print(type(s2), s2)</w:t>
        <w:br/>
        <w:t>print(type(s3), s3)</w:t>
        <w:br/>
        <w:t/>
        <w:br/>
        <w:t># frozenset 接收的参数，可以是任意可迭代对象，但最终返回的一定是【不可变集合】</w:t>
        <w:br/>
        <w:t>s1 = frozenset([10, 20, 30, 40, 50])</w:t>
        <w:br/>
        <w:t>s2 = frozenset((10, 20, 30, 40, 50))</w:t>
        <w:br/>
        <w:t>s3 = frozenset('hello')</w:t>
        <w:br/>
        <w:t>print(type(s1), s1)</w:t>
        <w:br/>
        <w:t>print(type(s2), s2)</w:t>
        <w:br/>
        <w:t>print(type(s3), s3)</w:t>
        <w:br/>
        <w:t/>
        <w:br/>
        <w:t># 定义空集合（不可变集合）</w:t>
        <w:br/>
        <w:t>s3 = frozenset()</w:t>
        <w:br/>
        <w:t>print(type(s3), s3)</w:t>
        <w:br/>
      </w:r>
    </w:p>
    <w:bookmarkEnd w:id="1270"/>
    <w:bookmarkStart w:name="u8c5934d8" w:id="12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集合中不能嵌套【可变集合】，但可以嵌套【不可变集合】</w:t>
      </w:r>
    </w:p>
    <w:bookmarkEnd w:id="127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22bd54ea" w:id="1272"/>
      <w:r>
        <w:rPr>
          <w:rFonts w:ascii="宋体" w:hAnsi="Times New Roman" w:eastAsia="宋体"/>
          <w:b w:val="false"/>
          <w:i w:val="false"/>
          <w:color w:val="808080"/>
          <w:sz w:val="22"/>
        </w:rPr>
        <w:t>为什么会这样？—— 只有“不可变”的东西，才能安全的放进集合里。</w:t>
      </w:r>
    </w:p>
    <w:bookmarkEnd w:id="1272"/>
    <w:bookmarkStart w:name="S1ECN" w:id="12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集合中不能嵌套【可变集合】，但可以嵌套【不可变集合】</w:t>
        <w:br/>
        <w:t># 通俗理解：只有“不可变”的东西，才能安全的放进集合里</w:t>
        <w:br/>
        <w:t>s1 = {10, 20, 30, 40, 50}</w:t>
        <w:br/>
        <w:t>s2 = frozenset({100, 200, 300, 400, 500})</w:t>
        <w:br/>
        <w:t>l1 = [666, 777, 888]</w:t>
        <w:br/>
        <w:t>t1 = ('hello', 'atguigu', '北京')</w:t>
        <w:br/>
        <w:t/>
        <w:br/>
        <w:t>s3 = {11, 22, 33, s1}  # 报错</w:t>
        <w:br/>
        <w:t>s3 = {11, 22, 33, s2}  # 没问题</w:t>
        <w:br/>
        <w:t>s3 = {11, 22, 33, l1}  # 报错</w:t>
        <w:br/>
        <w:t>s3 = {11, 22, 33, t1}  # 没问题</w:t>
        <w:br/>
        <w:t>print(s3)</w:t>
        <w:br/>
      </w:r>
    </w:p>
    <w:bookmarkEnd w:id="1273"/>
    <w:bookmarkStart w:name="BvwHn" w:id="12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7.3. </w:t>
      </w:r>
      <w:r>
        <w:rPr>
          <w:rFonts w:ascii="宋体" w:hAnsi="Times New Roman" w:eastAsia="宋体"/>
        </w:rPr>
        <w:t>增删</w:t>
      </w:r>
      <w:r>
        <w:rPr>
          <w:rFonts w:ascii="宋体" w:hAnsi="Times New Roman" w:eastAsia="宋体"/>
          <w:color w:val="8a8f8d"/>
        </w:rPr>
        <w:t>改查</w:t>
      </w:r>
    </w:p>
    <w:bookmarkEnd w:id="1274"/>
    <w:bookmarkStart w:name="u4a2eeec2" w:id="12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新增</w:t>
      </w:r>
    </w:p>
    <w:bookmarkEnd w:id="1275"/>
    <w:bookmarkStart w:name="ubd8dc3f0" w:id="12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方式1：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集合.add(元素)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，向集合中添加元素，无返回值。</w:t>
      </w:r>
    </w:p>
    <w:bookmarkEnd w:id="1276"/>
    <w:bookmarkStart w:name="a099A" w:id="12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add方法：向集合中添加元素</w:t>
        <w:br/>
        <w:t>s1 = {10, 20, 30, 40, 50}</w:t>
        <w:br/>
        <w:t>s1.add(60)</w:t>
        <w:br/>
        <w:t>print(s1)</w:t>
        <w:br/>
      </w:r>
    </w:p>
    <w:bookmarkEnd w:id="1277"/>
    <w:bookmarkStart w:name="u7775838f" w:id="12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方式2：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集合.update(元素)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，向集合中批量添加元素（接收可迭代对象），无返回值。</w:t>
      </w:r>
    </w:p>
    <w:bookmarkEnd w:id="1278"/>
    <w:bookmarkStart w:name="fHjsa" w:id="12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update方法：向集合中添加元素（必须传递可迭代对象，例如：列表、元组、集合等）</w:t>
        <w:br/>
        <w:t>s1 = {10, 20, 30, 40, 50}</w:t>
        <w:br/>
        <w:t>s1.update([60, 70])</w:t>
        <w:br/>
        <w:t>s1.update((80, 90))</w:t>
        <w:br/>
        <w:t>s1.update({100, 200})</w:t>
        <w:br/>
        <w:t>s1.update(range(300, 308))</w:t>
        <w:br/>
        <w:t>print(s1)</w:t>
        <w:br/>
      </w:r>
    </w:p>
    <w:bookmarkEnd w:id="1279"/>
    <w:bookmarkStart w:name="u9c3d50e4" w:id="12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删除</w:t>
      </w:r>
    </w:p>
    <w:bookmarkEnd w:id="1280"/>
    <w:bookmarkStart w:name="u836aed5b" w:id="1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方式1：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集合.remove(元素)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，从集合中移除指定元素（若元素不存在，会报错），无返回值。</w:t>
      </w:r>
    </w:p>
    <w:bookmarkEnd w:id="1281"/>
    <w:bookmarkStart w:name="JFQLW" w:id="12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remove方法：从集合中移除元素（移除不存在的元素，会报错）</w:t>
        <w:br/>
        <w:t>s1 = {10, 20, 30, 40, 50}</w:t>
        <w:br/>
        <w:t>s1.remove(20)</w:t>
        <w:br/>
        <w:t>print(s1)</w:t>
        <w:br/>
      </w:r>
    </w:p>
    <w:bookmarkEnd w:id="1282"/>
    <w:bookmarkStart w:name="u9269a754" w:id="12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方式2：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集合.discard(元素)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，从集合中移除指定元素（若元素不存在，不会报错），无返回值。</w:t>
      </w:r>
    </w:p>
    <w:bookmarkEnd w:id="1283"/>
    <w:bookmarkStart w:name="vf6lq" w:id="12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discard方法：从集合中移除元素（移除不存在的元素，不会报错）</w:t>
        <w:br/>
        <w:t>s1 = {10, 20, 30, 40, 50}</w:t>
        <w:br/>
        <w:t>s1.discard(80)</w:t>
        <w:br/>
        <w:t>print(s1)</w:t>
        <w:br/>
      </w:r>
    </w:p>
    <w:bookmarkEnd w:id="1284"/>
    <w:bookmarkStart w:name="u18598a69" w:id="12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方式3：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集合.pop()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，从集合中移除一个任意元素，返回值：移除的那个元素。</w:t>
      </w:r>
    </w:p>
    <w:bookmarkEnd w:id="1285"/>
    <w:bookmarkStart w:name="pIiNL" w:id="12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pop方法：从集合中移除一个任意元素，返回值是移除的那个元素</w:t>
        <w:br/>
        <w:t>s1 = {10, 20, 30, 40, 50}</w:t>
        <w:br/>
        <w:t>s2 = {'你好', '北京', '尚硅谷', 'hello'}</w:t>
        <w:br/>
        <w:t>result = s1.pop()</w:t>
        <w:br/>
        <w:t>print(s1)</w:t>
        <w:br/>
        <w:t>print(result)</w:t>
        <w:br/>
      </w:r>
    </w:p>
    <w:bookmarkEnd w:id="1286"/>
    <w:bookmarkStart w:name="u6090d73d" w:id="12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方式4：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集合.clear()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，清空集合，无返回值。</w:t>
      </w:r>
    </w:p>
    <w:bookmarkEnd w:id="1287"/>
    <w:bookmarkStart w:name="PS9YT" w:id="12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clear方法：清空集合</w:t>
        <w:br/>
        <w:t>s1 = {10, 20, 30, 40, 50}</w:t>
        <w:br/>
        <w:t>s1.clear()</w:t>
        <w:br/>
        <w:t>print(s1)</w:t>
        <w:br/>
      </w:r>
    </w:p>
    <w:bookmarkEnd w:id="1288"/>
    <w:bookmarkStart w:name="uec35808b" w:id="12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修改</w:t>
      </w:r>
    </w:p>
    <w:bookmarkEnd w:id="1289"/>
    <w:p>
      <w:pPr>
        <w:spacing w:after="50" w:line="360" w:lineRule="auto" w:beforeLines="100"/>
        <w:ind w:left="0"/>
        <w:jc w:val="left"/>
      </w:pPr>
      <w:bookmarkStart w:name="uc55af920" w:id="1290"/>
      <w:r>
        <w:rPr>
          <w:rFonts w:ascii="宋体" w:hAnsi="Times New Roman" w:eastAsia="宋体"/>
          <w:b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集合没有下标，也不支持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replace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方法，所以集合没有专门用于“改”的方法，但可以使用：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remove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+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的组合，来达到“修改”的效果。</w:t>
      </w:r>
    </w:p>
    <w:bookmarkEnd w:id="1290"/>
    <w:bookmarkStart w:name="FDBjo" w:id="12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改</w:t>
        <w:br/>
        <w:t># 使用 add + remove 的组合，来实现修改的效果</w:t>
        <w:br/>
        <w:t>s1 = {10, 20, 30, 40, 50}</w:t>
        <w:br/>
        <w:t>s1.remove(20)</w:t>
        <w:br/>
        <w:t>s1.add(66)</w:t>
        <w:br/>
        <w:t>print(s1)</w:t>
        <w:br/>
      </w:r>
    </w:p>
    <w:bookmarkEnd w:id="1291"/>
    <w:bookmarkStart w:name="u3c838464" w:id="12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查询</w:t>
      </w:r>
    </w:p>
    <w:bookmarkEnd w:id="1292"/>
    <w:p>
      <w:pPr>
        <w:spacing w:after="50" w:line="360" w:lineRule="auto" w:beforeLines="100"/>
        <w:ind w:left="0"/>
        <w:jc w:val="left"/>
      </w:pPr>
      <w:bookmarkStart w:name="u58688f1e" w:id="1293"/>
      <w:r>
        <w:rPr>
          <w:rFonts w:ascii="宋体" w:hAnsi="Times New Roman" w:eastAsia="宋体"/>
          <w:b/>
          <w:i w:val="false"/>
          <w:color w:val="ad1a2b"/>
          <w:sz w:val="22"/>
        </w:rPr>
        <w:t>📢</w:t>
      </w:r>
      <w:r>
        <w:rPr>
          <w:rFonts w:ascii="宋体" w:hAnsi="Times New Roman" w:eastAsia="宋体"/>
          <w:b/>
          <w:i w:val="false"/>
          <w:color w:val="ad1a2b"/>
          <w:sz w:val="22"/>
        </w:rPr>
        <w:t>注意：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于集合没有下标，也不支持切片操作，所以集合不具备按位置访问的能力。虽然不能通过下标读取元素，但可以使用【成员运算符】来判断：某个元素是否在集合中，成员运算符我们会放在后面讲，不过大家可以提前感受一下：</w:t>
      </w:r>
    </w:p>
    <w:bookmarkEnd w:id="1293"/>
    <w:bookmarkStart w:name="jyAyF" w:id="129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查：集合不能通过下标去读取元素，但能通过 【成员运算符】去查看集合中是否包含指定元素</w:t>
        <w:br/>
        <w:t># 由于成员运算符适用于所有数据容器，所以我们会等所有数据容器都讲完以后，再说成员运算符</w:t>
        <w:br/>
        <w:t>s1 = {10, 20, 30, 40, 50}</w:t>
        <w:br/>
        <w:t># s1[0] # 此行报错，因为集合不能通过下标访问元素</w:t>
        <w:br/>
        <w:t/>
        <w:br/>
        <w:t># 先提前感受一下成员运算符</w:t>
        <w:br/>
        <w:t>result = 20 not in s1</w:t>
        <w:br/>
        <w:t>print(result)</w:t>
        <w:br/>
      </w:r>
    </w:p>
    <w:bookmarkEnd w:id="1294"/>
    <w:bookmarkStart w:name="bDVxY" w:id="12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7.4. </w:t>
      </w:r>
      <w:r>
        <w:rPr>
          <w:rFonts w:ascii="宋体" w:hAnsi="Times New Roman" w:eastAsia="宋体"/>
        </w:rPr>
        <w:t>常用方法</w:t>
      </w:r>
    </w:p>
    <w:bookmarkEnd w:id="1295"/>
    <w:bookmarkStart w:name="u7903dc2f" w:id="1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集合常用的方法有如下几个：</w:t>
      </w:r>
    </w:p>
    <w:bookmarkEnd w:id="1296"/>
    <w:bookmarkStart w:name="u4eade5ae" w:id="12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集合A.difference(集合B)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，找出集合A中，不同于集合B的元素。</w:t>
      </w:r>
    </w:p>
    <w:bookmarkEnd w:id="1297"/>
    <w:bookmarkStart w:name="vVX0l" w:id="12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集合A.difference(集合B)：</w:t>
        <w:br/>
        <w:t># 作用：找出集合A中，不同于集合B的元素（集合A 与 集合B 都不变，返回的是一个新的集合）</w:t>
        <w:br/>
        <w:t>s1 = {10, 20, 30, 40, 50}</w:t>
        <w:br/>
        <w:t>s2 = {30, 40, 50, 60, 70}</w:t>
        <w:br/>
        <w:t>result = s1.difference(s2)</w:t>
        <w:br/>
        <w:t>print(s1)</w:t>
        <w:br/>
        <w:t>print(s2)</w:t>
        <w:br/>
        <w:t>print(result)</w:t>
        <w:br/>
      </w:r>
    </w:p>
    <w:bookmarkEnd w:id="1298"/>
    <w:bookmarkStart w:name="ua4c94b6f" w:id="12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集合A.difference_update(集合B)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，从集合A中，删除集合B中存在的元素。</w:t>
      </w:r>
    </w:p>
    <w:bookmarkEnd w:id="1299"/>
    <w:bookmarkStart w:name="dwnYY" w:id="13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集合A.difference_update(集合B)：</w:t>
        <w:br/>
        <w:t># 作用：从集合A中，删除集合B中存在的元素（集合A会被修改，集合B不会）</w:t>
        <w:br/>
        <w:t>s1 = {10, 20, 30, 40, 50}</w:t>
        <w:br/>
        <w:t>s2 = {30, 40, 50, 60, 70}</w:t>
        <w:br/>
        <w:t>s1.difference_update(s2)</w:t>
        <w:br/>
        <w:t>print(s1)</w:t>
        <w:br/>
        <w:t>print(s2)</w:t>
        <w:br/>
      </w:r>
    </w:p>
    <w:bookmarkEnd w:id="1300"/>
    <w:bookmarkStart w:name="u36dcb539" w:id="13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集合A.union(集合B)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，合并两个集合，集合A 和 集合B 都不变，返回的是一个新的集合。</w:t>
      </w:r>
    </w:p>
    <w:bookmarkEnd w:id="1301"/>
    <w:bookmarkStart w:name="qzX0c" w:id="13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集合A.union(集合B)：</w:t>
        <w:br/>
        <w:t># 作用：合并两个集合，集合A 和 集合B 都不变，返回的是一个新的集合</w:t>
        <w:br/>
        <w:t>s1 = {10, 20, 30, 40, 50}</w:t>
        <w:br/>
        <w:t>s2 = {30, 40, 50, 60, 70}</w:t>
        <w:br/>
        <w:t>result = s2.union(s1)</w:t>
        <w:br/>
        <w:t>print(s1)</w:t>
        <w:br/>
        <w:t>print(s2)</w:t>
        <w:br/>
        <w:t>print(result)</w:t>
        <w:br/>
      </w:r>
    </w:p>
    <w:bookmarkEnd w:id="1302"/>
    <w:bookmarkStart w:name="u19f1e1d1" w:id="13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集合A.issubset(集合B)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，判断集合A是否为集合B的子集，返回值为布尔值。</w:t>
      </w:r>
    </w:p>
    <w:bookmarkEnd w:id="1303"/>
    <w:bookmarkStart w:name="T2aXe" w:id="13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集合A.issubset(集合B)：</w:t>
        <w:br/>
        <w:t># 作用：判断集合A是否为集合B的子集</w:t>
        <w:br/>
        <w:t># 如果 集合A的所有元素都在集合B中，那就返回True，否则返回False</w:t>
        <w:br/>
        <w:t>s1 = {10, 20, 30, 40, 50}</w:t>
        <w:br/>
        <w:t>s2 = {30, 40, 50, 60, 70}</w:t>
        <w:br/>
        <w:t>s3 = {30, 40, 50}</w:t>
        <w:br/>
        <w:t>result = s3.issubset(s1)</w:t>
        <w:br/>
        <w:t>print(result)</w:t>
        <w:br/>
      </w:r>
    </w:p>
    <w:bookmarkEnd w:id="1304"/>
    <w:bookmarkStart w:name="u1cedcde8" w:id="13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集合A.issuperset(集合B)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，判断集合A是否是集合B的超集，返回值为布尔值。</w:t>
      </w:r>
    </w:p>
    <w:bookmarkEnd w:id="1305"/>
    <w:bookmarkStart w:name="uSkjD" w:id="13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集合A.issuperset(集合B)：</w:t>
        <w:br/>
        <w:t># 作用：判断集合A是否是集合B的超集</w:t>
        <w:br/>
        <w:t># 如果集合A中，包含了集合B中的所有元素，那就返回True，否则返回False</w:t>
        <w:br/>
        <w:t>s1 = {10, 20, 30, 40, 50}</w:t>
        <w:br/>
        <w:t>s2 = {30, 40, 50, 60, 70}</w:t>
        <w:br/>
        <w:t>s3 = {30, 40, 50}</w:t>
        <w:br/>
        <w:t>result = s1.issuperset(s3)</w:t>
        <w:br/>
        <w:t>print(result)</w:t>
        <w:br/>
      </w:r>
    </w:p>
    <w:bookmarkEnd w:id="1306"/>
    <w:bookmarkStart w:name="uddce296c" w:id="13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集合A.isdisjoint(集合B)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，判断集合A和集合B是否没有交集，返回值为布尔值。</w:t>
      </w:r>
    </w:p>
    <w:bookmarkEnd w:id="1307"/>
    <w:bookmarkStart w:name="FrnMP" w:id="13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集合A.isdisjoint(集合B)：</w:t>
        <w:br/>
        <w:t># 作用：</w:t>
        <w:br/>
        <w:t># 如果没有交集，返回True；只要有一个公共元素，就返回False</w:t>
        <w:br/>
        <w:t>s1 = {10, 20, 30, 40, 50}</w:t>
        <w:br/>
        <w:t>s2 = {30, 40, 50, 60, 70}</w:t>
        <w:br/>
        <w:t>s3 = {80, 90}</w:t>
        <w:br/>
        <w:t>result = s1.isdisjoint(s2)</w:t>
        <w:br/>
        <w:t>print(result)</w:t>
        <w:br/>
        <w:t/>
        <w:br/>
      </w:r>
    </w:p>
    <w:bookmarkEnd w:id="1308"/>
    <w:bookmarkStart w:name="d6blP" w:id="13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7.5. </w:t>
      </w:r>
      <w:r>
        <w:rPr>
          <w:rFonts w:ascii="宋体" w:hAnsi="Times New Roman" w:eastAsia="宋体"/>
        </w:rPr>
        <w:t>集合的数学运算</w:t>
      </w:r>
    </w:p>
    <w:bookmarkEnd w:id="1309"/>
    <w:bookmarkStart w:name="ue8337899" w:id="13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集合的数学运算如下：</w:t>
      </w:r>
    </w:p>
    <w:bookmarkEnd w:id="1310"/>
    <w:bookmarkStart w:name="FlvU5" w:id="13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s1 = {10, 20, 30, 40, 50, 60}</w:t>
        <w:br/>
        <w:t>s2 = {40, 50, 60, 70, 80, 90}</w:t>
        <w:br/>
        <w:t/>
        <w:br/>
        <w:t># 并集</w:t>
        <w:br/>
        <w:t>result = s1 | s2</w:t>
        <w:br/>
        <w:t>print(result)</w:t>
        <w:br/>
        <w:t/>
        <w:br/>
        <w:t># 交集</w:t>
        <w:br/>
        <w:t>result = s1 &amp; s2</w:t>
        <w:br/>
        <w:t>print(result)</w:t>
        <w:br/>
        <w:t/>
        <w:br/>
        <w:t># 差集</w:t>
        <w:br/>
        <w:t>result = s1 - s2</w:t>
        <w:br/>
        <w:t>print(result)</w:t>
        <w:br/>
        <w:t/>
        <w:br/>
        <w:t># 对称差集</w:t>
        <w:br/>
        <w:t>result = s1 ^ s2</w:t>
        <w:br/>
        <w:t>print(result)</w:t>
        <w:br/>
      </w:r>
    </w:p>
    <w:bookmarkEnd w:id="1311"/>
    <w:bookmarkStart w:name="lzQY3" w:id="13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7.6. </w:t>
      </w:r>
      <w:r>
        <w:rPr>
          <w:rFonts w:ascii="宋体" w:hAnsi="Times New Roman" w:eastAsia="宋体"/>
        </w:rPr>
        <w:t>集合的循环遍历</w:t>
      </w:r>
    </w:p>
    <w:bookmarkEnd w:id="1312"/>
    <w:bookmarkStart w:name="u1b4ecbfa" w:id="13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由于集合不支持下标，所以集合不能使用 while 循环遍历。</w:t>
      </w:r>
    </w:p>
    <w:bookmarkEnd w:id="1313"/>
    <w:bookmarkStart w:name="fqKT9" w:id="13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s1 = {10, 20, 30, 40, 50, 60}</w:t>
        <w:br/>
        <w:t/>
        <w:br/>
        <w:t># 集合不能使用while循环遍历（以下是错误示例）</w:t>
        <w:br/>
        <w:t># index = 0</w:t>
        <w:br/>
        <w:t># while index &lt; len(s1):</w:t>
        <w:br/>
        <w:t>#     print(s1[index])</w:t>
        <w:br/>
        <w:t>#     index += 1</w:t>
        <w:br/>
        <w:t/>
        <w:br/>
        <w:t># 集合可以使用for循环遍历</w:t>
        <w:br/>
        <w:t>for item in s1:</w:t>
        <w:br/>
        <w:t xml:space="preserve">    print(item)</w:t>
        <w:br/>
      </w:r>
    </w:p>
    <w:bookmarkEnd w:id="1314"/>
    <w:bookmarkStart w:name="gaiPa" w:id="13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7.7. </w:t>
      </w:r>
      <w:r>
        <w:rPr>
          <w:rFonts w:ascii="宋体" w:hAnsi="Times New Roman" w:eastAsia="宋体"/>
        </w:rPr>
        <w:t>集合特点总结</w:t>
      </w:r>
    </w:p>
    <w:bookmarkEnd w:id="1315"/>
    <w:bookmarkStart w:name="u556f02f4" w:id="1316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无序：集合中的元素没有固定顺序，无法通过下标访问。</w:t>
      </w:r>
    </w:p>
    <w:bookmarkEnd w:id="1316"/>
    <w:bookmarkStart w:name="u99b8374a" w:id="1317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不重复：集合会自动去重，同一个元素只会保留一份。</w:t>
      </w:r>
    </w:p>
    <w:bookmarkEnd w:id="1317"/>
    <w:bookmarkStart w:name="ue282d652" w:id="1318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分为两种：可变集合合（set）和不可变集合（forzenset）。</w:t>
      </w:r>
    </w:p>
    <w:bookmarkEnd w:id="1318"/>
    <w:bookmarkStart w:name="u988c609c" w:id="1319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集合中的元素必须是不可变类型（如：数字、字符串、元组）。</w:t>
      </w:r>
    </w:p>
    <w:bookmarkEnd w:id="1319"/>
    <w:bookmarkStart w:name="uf19b389e" w:id="1320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集合支持：并集、交集、差集、对称差集等数学操作。</w:t>
      </w:r>
    </w:p>
    <w:bookmarkEnd w:id="1320"/>
    <w:p>
      <w:pPr>
        <w:spacing w:after="50" w:line="360" w:lineRule="auto" w:beforeLines="100"/>
        <w:ind w:left="0"/>
        <w:jc w:val="left"/>
      </w:pPr>
      <w:bookmarkStart w:name="u96d9a46c" w:id="1321"/>
      <w:r>
        <w:rPr>
          <w:rFonts w:ascii="宋体" w:hAnsi="Times New Roman" w:eastAsia="宋体"/>
          <w:b/>
          <w:i w:val="false"/>
          <w:color w:val="000000"/>
          <w:sz w:val="22"/>
        </w:rPr>
        <w:t>📍</w:t>
      </w:r>
      <w:r>
        <w:rPr>
          <w:rFonts w:ascii="宋体" w:hAnsi="Times New Roman" w:eastAsia="宋体"/>
          <w:b/>
          <w:i w:val="false"/>
          <w:color w:val="000000"/>
          <w:sz w:val="22"/>
        </w:rPr>
        <w:t>一句话总结：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集合是可以去重的数据容器，当只关心元素是否存在，而不在乎顺序的时，首选集合。</w:t>
      </w:r>
    </w:p>
    <w:bookmarkEnd w:id="1321"/>
    <w:bookmarkStart w:name="Crbw2" w:id="13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字典</w:t>
      </w:r>
    </w:p>
    <w:bookmarkEnd w:id="1322"/>
    <w:bookmarkStart w:name="tqmYf" w:id="13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8.1. </w:t>
      </w:r>
      <w:r>
        <w:rPr>
          <w:rFonts w:ascii="宋体" w:hAnsi="Times New Roman" w:eastAsia="宋体"/>
        </w:rPr>
        <w:t>概述</w:t>
      </w:r>
    </w:p>
    <w:bookmarkEnd w:id="1323"/>
    <w:bookmarkStart w:name="ua08cfbb8" w:id="13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字典：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用来存放一组『键值对』数据，可通过『键(key)』对『值(value)』进行：增、删、改、查操作。</w:t>
      </w:r>
    </w:p>
    <w:bookmarkEnd w:id="132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4c3cf8d7" w:id="1325"/>
      <w:r>
        <w:rPr>
          <w:rFonts w:ascii="宋体" w:hAnsi="Times New Roman" w:eastAsia="宋体"/>
          <w:b w:val="false"/>
          <w:i w:val="false"/>
          <w:color w:val="808080"/>
          <w:sz w:val="22"/>
        </w:rPr>
        <w:t>字典就像一个带标签的收纳盒，你贴上标签（键），然后放进东西（值） 。</w:t>
      </w:r>
    </w:p>
    <w:bookmarkEnd w:id="1325"/>
    <w:bookmarkStart w:name="br6SI" w:id="13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8.2. </w:t>
      </w:r>
      <w:r>
        <w:rPr>
          <w:rFonts w:ascii="宋体" w:hAnsi="Times New Roman" w:eastAsia="宋体"/>
        </w:rPr>
        <w:t>定义字典</w:t>
      </w:r>
    </w:p>
    <w:bookmarkEnd w:id="1326"/>
    <w:bookmarkStart w:name="uba82eacf" w:id="13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用大括号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包裹，每个元素之间用逗号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分隔，每个元素的格式为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key:value</w:t>
      </w:r>
    </w:p>
    <w:bookmarkEnd w:id="1327"/>
    <w:bookmarkStart w:name="YSXAB" w:id="13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定义有内容的字典</w:t>
        <w:br/>
        <w:t>d1 = {'张三': 72, '李四': 60, '王五': 85}</w:t>
        <w:br/>
        <w:t>print(type(d1), d1)</w:t>
        <w:br/>
      </w:r>
    </w:p>
    <w:bookmarkEnd w:id="1328"/>
    <w:bookmarkStart w:name="uf3d24fe6" w:id="13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字典中的 key 不能重复，若出现重复，则后写的会覆盖之前写的。</w:t>
      </w:r>
    </w:p>
    <w:bookmarkEnd w:id="1329"/>
    <w:bookmarkStart w:name="uYdt9" w:id="13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字典中的key不能重复，若出现重复，则后写的会覆盖之前写的</w:t>
        <w:br/>
        <w:t>d1 = {'张三': 72, '李四': 60, '王五': 85, '张三': 99}</w:t>
        <w:br/>
        <w:t>print(d1)</w:t>
        <w:br/>
      </w:r>
    </w:p>
    <w:bookmarkEnd w:id="1330"/>
    <w:bookmarkStart w:name="u4c3399aa" w:id="13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定义空字典</w:t>
      </w:r>
    </w:p>
    <w:bookmarkEnd w:id="1331"/>
    <w:bookmarkStart w:name="JuKNU" w:id="13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定义空字典</w:t>
        <w:br/>
        <w:t>d1 = {}</w:t>
        <w:br/>
        <w:t>d2 = dict()</w:t>
        <w:br/>
        <w:t>print(type(d1), d1)</w:t>
        <w:br/>
        <w:t>print(type(d2), d2)</w:t>
        <w:br/>
      </w:r>
    </w:p>
    <w:bookmarkEnd w:id="1332"/>
    <w:bookmarkStart w:name="u1e3ed90f" w:id="13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字典中的 key 必须是不可变类型，但 value 可以是任意类型。</w:t>
      </w:r>
    </w:p>
    <w:bookmarkEnd w:id="1333"/>
    <w:bookmarkStart w:name="oQj3S" w:id="13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字典中的key必须是不可变类型，但value可以是任意类型</w:t>
        <w:br/>
        <w:t># 通俗理解：只有不可变的东西，才能作为key</w:t>
        <w:br/>
        <w:t>d1 = {250: 72, '李四': 60, '王五': 85}</w:t>
        <w:br/>
        <w:t>d2 = {('抽烟', '喝酒'): 72, '李四': 60, '王五': 85}</w:t>
        <w:br/>
        <w:t># print(d1)</w:t>
        <w:br/>
        <w:t># print(d2)</w:t>
        <w:br/>
        <w:t/>
        <w:br/>
        <w:t># 错误示例：将列表作为key，是不行的</w:t>
        <w:br/>
        <w:t># d2 = {['抽烟', '喝酒']: 72, '李四': 60, '王五': 85}</w:t>
        <w:br/>
      </w:r>
    </w:p>
    <w:bookmarkEnd w:id="1334"/>
    <w:bookmarkStart w:name="uba399b5f" w:id="13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字典可以嵌套</w:t>
      </w:r>
    </w:p>
    <w:bookmarkEnd w:id="1335"/>
    <w:bookmarkStart w:name="CfLff" w:id="13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字典可以嵌套</w:t>
        <w:br/>
        <w:t>student_dict = {</w:t>
        <w:br/>
        <w:t xml:space="preserve">    2025001: {</w:t>
        <w:br/>
        <w:t xml:space="preserve">        '姓名': '张三',</w:t>
        <w:br/>
        <w:t xml:space="preserve">        '年龄': 18,</w:t>
        <w:br/>
        <w:t xml:space="preserve">        '成绩': 72,</w:t>
        <w:br/>
        <w:t xml:space="preserve">        '爱好': ['抽烟', '喝酒', '烫头']</w:t>
        <w:br/>
        <w:t xml:space="preserve">    },</w:t>
        <w:br/>
        <w:t xml:space="preserve">    2025002: {</w:t>
        <w:br/>
        <w:t xml:space="preserve">        '姓名': '李四',</w:t>
        <w:br/>
        <w:t xml:space="preserve">        '年龄': 19,</w:t>
        <w:br/>
        <w:t xml:space="preserve">        '成绩': 60,</w:t>
        <w:br/>
        <w:t xml:space="preserve">        '爱好': ['唱歌', '跳舞', '打台球']</w:t>
        <w:br/>
        <w:t xml:space="preserve">    },</w:t>
        <w:br/>
        <w:t xml:space="preserve">    2025003: {</w:t>
        <w:br/>
        <w:t xml:space="preserve">        '姓名': '王五',</w:t>
        <w:br/>
        <w:t xml:space="preserve">        '年龄': 20,</w:t>
        <w:br/>
        <w:t xml:space="preserve">        '成绩': 85,</w:t>
        <w:br/>
        <w:t xml:space="preserve">        '爱好': ['学习', '看书', '打太极']</w:t>
        <w:br/>
        <w:t xml:space="preserve">    }</w:t>
        <w:br/>
        <w:t>}</w:t>
        <w:br/>
        <w:t>print(student_dict)</w:t>
        <w:br/>
      </w:r>
    </w:p>
    <w:bookmarkEnd w:id="1336"/>
    <w:bookmarkStart w:name="mOyhc" w:id="13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8.3. </w:t>
      </w:r>
      <w:r>
        <w:rPr>
          <w:rFonts w:ascii="宋体" w:hAnsi="Times New Roman" w:eastAsia="宋体"/>
        </w:rPr>
        <w:t>字典的增删改查</w:t>
      </w:r>
    </w:p>
    <w:bookmarkEnd w:id="1337"/>
    <w:bookmarkStart w:name="u15a761e0" w:id="13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新增</w:t>
      </w:r>
    </w:p>
    <w:bookmarkEnd w:id="1338"/>
    <w:bookmarkStart w:name="u099fafca" w:id="13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新增语法：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字典[key] = 值</w:t>
      </w:r>
    </w:p>
    <w:bookmarkEnd w:id="1339"/>
    <w:bookmarkStart w:name="AAlkp" w:id="13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新增</w:t>
        <w:br/>
        <w:t>d1 = {'张三': 72, '李四': 60, '王五': 85}</w:t>
        <w:br/>
        <w:t>d1['赵六'] = 100</w:t>
        <w:br/>
        <w:t>print(d1)</w:t>
        <w:br/>
      </w:r>
    </w:p>
    <w:bookmarkEnd w:id="1340"/>
    <w:bookmarkStart w:name="uce37883b" w:id="13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删除</w:t>
      </w:r>
    </w:p>
    <w:bookmarkEnd w:id="1341"/>
    <w:bookmarkStart w:name="SiYwt" w:id="13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删除</w:t>
        <w:br/>
        <w:t>d1 = {'张三': 72, '李四': 60, '王五': 85}</w:t>
        <w:br/>
        <w:t/>
        <w:br/>
        <w:t># 删除指定key所对应的那组键值对</w:t>
        <w:br/>
        <w:t>del d1['张三']</w:t>
        <w:br/>
        <w:t>print(d1)</w:t>
        <w:br/>
        <w:t/>
        <w:br/>
        <w:t># 删除指定key所对应的那组键值对，并返回这个key所对应的值</w:t>
        <w:br/>
        <w:t>result = d1.pop('张三')</w:t>
        <w:br/>
        <w:t>print(d1)</w:t>
        <w:br/>
        <w:t>print(result)</w:t>
        <w:br/>
        <w:t/>
        <w:br/>
        <w:t># pop方法可以设置默认值</w:t>
        <w:br/>
        <w:t># 默认值可以保证：当要删除的key不存在的情况下，程序不会报错，并且返回这个默认值</w:t>
        <w:br/>
        <w:t>result = d1.pop('奥特曼', '删除失败！')</w:t>
        <w:br/>
        <w:t>print(d1)</w:t>
        <w:br/>
        <w:t>print(result)</w:t>
        <w:br/>
        <w:t/>
        <w:br/>
        <w:t># 清空字典</w:t>
        <w:br/>
        <w:t>d1.clear()</w:t>
        <w:br/>
        <w:t>print(d1)</w:t>
        <w:br/>
      </w:r>
    </w:p>
    <w:bookmarkEnd w:id="1342"/>
    <w:bookmarkStart w:name="u99daa2c8" w:id="13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修改</w:t>
      </w:r>
    </w:p>
    <w:bookmarkEnd w:id="1343"/>
    <w:bookmarkStart w:name="Rjw5B" w:id="13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d1 = {'张三': 72, '李四': 60, '王五': 85}</w:t>
        <w:br/>
        <w:t/>
        <w:br/>
        <w:t># 修改的写法，与新增的写法一样，若字典中有对应的key，就是修改；若没有，就是新增</w:t>
        <w:br/>
        <w:t>d1['张三'] = 97</w:t>
        <w:br/>
        <w:t>print(d1)</w:t>
        <w:br/>
        <w:t/>
        <w:br/>
        <w:t># 批量修改</w:t>
        <w:br/>
        <w:t>d1.update({'李四': 40, '王五': 67})</w:t>
        <w:br/>
        <w:t>print(d1)</w:t>
        <w:br/>
      </w:r>
    </w:p>
    <w:bookmarkEnd w:id="1344"/>
    <w:bookmarkStart w:name="u8e6204a7" w:id="13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查询</w:t>
      </w:r>
    </w:p>
    <w:bookmarkEnd w:id="1345"/>
    <w:bookmarkStart w:name="NDn9d" w:id="13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查询</w:t>
        <w:br/>
        <w:t>d1 = {'张三': 72, '李四': 60, '王五': 85}</w:t>
        <w:br/>
        <w:t/>
        <w:br/>
        <w:t># 直接取值，若键（key）不存在，会报错</w:t>
        <w:br/>
        <w:t>result = d1['张三']</w:t>
        <w:br/>
        <w:t/>
        <w:br/>
        <w:t># 安全取值，若键（key）不存在，会返回默认值（若没有设置默认值，则会返回None）</w:t>
        <w:br/>
        <w:t>result = d1.get('奥特曼', '抱歉，key不存在！')</w:t>
        <w:br/>
        <w:t>print(result)</w:t>
        <w:br/>
      </w:r>
    </w:p>
    <w:bookmarkEnd w:id="1346"/>
    <w:bookmarkStart w:name="bdqFI" w:id="13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8.4. </w:t>
      </w:r>
      <w:r>
        <w:rPr>
          <w:rFonts w:ascii="宋体" w:hAnsi="Times New Roman" w:eastAsia="宋体"/>
        </w:rPr>
        <w:t>字典的常用方法</w:t>
      </w:r>
    </w:p>
    <w:bookmarkEnd w:id="1347"/>
    <w:bookmarkStart w:name="ub449f25b" w:id="13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keys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方法，获取字典中所有的键。</w:t>
      </w:r>
    </w:p>
    <w:bookmarkEnd w:id="1348"/>
    <w:bookmarkStart w:name="YR5SV" w:id="13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keys方法：用于获取字典中所有的键</w:t>
        <w:br/>
        <w:t>d1 = {'张三': 72, '李四': 60, '王五': 85}</w:t>
        <w:br/>
        <w:t/>
        <w:br/>
        <w:t># keys方法的返回值不是list，而是一种叫做dict_keys的类型</w:t>
        <w:br/>
        <w:t>result = d1.keys()</w:t>
        <w:br/>
        <w:t>print(result)</w:t>
        <w:br/>
        <w:t>print(type(result))</w:t>
        <w:br/>
        <w:t/>
        <w:br/>
        <w:t># dict_keys和列表类似，可以被遍历，但要注意的是：它不能通过下标访问元素</w:t>
        <w:br/>
        <w:t>for item in result:</w:t>
        <w:br/>
        <w:t xml:space="preserve">    print(item)</w:t>
        <w:br/>
        <w:t>print(result[0])</w:t>
        <w:br/>
        <w:t/>
        <w:br/>
        <w:t># 借助内置的list函数，可以将dict_keys转换成list</w:t>
        <w:br/>
        <w:t>l1 = list(result)</w:t>
        <w:br/>
        <w:t>print(l1)</w:t>
        <w:br/>
        <w:t>print(type(l1))</w:t>
        <w:br/>
      </w:r>
    </w:p>
    <w:bookmarkEnd w:id="1349"/>
    <w:bookmarkStart w:name="u51ad63a2" w:id="13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values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方法，获取字典中所有的值。</w:t>
      </w:r>
    </w:p>
    <w:bookmarkEnd w:id="1350"/>
    <w:bookmarkStart w:name="Wqob2" w:id="13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values方法：获取字典中所有的值</w:t>
        <w:br/>
        <w:t>d1 = {'张三': 72, '李四': 60, '王五': 85}</w:t>
        <w:br/>
        <w:t># values方法的返回值类型是：dict_values，它的特点和dict_keys一样</w:t>
        <w:br/>
        <w:t>result = d1.values()</w:t>
        <w:br/>
        <w:t>print(result)</w:t>
        <w:br/>
        <w:t>print(type(result))</w:t>
        <w:br/>
      </w:r>
    </w:p>
    <w:bookmarkEnd w:id="1351"/>
    <w:bookmarkStart w:name="u405d28f0" w:id="13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items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方法，获取字典中所有的键值对（每组键值对以元组的形式呈现）</w:t>
      </w:r>
    </w:p>
    <w:bookmarkEnd w:id="1352"/>
    <w:bookmarkStart w:name="zu8br" w:id="13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items方法：获取字典中所有的键值对（每组键值对以元组的形式呈现）</w:t>
        <w:br/>
        <w:t>d1 = {'张三': 72, '李四': 60, '王五': 85}</w:t>
        <w:br/>
        <w:t/>
        <w:br/>
        <w:t># items方法返回的类型是：dict_items，它的特点也和dict_keys一样</w:t>
        <w:br/>
        <w:t>result = d1.items()</w:t>
        <w:br/>
        <w:t>print(result)</w:t>
        <w:br/>
        <w:t>print(type(result))</w:t>
        <w:br/>
      </w:r>
    </w:p>
    <w:bookmarkEnd w:id="1353"/>
    <w:bookmarkStart w:name="G3Iks" w:id="13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8.5. </w:t>
      </w:r>
      <w:r>
        <w:rPr>
          <w:rFonts w:ascii="宋体" w:hAnsi="Times New Roman" w:eastAsia="宋体"/>
        </w:rPr>
        <w:t>字典的循环遍历</w:t>
      </w:r>
    </w:p>
    <w:bookmarkEnd w:id="1354"/>
    <w:bookmarkStart w:name="ub84dfaa7" w:id="13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字典不能使用while循环遍历，但可以使用for循环遍历</w:t>
      </w:r>
    </w:p>
    <w:bookmarkEnd w:id="1355"/>
    <w:bookmarkStart w:name="injXK" w:id="13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字典不能使用while循环遍历，但可以使用for循环遍历</w:t>
        <w:br/>
        <w:t>d1 = {'张三': 72, '李四': 60, '王五': 85}</w:t>
        <w:br/>
        <w:t/>
        <w:br/>
        <w:t>for key in d1:</w:t>
        <w:br/>
        <w:t xml:space="preserve">    print(f'{key}的成绩是{d1[key]}')</w:t>
        <w:br/>
        <w:t/>
        <w:br/>
        <w:t>for key in d1.keys():</w:t>
        <w:br/>
        <w:t xml:space="preserve">    print(f'{key}的成绩是{d1[key]}')</w:t>
        <w:br/>
      </w:r>
    </w:p>
    <w:bookmarkEnd w:id="1356"/>
    <w:bookmarkStart w:name="P8sjE" w:id="13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8.6. </w:t>
      </w:r>
      <w:r>
        <w:rPr>
          <w:rFonts w:ascii="宋体" w:hAnsi="Times New Roman" w:eastAsia="宋体"/>
        </w:rPr>
        <w:t>字典总结</w:t>
      </w:r>
    </w:p>
    <w:bookmarkEnd w:id="1357"/>
    <w:bookmarkStart w:name="uf396bfe6" w:id="1358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键值对结构：字典中的数据以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key:value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的形式存在，每个键都对应一个值。</w:t>
      </w:r>
    </w:p>
    <w:bookmarkEnd w:id="1358"/>
    <w:bookmarkStart w:name="uab5379fc" w:id="1359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键唯一：字典中的键（key）不能重复，若重复则后写的会覆盖前写的。</w:t>
      </w:r>
    </w:p>
    <w:bookmarkEnd w:id="1359"/>
    <w:bookmarkStart w:name="u7b4cff93" w:id="1360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键不可变：：键必须是不可变类型（如数字、字符串、元组等），而值可以是任意类型。</w:t>
      </w:r>
    </w:p>
    <w:bookmarkEnd w:id="1360"/>
    <w:bookmarkStart w:name="ud8efd53d" w:id="1361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不支持下标：字典中的元素不能通过下标取值。</w:t>
      </w:r>
    </w:p>
    <w:bookmarkEnd w:id="1361"/>
    <w:bookmarkStart w:name="ued7b0683" w:id="1362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支持增删改查，支持for循环遍历。</w:t>
      </w:r>
    </w:p>
    <w:bookmarkEnd w:id="1362"/>
    <w:p>
      <w:pPr>
        <w:spacing w:after="50" w:line="360" w:lineRule="auto" w:beforeLines="100"/>
        <w:ind w:left="0"/>
        <w:jc w:val="left"/>
      </w:pPr>
      <w:bookmarkStart w:name="u84a56a32" w:id="1363"/>
      <w:r>
        <w:rPr>
          <w:rFonts w:ascii="宋体" w:hAnsi="Times New Roman" w:eastAsia="宋体"/>
          <w:b/>
          <w:i w:val="false"/>
          <w:color w:val="000000"/>
          <w:sz w:val="22"/>
        </w:rPr>
        <w:t>📍</w:t>
      </w:r>
      <w:r>
        <w:rPr>
          <w:rFonts w:ascii="宋体" w:hAnsi="Times New Roman" w:eastAsia="宋体"/>
          <w:b/>
          <w:i w:val="false"/>
          <w:color w:val="000000"/>
          <w:sz w:val="22"/>
        </w:rPr>
        <w:t>一句话总结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：字典是一种以“键”找“值”的映射型容器，当需要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唯一标识 → 对应信息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的结构时，首选字典。</w:t>
      </w:r>
    </w:p>
    <w:bookmarkEnd w:id="1363"/>
    <w:bookmarkStart w:name="TcaKF" w:id="13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数据容器_通用操作</w:t>
      </w:r>
    </w:p>
    <w:bookmarkEnd w:id="1364"/>
    <w:bookmarkStart w:name="ub344c4ec" w:id="13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我们之前在讲解【列表常用函数时】给大家总结过如下这些函数，这些函数也同样适用于其它数据容器</w:t>
      </w:r>
    </w:p>
    <w:bookmarkEnd w:id="1365"/>
    <w:bookmarkStart w:name="u1d26b7bd" w:id="1366"/>
    <w:p>
      <w:pPr>
        <w:spacing w:after="50" w:line="360" w:lineRule="auto" w:beforeLines="100"/>
        <w:ind w:left="0"/>
        <w:jc w:val="left"/>
      </w:pPr>
      <w:bookmarkStart w:name="WHH0b" w:id="1367"/>
      <w:r>
        <w:rPr>
          <w:rFonts w:eastAsia="宋体" w:ascii="宋体"/>
        </w:rPr>
        <w:drawing>
          <wp:inline distT="0" distB="0" distL="0" distR="0">
            <wp:extent cx="5469466" cy="16571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69466" cy="16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67"/>
    </w:p>
    <w:bookmarkEnd w:id="1366"/>
    <w:bookmarkStart w:name="u1583a934" w:id="13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除了上述这些内置函数以外，数据容器都可以进行如下通用操作</w:t>
      </w:r>
    </w:p>
    <w:bookmarkEnd w:id="1368"/>
    <w:bookmarkStart w:name="u6fba3e6d" w:id="1369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list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 1.定义空列表；2.将【可迭代对象】转换为列表。</w:t>
      </w:r>
    </w:p>
    <w:bookmarkEnd w:id="1369"/>
    <w:bookmarkStart w:name="ubcb09472" w:id="1370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tuple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函数：1.定义空元组；2.将【可迭代对象】转换为元组。</w:t>
      </w:r>
    </w:p>
    <w:bookmarkEnd w:id="1370"/>
    <w:bookmarkStart w:name="u02ed86eb" w:id="1371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 1.定义空集合；2.将【可迭代对象】转换为集合。</w:t>
      </w:r>
    </w:p>
    <w:bookmarkEnd w:id="1371"/>
    <w:bookmarkStart w:name="u0ca3d53e" w:id="1372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str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 1.定义空字符串；2.将【任意类型】转换为字符串。</w:t>
      </w:r>
    </w:p>
    <w:bookmarkEnd w:id="1372"/>
    <w:bookmarkStart w:name="u4194ffa5" w:id="1373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dict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 1.定义空字典；2.将【可迭代对象】转换为字典。</w:t>
      </w:r>
    </w:p>
    <w:bookmarkEnd w:id="1373"/>
    <w:bookmarkStart w:name="u6450a693" w:id="1374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所有的数据容器，都支持【成员运算符】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 / not 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作用：判断某个元素是否在于容器中。</w:t>
      </w:r>
    </w:p>
    <w:bookmarkEnd w:id="1374"/>
    <w:bookmarkStart w:name="WaDL1" w:id="13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以下这五个函数：既能定义对应的【空容器】，又能将【其他类型】转换为对应的数据类型</w:t>
        <w:br/>
        <w:t/>
        <w:br/>
        <w:t># 1.list 函数：1.定义空列表。2.将【可迭代对象】转换为列表</w:t>
        <w:br/>
        <w:t>res1 = list(range(8))</w:t>
        <w:br/>
        <w:t>res2 = list('欢迎来到尚硅谷')</w:t>
        <w:br/>
        <w:t>res3 = list({10, 20, 30, 40, 50})</w:t>
        <w:br/>
        <w:t>res4 = list({'张三': 75, '李四': 60, '王五':85}.items())</w:t>
        <w:br/>
        <w:t>print(type(res1), res1)</w:t>
        <w:br/>
        <w:t>print(type(res2), res2)</w:t>
        <w:br/>
        <w:t>print(type(res3), res3)</w:t>
        <w:br/>
        <w:t>print(type(res4), res4)</w:t>
        <w:br/>
        <w:t/>
        <w:br/>
        <w:t># 2.tuple 函数：1.定义空元组。2.将【可迭代对象】转换为元组</w:t>
        <w:br/>
        <w:t>res1 = tuple(range(8))</w:t>
        <w:br/>
        <w:t>res2 = tuple('欢迎来到尚硅谷')</w:t>
        <w:br/>
        <w:t>res3 = tuple({10, 20, 30, 40, 50})</w:t>
        <w:br/>
        <w:t>res4 = tuple({'张三': 75, '李四': 60, '王五':85})</w:t>
        <w:br/>
        <w:t>print(type(res1), res1)</w:t>
        <w:br/>
        <w:t>print(type(res2), res2)</w:t>
        <w:br/>
        <w:t>print(type(res3), res3)</w:t>
        <w:br/>
        <w:t>print(type(res4), res4)</w:t>
        <w:br/>
        <w:t/>
        <w:br/>
        <w:t># 3.set 函数：1.定义空集合。2.将【可迭代对象】转换为集合</w:t>
        <w:br/>
        <w:t>res1 = set(range(8))</w:t>
        <w:br/>
        <w:t>res2 = set('欢迎来到尚硅谷')</w:t>
        <w:br/>
        <w:t>res3 = set({10, 20, 30, 40, 50})</w:t>
        <w:br/>
        <w:t>res4 = set({'张三': 75, '李四': 60, '王五':85})</w:t>
        <w:br/>
        <w:t>print(type(res1), res1)</w:t>
        <w:br/>
        <w:t>print(type(res2), res2)</w:t>
        <w:br/>
        <w:t>print(type(res3), res3)</w:t>
        <w:br/>
        <w:t>print(type(res4), res4)</w:t>
        <w:br/>
        <w:t/>
        <w:br/>
        <w:t/>
        <w:br/>
        <w:t># 4.str 函数：1.定义空字符串。2.将【任意类型】转换为字符串</w:t>
        <w:br/>
        <w:t>res1 = str(range(8))</w:t>
        <w:br/>
        <w:t>res2 = str('欢迎来到尚硅谷')</w:t>
        <w:br/>
        <w:t>res3 = str({10, 20, 30, 40, 50})</w:t>
        <w:br/>
        <w:t>res4 = str({'张三': 75, '李四': 60, '王五':85})</w:t>
        <w:br/>
        <w:t>res5 = str(False)</w:t>
        <w:br/>
        <w:t>res6 = str(None)</w:t>
        <w:br/>
        <w:t>res7 = str(100)</w:t>
        <w:br/>
        <w:t>print(type(res1), res1)</w:t>
        <w:br/>
        <w:t>print(type(res2), res2)</w:t>
        <w:br/>
        <w:t>print(type(res3), res3)</w:t>
        <w:br/>
        <w:t>print(type(res4), res4)</w:t>
        <w:br/>
        <w:t>print(type(res5), res5)</w:t>
        <w:br/>
        <w:t>print(type(res6), res6)</w:t>
        <w:br/>
        <w:t>print(type(res6), res6)</w:t>
        <w:br/>
        <w:t>print(type(res7), res7)</w:t>
        <w:br/>
        <w:t/>
        <w:br/>
        <w:t># 5.dict 函数：1.定义空字典。2.将【可迭代对象】转换为字典</w:t>
        <w:br/>
        <w:t># 备注：交给dict函数的内容必须是键值对才可以，否则就会报错</w:t>
        <w:br/>
        <w:t>res1 = dict({'张三': 75, '李四': 60, '王五':85})</w:t>
        <w:br/>
        <w:t>res2 = dict([('张三', 75), ('李四', 60), ('王五', 85)])</w:t>
        <w:br/>
        <w:t>res3 = dict((('张三', 75), ('李四', 60), ('王五', 85)))</w:t>
        <w:br/>
        <w:t>res4 = dict({('张三', 75), ('李四', 60), ('王五', 85)})</w:t>
        <w:br/>
        <w:t>print(type(res1), res1)</w:t>
        <w:br/>
        <w:t>print(type(res2), res2)</w:t>
        <w:br/>
        <w:t>print(type(res3), res3)</w:t>
        <w:br/>
        <w:t>print(type(res4), res4)</w:t>
        <w:br/>
        <w:t/>
        <w:br/>
        <w:t># 所有的数据容器，都支持【成员运算符】： in / not in  作用：判断某个“元素”是否在于容器中。</w:t>
        <w:br/>
        <w:t>hobby = ['抽烟', '喝酒', '烫头']</w:t>
        <w:br/>
        <w:t>nums = (10, 20, 30, 40, 50)</w:t>
        <w:br/>
        <w:t>message = 'hello,atgiugu'</w:t>
        <w:br/>
        <w:t>citys = {'北京', '天津', '上海', '重庆'}</w:t>
        <w:br/>
        <w:t>score = {'张三': 75, '李四': 60, '王五':85}</w:t>
        <w:br/>
        <w:t/>
        <w:br/>
        <w:t>print('喝酒' not in hobby)</w:t>
        <w:br/>
        <w:t>print(20 not in nums)</w:t>
        <w:br/>
        <w:t>print('hel' not in message)</w:t>
        <w:br/>
        <w:t>print('上海' not in citys)</w:t>
        <w:br/>
        <w:t>print('李华' not in score)</w:t>
        <w:br/>
      </w:r>
    </w:p>
    <w:bookmarkEnd w:id="1375"/>
    <w:bookmarkStart w:name="vV8tC" w:id="13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 </w:t>
      </w:r>
      <w:r>
        <w:rPr>
          <w:rFonts w:ascii="宋体" w:hAnsi="Times New Roman" w:eastAsia="宋体"/>
        </w:rPr>
        <w:t>数据容器_小练习</w:t>
      </w:r>
    </w:p>
    <w:bookmarkEnd w:id="1376"/>
    <w:bookmarkStart w:name="sBGHa" w:id="13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 </w:t>
      </w:r>
      <w:r>
        <w:rPr>
          <w:rFonts w:ascii="宋体" w:hAnsi="Times New Roman" w:eastAsia="宋体"/>
        </w:rPr>
        <w:t>数据容器_总结</w:t>
      </w:r>
    </w:p>
    <w:bookmarkEnd w:id="1377"/>
    <w:p>
      <w:pPr>
        <w:spacing w:after="50" w:line="360" w:lineRule="auto" w:beforeLines="100"/>
        <w:ind w:left="0"/>
        <w:jc w:val="left"/>
      </w:pPr>
      <w:bookmarkStart w:name="u6111f5ea" w:id="1378"/>
      <w:r>
        <w:rPr>
          <w:rFonts w:ascii="宋体" w:hAnsi="Times New Roman" w:eastAsia="宋体"/>
          <w:b/>
          <w:i w:val="false"/>
          <w:color w:val="000000"/>
          <w:sz w:val="22"/>
        </w:rPr>
        <w:t>有序与无序：</w:t>
      </w:r>
    </w:p>
    <w:bookmarkEnd w:id="1378"/>
    <w:bookmarkStart w:name="u4bc6371b" w:id="1379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有序：列表(list)、元组(tuple)、字符串(str)—— 元素有顺序，可通过下标访问元素。</w:t>
      </w:r>
    </w:p>
    <w:bookmarkEnd w:id="1379"/>
    <w:bookmarkStart w:name="u01a7839a" w:id="1380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无序：集合(set)、字典(dict) —— 元素没有固定位置，不能用下标访问。</w:t>
      </w:r>
    </w:p>
    <w:bookmarkEnd w:id="1380"/>
    <w:p>
      <w:pPr>
        <w:spacing w:after="50" w:line="360" w:lineRule="auto" w:beforeLines="100"/>
        <w:ind w:left="0"/>
        <w:jc w:val="left"/>
      </w:pPr>
      <w:bookmarkStart w:name="ud3a89cc6" w:id="1381"/>
      <w:r>
        <w:rPr>
          <w:rFonts w:ascii="宋体" w:hAnsi="Times New Roman" w:eastAsia="宋体"/>
          <w:b/>
          <w:i w:val="false"/>
          <w:color w:val="000000"/>
          <w:sz w:val="22"/>
        </w:rPr>
        <w:t>可修改：</w:t>
      </w:r>
    </w:p>
    <w:bookmarkEnd w:id="1381"/>
    <w:bookmarkStart w:name="ubf66e79e" w:id="1382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可变：列表(list)、集合(set)、字典(dict) —— 可以对内容进行增、删、改操作。</w:t>
      </w:r>
    </w:p>
    <w:bookmarkEnd w:id="1382"/>
    <w:bookmarkStart w:name="u829ff223" w:id="1383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不可变：元组(tuple) 、字符串(str) —— 内容固定，创建后无法修改。</w:t>
      </w:r>
    </w:p>
    <w:bookmarkEnd w:id="1383"/>
    <w:p>
      <w:pPr>
        <w:spacing w:after="50" w:line="360" w:lineRule="auto" w:beforeLines="100"/>
        <w:ind w:left="0"/>
        <w:jc w:val="left"/>
      </w:pPr>
      <w:bookmarkStart w:name="u0bdea205" w:id="1384"/>
      <w:r>
        <w:rPr>
          <w:rFonts w:ascii="宋体" w:hAnsi="Times New Roman" w:eastAsia="宋体"/>
          <w:b/>
          <w:i w:val="false"/>
          <w:color w:val="000000"/>
          <w:sz w:val="22"/>
        </w:rPr>
        <w:t>可重复：</w:t>
      </w:r>
    </w:p>
    <w:bookmarkEnd w:id="1384"/>
    <w:bookmarkStart w:name="u4e2ea0bc" w:id="1385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允许重复：列表(list) 、元组(tuple) 、字符串(str)</w:t>
      </w:r>
    </w:p>
    <w:bookmarkEnd w:id="1385"/>
    <w:bookmarkStart w:name="u729ee4bc" w:id="1386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不允许重复：集合(set) 、字典(dict) 备注：字典的 key 是唯一的，但 value 可重复 </w:t>
      </w:r>
    </w:p>
    <w:bookmarkEnd w:id="1386"/>
    <w:bookmarkStart w:name="u7af35964" w:id="1387"/>
    <w:p>
      <w:pPr>
        <w:spacing w:after="50" w:line="360" w:lineRule="auto" w:beforeLines="100"/>
        <w:ind w:left="0"/>
        <w:jc w:val="left"/>
      </w:pPr>
      <w:bookmarkStart w:name="u874d96d0" w:id="1388"/>
      <w:r>
        <w:rPr>
          <w:rFonts w:eastAsia="宋体" w:ascii="宋体"/>
        </w:rPr>
        <w:drawing>
          <wp:inline distT="0" distB="0" distL="0" distR="0">
            <wp:extent cx="5841999" cy="24359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716933" cy="53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8"/>
    </w:p>
    <w:bookmarkEnd w:id="1387"/>
    <w:bookmarkStart w:name="EPrGP" w:id="138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7 章 面向对象</w:t>
      </w:r>
    </w:p>
    <w:bookmarkEnd w:id="1389"/>
    <w:bookmarkStart w:name="aV3CP" w:id="13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概述</w:t>
      </w:r>
    </w:p>
    <w:bookmarkEnd w:id="1390"/>
    <w:bookmarkStart w:name="ynQD9" w:id="13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对象</w:t>
      </w:r>
    </w:p>
    <w:bookmarkEnd w:id="1391"/>
    <w:bookmarkStart w:name="u6698ab69" w:id="13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『对象』是一个拥有</w:t>
      </w:r>
      <w:r>
        <w:rPr>
          <w:rFonts w:ascii="宋体" w:hAnsi="Times New Roman" w:eastAsia="宋体"/>
          <w:b/>
          <w:i w:val="false"/>
          <w:color w:val="c75c00"/>
          <w:sz w:val="22"/>
        </w:rPr>
        <w:t>『属性』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5c8d07"/>
          <w:sz w:val="22"/>
        </w:rPr>
        <w:t>『行为』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的个体，它是构成现实世界和程序世界的基本单位。编程领域有这么一句话，叫“万物皆对象！”之所以这么说，是因为任何一个具体存在的人或物，都可以看成是一个</w:t>
      </w:r>
      <w:r>
        <w:rPr>
          <w:rFonts w:ascii="宋体" w:hAnsi="Times New Roman" w:eastAsia="宋体"/>
          <w:b/>
          <w:i w:val="false"/>
          <w:color w:val="ad1a2b"/>
          <w:sz w:val="22"/>
        </w:rPr>
        <w:t>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，例如：一个人、 一辆车、一部手机，都是对象，他们的</w:t>
      </w:r>
      <w:r>
        <w:rPr>
          <w:rFonts w:ascii="宋体" w:hAnsi="Times New Roman" w:eastAsia="宋体"/>
          <w:b/>
          <w:i w:val="false"/>
          <w:color w:val="c75c00"/>
          <w:sz w:val="22"/>
        </w:rPr>
        <w:t>『属性』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5c8d07"/>
          <w:sz w:val="22"/>
        </w:rPr>
        <w:t>『行为』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分别是：</w:t>
      </w:r>
    </w:p>
    <w:bookmarkEnd w:id="1392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bookmarkStart w:name="u42c181ba" w:id="1393"/>
      <w:r>
        <w:rPr>
          <w:rFonts w:ascii="宋体" w:hAnsi="Times New Roman" w:eastAsia="宋体"/>
          <w:b w:val="false"/>
          <w:i w:val="false"/>
          <w:color w:val="000000"/>
          <w:sz w:val="22"/>
        </w:rPr>
        <w:t>人的属性有：姓名、性别、年龄...... ，人的行为有：吃饭、睡觉、跑步......</w:t>
      </w:r>
    </w:p>
    <w:bookmarkEnd w:id="1393"/>
    <w:bookmarkStart w:name="ue5016103" w:id="1394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车的属性有：品牌、颜色、价格...... ，车的行为有：启动、加速、刹车......</w:t>
      </w:r>
    </w:p>
    <w:bookmarkEnd w:id="1394"/>
    <w:bookmarkStart w:name="u01a3cbf6" w:id="1395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手机的属性有： 品牌、颜色、电量...... ，手机的行为有： 打电话、播放音乐、拍照......</w:t>
      </w:r>
    </w:p>
    <w:bookmarkEnd w:id="1395"/>
    <w:bookmarkStart w:name="QGWZz" w:id="13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面向对象</w:t>
      </w:r>
    </w:p>
    <w:bookmarkEnd w:id="1396"/>
    <w:bookmarkStart w:name="u259b172a" w:id="13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『面向对象』是一种以对象为中心，去思考和组织代码的方式，它更关注：“谁来做这件事”。</w:t>
      </w:r>
    </w:p>
    <w:bookmarkEnd w:id="1397"/>
    <w:bookmarkStart w:name="u96dc8254" w:id="13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以“做饭”这件事为例：</w:t>
      </w:r>
    </w:p>
    <w:bookmarkEnd w:id="1398"/>
    <w:bookmarkStart w:name="u5bb20a77" w:id="1399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传统思想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：关注“做饭的步骤”，会依次进行：洗菜 → 切菜 → 炒菜 → 装盘。</w:t>
      </w:r>
    </w:p>
    <w:bookmarkEnd w:id="1399"/>
    <w:bookmarkStart w:name="u9657f74b" w:id="1400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面向对象思想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：关注“谁来做这件事”，会找『切菜员』来洗菜和切菜，找『厨师』来炒菜和装盘。</w:t>
      </w:r>
    </w:p>
    <w:bookmarkEnd w:id="140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f20936a" w:id="1401"/>
      <w:r>
        <w:rPr>
          <w:rFonts w:ascii="宋体" w:hAnsi="Times New Roman" w:eastAsia="宋体"/>
          <w:b w:val="false"/>
          <w:i w:val="false"/>
          <w:color w:val="808080"/>
          <w:sz w:val="22"/>
        </w:rPr>
        <w:t>在上述描述中：『切菜员』和『厨师』就是对象，至于这些对象是我们自己编写的，还是来自外部模块，这并不重要。</w:t>
      </w:r>
    </w:p>
    <w:bookmarkEnd w:id="1401"/>
    <w:p>
      <w:pPr>
        <w:spacing w:after="50" w:line="360" w:lineRule="auto" w:beforeLines="100"/>
        <w:ind w:left="0"/>
        <w:jc w:val="left"/>
      </w:pPr>
      <w:bookmarkStart w:name="ud8a97811" w:id="1402"/>
      <w:r>
        <w:rPr>
          <w:rFonts w:ascii="宋体" w:hAnsi="Times New Roman" w:eastAsia="宋体"/>
          <w:b w:val="false"/>
          <w:i w:val="false"/>
          <w:color w:val="000000"/>
          <w:sz w:val="22"/>
        </w:rPr>
        <w:t>面向对象思想的好处是：可扩展性强，『切菜员』能给我做菜，也能给别人做菜；能做简单的菜，也能做复杂的菜。在程序中也是这个道理：我们定义的“对象”，可以被复用，多个对象之间还可以协作，一起组成更大的系统。</w:t>
      </w:r>
    </w:p>
    <w:bookmarkEnd w:id="1402"/>
    <w:bookmarkStart w:name="HEr3C" w:id="14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1.3. </w:t>
      </w:r>
      <w:r>
        <w:rPr>
          <w:rFonts w:ascii="宋体" w:hAnsi="Times New Roman" w:eastAsia="宋体"/>
        </w:rPr>
        <w:t>类</w:t>
      </w:r>
    </w:p>
    <w:bookmarkEnd w:id="1403"/>
    <w:bookmarkStart w:name="u0e6699ec" w:id="14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『类（class）』是用来描述一类事物的"模板"，它规定了一类事物所具有的</w:t>
      </w:r>
      <w:r>
        <w:rPr>
          <w:rFonts w:ascii="宋体" w:hAnsi="Times New Roman" w:eastAsia="宋体"/>
          <w:b/>
          <w:i w:val="false"/>
          <w:color w:val="c75c00"/>
          <w:sz w:val="22"/>
        </w:rPr>
        <w:t>『属性』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117cee"/>
          <w:sz w:val="22"/>
        </w:rPr>
        <w:t>『行为』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04"/>
    <w:bookmarkStart w:name="u5dc8c9cf" w:id="1405"/>
    <w:p>
      <w:pPr>
        <w:spacing w:after="50" w:line="360" w:lineRule="auto" w:beforeLines="100"/>
        <w:ind w:left="0"/>
        <w:jc w:val="left"/>
      </w:pPr>
      <w:bookmarkStart w:name="u5dc8c9cf" w:id="1406"/>
      <w:bookmarkStart w:name="SL25f" w:id="1407"/>
      <w:r>
        <w:rPr>
          <w:rFonts w:eastAsia="宋体" w:ascii="宋体"/>
        </w:rPr>
        <w:drawing>
          <wp:inline distT="0" distB="0" distL="0" distR="0">
            <wp:extent cx="2523067" cy="6045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523067" cy="6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7"/>
    </w:p>
    <w:bookmarkEnd w:id="1406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人类</w:t>
      </w:r>
    </w:p>
    <w:bookmarkStart w:name="u5dc8c9cf" w:id="1408"/>
    <w:p>
      <w:pPr>
        <w:spacing w:after="50" w:line="360" w:lineRule="auto" w:beforeLines="100"/>
        <w:ind w:left="0"/>
        <w:jc w:val="left"/>
      </w:pPr>
      <w:bookmarkStart w:name="CExQK" w:id="1409"/>
      <w:r>
        <w:rPr>
          <w:rFonts w:eastAsia="宋体" w:ascii="宋体"/>
        </w:rPr>
        <w:drawing>
          <wp:inline distT="0" distB="0" distL="0" distR="0">
            <wp:extent cx="2726267" cy="6030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60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9"/>
    </w:p>
    <w:bookmarkEnd w:id="1408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汽车类</w:t>
      </w:r>
    </w:p>
    <w:bookmarkEnd w:id="1405"/>
    <w:bookmarkStart w:name="TrMwk" w:id="14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1.4. </w:t>
      </w:r>
      <w:r>
        <w:rPr>
          <w:rFonts w:ascii="宋体" w:hAnsi="Times New Roman" w:eastAsia="宋体"/>
        </w:rPr>
        <w:t>实例 VS 实例化</w:t>
      </w:r>
    </w:p>
    <w:bookmarkEnd w:id="1410"/>
    <w:bookmarkStart w:name="u26803963" w:id="14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实例：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根据『类』创建出来的一个具体的『对象』又称『实例』，也可称为『实例对象』。</w:t>
      </w:r>
    </w:p>
    <w:bookmarkEnd w:id="1411"/>
    <w:p>
      <w:pPr>
        <w:spacing w:after="50" w:line="360" w:lineRule="auto" w:beforeLines="100"/>
        <w:ind w:left="0"/>
        <w:jc w:val="left"/>
      </w:pPr>
      <w:bookmarkStart w:name="u5833ec15" w:id="1412"/>
      <w:r>
        <w:rPr>
          <w:rFonts w:ascii="宋体" w:hAnsi="Times New Roman" w:eastAsia="宋体"/>
          <w:b w:val="false"/>
          <w:i w:val="false"/>
          <w:color w:val="000000"/>
          <w:sz w:val="22"/>
        </w:rPr>
        <w:t>对象、实例、实例对象，这三个词在日常使用中是同一个意思。</w:t>
      </w:r>
    </w:p>
    <w:bookmarkEnd w:id="1412"/>
    <w:bookmarkStart w:name="u6c0c783c" w:id="14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实例化：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所谓『实例化』就是根据类“制造出”一个对象的过程。 </w:t>
      </w:r>
    </w:p>
    <w:bookmarkEnd w:id="1413"/>
    <w:p>
      <w:pPr>
        <w:spacing w:after="50" w:line="360" w:lineRule="auto" w:beforeLines="100"/>
        <w:ind w:left="0"/>
        <w:jc w:val="left"/>
      </w:pPr>
      <w:bookmarkStart w:name="uc3229226" w:id="1414"/>
      <w:r>
        <w:rPr>
          <w:rFonts w:ascii="宋体" w:hAnsi="Times New Roman" w:eastAsia="宋体"/>
          <w:b w:val="false"/>
          <w:i w:val="false"/>
          <w:color w:val="000000"/>
          <w:sz w:val="22"/>
        </w:rPr>
        <w:t>类是抽象的“模板”，『实例 / 实例对象 / 对象』是具体的个体。</w:t>
      </w:r>
    </w:p>
    <w:bookmarkEnd w:id="1414"/>
    <w:bookmarkStart w:name="u6f4e3ceb" w:id="1415"/>
    <w:p>
      <w:pPr>
        <w:spacing w:after="50" w:line="360" w:lineRule="auto" w:beforeLines="100"/>
        <w:ind w:left="0"/>
        <w:jc w:val="left"/>
      </w:pPr>
      <w:bookmarkStart w:name="u6f4e3ceb" w:id="1416"/>
      <w:bookmarkStart w:name="hwmK9" w:id="1417"/>
      <w:r>
        <w:rPr>
          <w:rFonts w:eastAsia="宋体" w:ascii="宋体"/>
        </w:rPr>
        <w:drawing>
          <wp:inline distT="0" distB="0" distL="0" distR="0">
            <wp:extent cx="2506133" cy="23112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06133" cy="23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7"/>
    </w:p>
    <w:bookmarkEnd w:id="1416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类进行实例化，得到实例对象</w:t>
      </w:r>
    </w:p>
    <w:bookmarkStart w:name="u6f4e3ceb" w:id="1418"/>
    <w:p>
      <w:pPr>
        <w:spacing w:after="50" w:line="360" w:lineRule="auto" w:beforeLines="100"/>
        <w:ind w:left="0"/>
        <w:jc w:val="left"/>
      </w:pPr>
      <w:bookmarkStart w:name="i0DcV" w:id="1419"/>
      <w:r>
        <w:rPr>
          <w:rFonts w:eastAsia="宋体" w:ascii="宋体"/>
        </w:rPr>
        <w:drawing>
          <wp:inline distT="0" distB="0" distL="0" distR="0">
            <wp:extent cx="2810933" cy="23070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810933" cy="23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19"/>
    </w:p>
    <w:bookmarkEnd w:id="1418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类进行实例化，得到实例对象</w:t>
      </w:r>
    </w:p>
    <w:bookmarkEnd w:id="1415"/>
    <w:bookmarkStart w:name="aG6lA" w:id="14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基本使用</w:t>
      </w:r>
    </w:p>
    <w:bookmarkEnd w:id="1420"/>
    <w:bookmarkStart w:name="SR8eU" w:id="14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类的定义</w:t>
      </w:r>
    </w:p>
    <w:bookmarkEnd w:id="1421"/>
    <w:bookmarkStart w:name="u7ffdcbdf" w:id="14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</w:p>
    <w:bookmarkEnd w:id="1422"/>
    <w:bookmarkStart w:name="Tq8Jd" w:id="14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定义一个类（类名通常用大驼峰写法）</w:t>
        <w:br/>
        <w:t>class 类名:</w:t>
        <w:br/>
        <w:t xml:space="preserve">    # 当一个函数被定义在类中时，它就被称为“方法”。</w:t>
        <w:br/>
        <w:t xml:space="preserve">    # __init__方法又叫：初始化方法，它主要用来给当前实例对象添加属性。</w:t>
        <w:br/>
        <w:t xml:space="preserve">    # __init__方法收到的参数是：当前正在创建的实例对象、其他自定义参数。</w:t>
        <w:br/>
        <w:t xml:space="preserve">    # 当我们后期编写代码，对类进行实例化的时候，Python就会自动调用__init__方法，去完成对实例的初始化。</w:t>
        <w:br/>
        <w:t xml:space="preserve">    def __init__(self, 参数1, 参数2, 参数3):</w:t>
        <w:br/>
        <w:t xml:space="preserve">        # 通过self给当前实例添加属性，语法格式为：self.属性名 = 属性值</w:t>
        <w:br/>
        <w:t xml:space="preserve">        self.属性名 = 参数1</w:t>
        <w:br/>
        <w:t xml:space="preserve">        self.属性名 = 参数2</w:t>
        <w:br/>
        <w:t xml:space="preserve">        self.属性名 = 参数3</w:t>
        <w:br/>
      </w:r>
    </w:p>
    <w:bookmarkEnd w:id="1423"/>
    <w:bookmarkStart w:name="u795b7971" w:id="14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相关说明：</w:t>
      </w:r>
    </w:p>
    <w:bookmarkEnd w:id="1424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bookmarkStart w:name="u928050ca" w:id="1425"/>
      <w:r>
        <w:rPr>
          <w:rFonts w:ascii="宋体" w:hAnsi="Times New Roman" w:eastAsia="宋体"/>
          <w:b w:val="false"/>
          <w:i w:val="false"/>
          <w:color w:val="000000"/>
          <w:sz w:val="22"/>
        </w:rPr>
        <w:t>类名通常采用</w:t>
      </w:r>
      <w:r>
        <w:rPr>
          <w:rFonts w:ascii="宋体" w:hAnsi="Times New Roman" w:eastAsia="宋体"/>
          <w:b/>
          <w:i w:val="false"/>
          <w:color w:val="ad1a2b"/>
          <w:sz w:val="22"/>
        </w:rPr>
        <w:t>大驼峰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命名法（如: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Person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UserInfo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1425"/>
    <w:bookmarkStart w:name="u72f2f128" w:id="1426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类中所定义的函数，通常又称为</w:t>
      </w:r>
      <w:r>
        <w:rPr>
          <w:rFonts w:ascii="宋体" w:hAnsi="Times New Roman" w:eastAsia="宋体"/>
          <w:b/>
          <w:i w:val="false"/>
          <w:color w:val="ad1a2b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26"/>
    <w:bookmarkStart w:name="u4f5572d5" w:id="1427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方法叫</w:t>
      </w:r>
      <w:r>
        <w:rPr>
          <w:rFonts w:ascii="宋体" w:hAnsi="Times New Roman" w:eastAsia="宋体"/>
          <w:b/>
          <w:i w:val="false"/>
          <w:color w:val="ad1a2b"/>
          <w:sz w:val="22"/>
        </w:rPr>
        <w:t>初始化方法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，当我们对类进行实例化时，Python会</w:t>
      </w:r>
      <w:r>
        <w:rPr>
          <w:rFonts w:ascii="宋体" w:hAnsi="Times New Roman" w:eastAsia="宋体"/>
          <w:b/>
          <w:i w:val="false"/>
          <w:color w:val="ad1a2b"/>
          <w:sz w:val="22"/>
        </w:rPr>
        <w:t>自动调用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方法。</w:t>
      </w:r>
    </w:p>
    <w:bookmarkEnd w:id="1427"/>
    <w:bookmarkStart w:name="uc6b966ed" w:id="1428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方法的名字不能更改，否则 Python 无法自动调用。</w:t>
      </w:r>
    </w:p>
    <w:bookmarkEnd w:id="1428"/>
    <w:bookmarkStart w:name="uf3bd8701" w:id="1429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收到的第一个参数是当前</w:t>
      </w:r>
      <w:r>
        <w:rPr>
          <w:rFonts w:ascii="宋体" w:hAnsi="Times New Roman" w:eastAsia="宋体"/>
          <w:b/>
          <w:i w:val="false"/>
          <w:color w:val="ad1a2b"/>
          <w:sz w:val="22"/>
        </w:rPr>
        <w:t>正在创建的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实例对象，形参通常用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self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29"/>
    <w:bookmarkStart w:name="u696f6de3" w:id="1430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方法收到的除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self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以外的参数，通常用来设置实例的属性值，通过“点”语法实现：</w:t>
      </w:r>
      <w:r>
        <w:rPr>
          <w:rFonts w:ascii="宋体" w:hAnsi="Courier New" w:eastAsia="宋体"/>
          <w:b/>
          <w:i w:val="false"/>
          <w:color w:val="ad1a2b"/>
          <w:sz w:val="22"/>
        </w:rPr>
        <w:t>self.属性名 = 属性值</w:t>
      </w:r>
    </w:p>
    <w:bookmarkEnd w:id="1430"/>
    <w:bookmarkStart w:name="uf0bb4934" w:id="14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代码示例：</w:t>
      </w:r>
    </w:p>
    <w:bookmarkEnd w:id="1431"/>
    <w:bookmarkStart w:name="d9jgM" w:id="14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定义一个Person类（类名通常使用：大驼峰写法）</w:t>
        <w:br/>
        <w:t>class Person:</w:t>
        <w:br/>
        <w:t xml:space="preserve">    # 说明：当一个函数被定义在了类中时，那这个函数就被称为：方法。</w:t>
        <w:br/>
        <w:t xml:space="preserve">    # __init__方法：初始化方法，主要作用：给当前正在创建的实例对象添加属性</w:t>
        <w:br/>
        <w:t xml:space="preserve">    # __init__方法收到的参数：当前正在创建的实例对象（self）、其它的自定义参数</w:t>
        <w:br/>
        <w:t xml:space="preserve">    # 当我们以后编写代码去创建Person类实例的时候，Python会自动调用__init__方法</w:t>
        <w:br/>
        <w:t xml:space="preserve">    def __init__(self, name, age, gender):</w:t>
        <w:br/>
        <w:t xml:space="preserve">        # 给实例添加属性（语法为：self.属性名 = 值）</w:t>
        <w:br/>
        <w:t xml:space="preserve">        self.name = name</w:t>
        <w:br/>
        <w:t xml:space="preserve">        self.age = age</w:t>
        <w:br/>
        <w:t xml:space="preserve">        self.gender = gender</w:t>
        <w:br/>
      </w:r>
    </w:p>
    <w:bookmarkEnd w:id="1432"/>
    <w:bookmarkStart w:name="EqKw2" w:id="14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创建实例</w:t>
      </w:r>
    </w:p>
    <w:bookmarkEnd w:id="1433"/>
    <w:bookmarkStart w:name="u8889c66f" w:id="14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</w:p>
    <w:bookmarkEnd w:id="1434"/>
    <w:bookmarkStart w:name="Q6Tz1" w:id="14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实例名 = 类名(参数1, 参数2, ...)</w:t>
        <w:br/>
      </w:r>
    </w:p>
    <w:bookmarkEnd w:id="1435"/>
    <w:bookmarkStart w:name="u6834f3ff" w:id="14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代码示例：</w:t>
      </w:r>
    </w:p>
    <w:bookmarkEnd w:id="1436"/>
    <w:bookmarkStart w:name="AoEJh" w:id="14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># 创建Person的实例对象</w:t>
        <w:br/>
        <w:t>p1 = Person('张三', 18, '男')</w:t>
        <w:br/>
        <w:t>p2 = Person('李四', 22, '女')</w:t>
        <w:br/>
      </w:r>
    </w:p>
    <w:bookmarkEnd w:id="1437"/>
    <w:bookmarkStart w:name="ubab63551" w:id="14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通过实例的“点”语法，可以『访问』或『修改』实例的属性。</w:t>
      </w:r>
    </w:p>
    <w:bookmarkEnd w:id="1438"/>
    <w:bookmarkStart w:name="guAED" w:id="14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如果直接打印一个实例的话，我们是看不到实例身上的属性的</w:t>
        <w:br/>
        <w:t>print(p1)</w:t>
        <w:br/>
        <w:t>print(p2)</w:t>
        <w:br/>
        <w:t/>
        <w:br/>
        <w:t># 通过点语法可以访问或修改实例身上的属性</w:t>
        <w:br/>
        <w:t>print(p1.name)</w:t>
        <w:br/>
        <w:t>print(p1.age)</w:t>
        <w:br/>
        <w:t>print(p1.gender)</w:t>
        <w:br/>
        <w:t>print('-' * 20)</w:t>
        <w:br/>
        <w:t>print(p2.name)</w:t>
        <w:br/>
        <w:t>print(p2.age)</w:t>
        <w:br/>
        <w:t>print(p2.gender)</w:t>
        <w:br/>
        <w:t>p1.name = '阿三'</w:t>
        <w:br/>
        <w:t>print(p1.name)</w:t>
        <w:br/>
      </w:r>
    </w:p>
    <w:bookmarkEnd w:id="1439"/>
    <w:bookmarkStart w:name="u7316b7f9" w:id="14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</w:t>
      </w:r>
      <w:r>
        <w:rPr>
          <w:rFonts w:ascii="宋体" w:hAnsi="Courier New" w:eastAsia="宋体"/>
          <w:b/>
          <w:i w:val="false"/>
          <w:color w:val="000000"/>
          <w:sz w:val="22"/>
        </w:rPr>
        <w:t>实例.__dict__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的方式，可以查看实例身上的所有属性。</w:t>
      </w:r>
    </w:p>
    <w:bookmarkEnd w:id="1440"/>
    <w:bookmarkStart w:name="ZpVcJ" w:id="14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通过 实例.__dict__ 可以查看实例身上的所有属性</w:t>
        <w:br/>
        <w:t>print(p1.__dict__)</w:t>
        <w:br/>
        <w:t>print(p2.__dict__)</w:t>
        <w:br/>
      </w:r>
    </w:p>
    <w:bookmarkEnd w:id="1441"/>
    <w:bookmarkStart w:name="uea4c2cd4" w:id="14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在实例创建完毕后，也可以通过</w:t>
      </w:r>
      <w:r>
        <w:rPr>
          <w:rFonts w:ascii="宋体" w:hAnsi="Courier New" w:eastAsia="宋体"/>
          <w:b/>
          <w:i w:val="false"/>
          <w:color w:val="000000"/>
          <w:sz w:val="22"/>
        </w:rPr>
        <w:t>实例.属性名 = 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的形式，给实例追加属性。</w:t>
      </w:r>
    </w:p>
    <w:bookmarkEnd w:id="1442"/>
    <w:bookmarkStart w:name="rNlmM" w:id="14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实例创建完毕后，依然可以通过 实例.属性名 = 值 去给实例追加属性</w:t>
        <w:br/>
        <w:t>p1.address = '北京昌平宏福科技园'</w:t>
        <w:br/>
        <w:t>print(p1.__dict__)</w:t>
        <w:br/>
      </w:r>
    </w:p>
    <w:bookmarkEnd w:id="1443"/>
    <w:bookmarkStart w:name="uecb803a5" w:id="14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type()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函数，可以查看某个实例对象，是由哪个类创建出来的。</w:t>
      </w:r>
    </w:p>
    <w:bookmarkEnd w:id="1444"/>
    <w:bookmarkStart w:name="eOGcq" w:id="14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通过type函数，可以查看某个实例对象，是由哪个类创建出来的</w:t>
        <w:br/>
        <w:t>print(type(p1))</w:t>
        <w:br/>
        <w:t>print(type(p2))</w:t>
        <w:br/>
      </w:r>
    </w:p>
    <w:bookmarkEnd w:id="1445"/>
    <w:bookmarkStart w:name="b8DJo" w:id="14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自定义方法（行为）</w:t>
      </w:r>
    </w:p>
    <w:bookmarkEnd w:id="144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94b91610" w:id="1447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我们之前提到过：类是用来规定一类事物所具有的『属性』和『行为』，在上一小节中，我们已经通过 </w:t>
      </w:r>
      <w:r>
        <w:rPr>
          <w:rFonts w:ascii="宋体" w:hAnsi="Courier New" w:eastAsia="宋体"/>
          <w:b/>
          <w:i w:val="false"/>
          <w:color w:val="808080"/>
          <w:sz w:val="22"/>
        </w:rPr>
        <w:t>self.属性名 = 值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的形式，为实例对象添加了『属性』；接下来，要想让对象具备相应的『行为』，就需要通过『自定义方法』来实现。</w:t>
      </w:r>
    </w:p>
    <w:bookmarkEnd w:id="1447"/>
    <w:p>
      <w:pPr>
        <w:spacing w:after="50" w:line="360" w:lineRule="auto" w:beforeLines="100"/>
        <w:ind w:left="0"/>
        <w:jc w:val="left"/>
      </w:pPr>
      <w:bookmarkStart w:name="u16b321d9" w:id="1448"/>
      <w:r>
        <w:rPr>
          <w:rFonts w:ascii="宋体" w:hAnsi="Times New Roman" w:eastAsia="宋体"/>
          <w:b w:val="false"/>
          <w:i w:val="false"/>
          <w:color w:val="000000"/>
          <w:sz w:val="22"/>
        </w:rPr>
        <w:t>『自定义方法』的第一个参数也是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self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，是调用该方法的实例对象。</w:t>
      </w:r>
    </w:p>
    <w:bookmarkEnd w:id="1448"/>
    <w:bookmarkStart w:name="hwA9M" w:id="14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# 初始化方法（给实例添加属性）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# 自定义方法（给实例添加行为）</w:t>
        <w:br/>
        <w:t xml:space="preserve">    # speak方法收到的参数是：调用speak方法的实例对象（self）、其它参数</w:t>
        <w:br/>
        <w:t xml:space="preserve">    # speak方法只有一份，保存在Person类身上的，所有Person类的实例对象，都可以调用到speak方法</w:t>
        <w:br/>
        <w:t xml:space="preserve">    def speak(self, msg):</w:t>
        <w:br/>
        <w:t xml:space="preserve">        print(f'我叫{self.name}， 年龄是{self.age}， 性别是{self.gender}，我想说：{msg}')</w:t>
        <w:br/>
        <w:t/>
        <w:br/>
        <w:t># 验证一下：speak方法是存在Person类身上的</w:t>
        <w:br/>
        <w:t># print(Person.__dict__)</w:t>
        <w:br/>
        <w:t/>
        <w:br/>
        <w:t># 创建Person类的实例对象</w:t>
        <w:br/>
        <w:t>p1 = Person('张三', 18, '男')</w:t>
        <w:br/>
        <w:t>p2 = Person('李四', 22, '女')</w:t>
        <w:br/>
        <w:t/>
        <w:br/>
        <w:t># 验证一下：Person的实例对象身上是没有speak方法的</w:t>
        <w:br/>
        <w:t># print(p1.__dict__)</w:t>
        <w:br/>
        <w:t># print(p2.__dict__)</w:t>
        <w:br/>
        <w:t/>
        <w:br/>
        <w:t># 所有Person类的实例对象，都可以调用到speak方法</w:t>
        <w:br/>
        <w:t># 当执行p1.speak()的时候，查找speak方法的过程：1.实例对象自身(p1)  =&gt;  2.实例的“缔造者”的身上(Person)</w:t>
        <w:br/>
        <w:t># p1.speak('好好学习')</w:t>
        <w:br/>
        <w:t># p2.speak('天天向上')</w:t>
        <w:br/>
        <w:t/>
        <w:br/>
        <w:t># 验证一下上述的查找过程</w:t>
        <w:br/>
        <w:t>def speak():</w:t>
        <w:br/>
        <w:t xml:space="preserve">    print('巴拉巴拉巴拉巴拉巴拉')</w:t>
        <w:br/>
        <w:t>p1.speak = speak</w:t>
        <w:br/>
        <w:t>print(Person.__dict__)</w:t>
        <w:br/>
        <w:t>print(p1.__dict__)</w:t>
        <w:br/>
        <w:t>print(p2.__dict__)</w:t>
        <w:br/>
        <w:t>p1.speak()</w:t>
        <w:br/>
      </w:r>
    </w:p>
    <w:bookmarkEnd w:id="1449"/>
    <w:bookmarkStart w:name="K83UB" w:id="14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实例属性、类属性</w:t>
      </w:r>
    </w:p>
    <w:bookmarkEnd w:id="1450"/>
    <w:bookmarkStart w:name="F3gpI" w:id="14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实例属性</w:t>
      </w:r>
    </w:p>
    <w:bookmarkEnd w:id="1451"/>
    <w:bookmarkStart w:name="u71d7a91a" w:id="14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</w:t>
      </w:r>
      <w:r>
        <w:rPr>
          <w:rFonts w:ascii="宋体" w:hAnsi="Courier New" w:eastAsia="宋体"/>
          <w:b/>
          <w:i w:val="false"/>
          <w:color w:val="000000"/>
          <w:sz w:val="22"/>
        </w:rPr>
        <w:t>实例.属性名 = 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定义在实例身上的属性，称为：实例属性。</w:t>
      </w:r>
    </w:p>
    <w:bookmarkEnd w:id="1452"/>
    <w:bookmarkStart w:name="ufe526f75" w:id="14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453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bookmarkStart w:name="ufbbd0984" w:id="145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每个实例都有自己『独立的一份』实例属性，各个实例之间是互不影响的。 </w:t>
      </w:r>
    </w:p>
    <w:bookmarkEnd w:id="1454"/>
    <w:bookmarkStart w:name="u3edef148" w:id="1455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实例属性只能通过</w:t>
      </w:r>
      <w:r>
        <w:rPr>
          <w:rFonts w:ascii="宋体" w:hAnsi="Courier New" w:eastAsia="宋体"/>
          <w:b/>
          <w:i w:val="false"/>
          <w:color w:val="000000"/>
          <w:sz w:val="22"/>
        </w:rPr>
        <w:t>实例.xxxx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访问和修改，不能通过『类名』访问或修改。</w:t>
      </w:r>
    </w:p>
    <w:bookmarkEnd w:id="1455"/>
    <w:bookmarkStart w:name="B7l63" w:id="14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# 初始化方法</w:t>
        <w:br/>
        <w:t xml:space="preserve">    def __init__(self, name, age, gender):</w:t>
        <w:br/>
        <w:t xml:space="preserve">        # 通过【实例.属性名 = 值】给实例添加的属性，就叫实例属性</w:t>
        <w:br/>
        <w:t xml:space="preserve">        # 实例属性只能通过实例访问，不能通过类访问</w:t>
        <w:br/>
        <w:t xml:space="preserve">        # 每个实例都有自己【独一份的】实例属性，各个实例之间是互不干扰的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># 创建Person类的实例对象</w:t>
        <w:br/>
        <w:t>p1 = Person('张三', 18, '男')</w:t>
        <w:br/>
        <w:t>p2 = Person('李四', 22, '女')</w:t>
        <w:br/>
        <w:t/>
        <w:br/>
        <w:t># 实例属性只能通过实例访问，不能通过类访问</w:t>
        <w:br/>
        <w:t>print(p1.name)</w:t>
        <w:br/>
        <w:t>print(Person.name)</w:t>
        <w:br/>
      </w:r>
    </w:p>
    <w:bookmarkEnd w:id="1456"/>
    <w:bookmarkStart w:name="Txv5F" w:id="14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类属性</w:t>
      </w:r>
    </w:p>
    <w:bookmarkEnd w:id="1457"/>
    <w:bookmarkStart w:name="ud10878b5" w:id="14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在类中直接写赋值语句（例如：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 = 100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），就会在类身上添加一个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属性，值为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，此时的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就是『类属性』，它属于类本身，由类所拥有，并且该类创建出来的</w:t>
      </w:r>
      <w:r>
        <w:rPr>
          <w:rFonts w:ascii="宋体" w:hAnsi="Times New Roman" w:eastAsia="宋体"/>
          <w:b/>
          <w:i w:val="false"/>
          <w:color w:val="ad1a2b"/>
          <w:sz w:val="22"/>
        </w:rPr>
        <w:t>所有实例对象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，都能去访问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属性。 </w:t>
      </w:r>
    </w:p>
    <w:bookmarkEnd w:id="1458"/>
    <w:bookmarkStart w:name="u57879d74" w:id="14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459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bookmarkStart w:name="u72ce4196" w:id="1460"/>
      <w:r>
        <w:rPr>
          <w:rFonts w:ascii="宋体" w:hAnsi="Times New Roman" w:eastAsia="宋体"/>
          <w:b w:val="false"/>
          <w:i w:val="false"/>
          <w:color w:val="000000"/>
          <w:sz w:val="22"/>
        </w:rPr>
        <w:t>所有实例访问的，都是同一个类属性，所以类属性通常用于：存放公共数据。</w:t>
      </w:r>
    </w:p>
    <w:bookmarkEnd w:id="1460"/>
    <w:bookmarkStart w:name="u917049c1" w:id="1461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类属性即可以通过『类』访问，也可以『实例』访问。</w:t>
      </w:r>
    </w:p>
    <w:bookmarkEnd w:id="1461"/>
    <w:bookmarkStart w:name="btnfI" w:id="14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# max_age、planet 他们都是类属性，类属性是保存在类身上的</w:t>
        <w:br/>
        <w:t xml:space="preserve">    # 类属性可以通过类访问，也可以通过实例访问</w:t>
        <w:br/>
        <w:t xml:space="preserve">    # 类属性通常用于保存：公共数据</w:t>
        <w:br/>
        <w:t xml:space="preserve">    max_age = 120</w:t>
        <w:br/>
        <w:t xml:space="preserve">    planet = '地球'</w:t>
        <w:br/>
        <w:t/>
        <w:br/>
        <w:t xml:space="preserve">    # 初始化方法</w:t>
        <w:br/>
        <w:t xml:space="preserve">    def __init__(self, name, age, gender):</w:t>
        <w:br/>
        <w:t xml:space="preserve">        # 给实例添加属性</w:t>
        <w:br/>
        <w:t xml:space="preserve">        self.name = name</w:t>
        <w:br/>
        <w:t xml:space="preserve">        self.gender = gender</w:t>
        <w:br/>
        <w:t xml:space="preserve">        # 限制age的最大值</w:t>
        <w:br/>
        <w:t xml:space="preserve">        if age &lt;= Person.max_age:</w:t>
        <w:br/>
        <w:t xml:space="preserve">            self.age = age</w:t>
        <w:br/>
        <w:t xml:space="preserve">        else:</w:t>
        <w:br/>
        <w:t xml:space="preserve">            print(f'年龄超出范围了，已经将年龄设置为最大值：{Person.max_age}')</w:t>
        <w:br/>
        <w:t xml:space="preserve">            self.age = Person.max_age</w:t>
        <w:br/>
        <w:t/>
        <w:br/>
        <w:t># 验证一下：类属性是保存在类身上的</w:t>
        <w:br/>
        <w:t># print(Person.__dict__)</w:t>
        <w:br/>
        <w:t/>
        <w:br/>
        <w:t># 创建Person类的实例对象</w:t>
        <w:br/>
        <w:t>p1 = Person('张三', 18, '男')</w:t>
        <w:br/>
        <w:t>p2 = Person('李四', 22, '女')</w:t>
        <w:br/>
        <w:t/>
        <w:br/>
        <w:t># 验证一下：实例身上是没有类属性的</w:t>
        <w:br/>
        <w:t># print(p1.__dict__)</w:t>
        <w:br/>
        <w:t># print(p2.__dict__)</w:t>
        <w:br/>
        <w:t/>
        <w:br/>
        <w:t/>
        <w:br/>
        <w:t># 验证一下：类属性可以通过类访问，也可以通过实例访问</w:t>
        <w:br/>
        <w:t># print(Person.max_age)</w:t>
        <w:br/>
        <w:t># print(p1.max_age)  # 查找max_age的过程：1.实例自身(p1)  =&gt; 2.实例的“缔造者”(Person)</w:t>
        <w:br/>
        <w:t># print(p2.planet)</w:t>
        <w:br/>
        <w:t/>
        <w:br/>
        <w:t># 测试一下年龄超出范围</w:t>
        <w:br/>
        <w:t># p3 = Person('王五', 170, '女')</w:t>
        <w:br/>
        <w:t># print(p3.__dict__)</w:t>
        <w:br/>
      </w:r>
    </w:p>
    <w:bookmarkEnd w:id="1462"/>
    <w:bookmarkStart w:name="u76766bd9" w:id="14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特别注意：</w:t>
      </w:r>
    </w:p>
    <w:bookmarkEnd w:id="1463"/>
    <w:p>
      <w:pPr>
        <w:spacing w:after="50" w:line="360" w:lineRule="auto" w:beforeLines="100"/>
        <w:ind w:left="0"/>
        <w:jc w:val="left"/>
      </w:pPr>
      <w:bookmarkStart w:name="uf4cdefa3" w:id="1464"/>
      <w:r>
        <w:rPr>
          <w:rFonts w:ascii="宋体" w:hAnsi="Times New Roman" w:eastAsia="宋体"/>
          <w:b w:val="false"/>
          <w:i w:val="false"/>
          <w:color w:val="000000"/>
          <w:sz w:val="22"/>
        </w:rPr>
        <w:t>进行</w:t>
      </w:r>
      <w:r>
        <w:rPr>
          <w:rFonts w:ascii="宋体" w:hAnsi="Courier New" w:eastAsia="宋体"/>
          <w:b/>
          <w:i w:val="false"/>
          <w:color w:val="000000"/>
          <w:sz w:val="22"/>
        </w:rPr>
        <w:t>实例.属性名 = xxx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操作时，只会对</w:t>
      </w:r>
      <w:r>
        <w:rPr>
          <w:rFonts w:ascii="宋体" w:hAnsi="Times New Roman" w:eastAsia="宋体"/>
          <w:b/>
          <w:i w:val="false"/>
          <w:color w:val="ad1a2b"/>
          <w:sz w:val="22"/>
        </w:rPr>
        <w:t>实例自身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的属性起作用（有则修改，无则添加）！</w:t>
      </w:r>
    </w:p>
    <w:bookmarkEnd w:id="1464"/>
    <w:bookmarkStart w:name="y9gte" w:id="14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注意点：进行【实例.属性名 = 值】操作时，只会对实例自身的属性起作用，不会影响类属性</w:t>
        <w:br/>
        <w:t>p1.planet = '火星'</w:t>
        <w:br/>
        <w:t>print(Person.__dict__)</w:t>
        <w:br/>
        <w:t>print(p1.__dict__)</w:t>
        <w:br/>
        <w:t>print(p2.__dict__)</w:t>
        <w:br/>
        <w:t>print(p1.planet)</w:t>
        <w:br/>
        <w:t>print(p2.planet)</w:t>
        <w:br/>
      </w:r>
    </w:p>
    <w:bookmarkEnd w:id="1465"/>
    <w:bookmarkStart w:name="paNM5" w:id="146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实例方法、类方法、静态方法</w:t>
      </w:r>
    </w:p>
    <w:bookmarkEnd w:id="1466"/>
    <w:bookmarkStart w:name="foMdd" w:id="146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4.1. </w:t>
      </w:r>
      <w:r>
        <w:rPr>
          <w:rFonts w:ascii="宋体" w:hAnsi="Times New Roman" w:eastAsia="宋体"/>
        </w:rPr>
        <w:t xml:space="preserve"> 实例方法 </w:t>
      </w:r>
    </w:p>
    <w:bookmarkEnd w:id="1467"/>
    <w:bookmarkStart w:name="uc7b0770b" w:id="14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类中所定义的方法，最终会保存在类身上，并且主要是通过</w:t>
      </w:r>
      <w:r>
        <w:rPr>
          <w:rFonts w:ascii="宋体" w:hAnsi="Times New Roman" w:eastAsia="宋体"/>
          <w:b/>
          <w:i w:val="false"/>
          <w:color w:val="ad1a2b"/>
          <w:sz w:val="22"/>
        </w:rPr>
        <w:t>实例调用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，所以叫：实例方法。</w:t>
      </w:r>
    </w:p>
    <w:bookmarkEnd w:id="1468"/>
    <w:bookmarkStart w:name="u534088d1" w:id="14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4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bookmarkStart w:name="u6a6b482a" w:id="1470"/>
      <w:r>
        <w:rPr>
          <w:rFonts w:ascii="宋体" w:hAnsi="Times New Roman" w:eastAsia="宋体"/>
          <w:b w:val="false"/>
          <w:i w:val="false"/>
          <w:color w:val="000000"/>
          <w:sz w:val="22"/>
        </w:rPr>
        <w:t>实例方法虽然最终会</w:t>
      </w:r>
      <w:r>
        <w:rPr>
          <w:rFonts w:ascii="宋体" w:hAnsi="Times New Roman" w:eastAsia="宋体"/>
          <w:b/>
          <w:i w:val="false"/>
          <w:color w:val="ad1a2b"/>
          <w:sz w:val="22"/>
        </w:rPr>
        <w:t>保存在类身上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，但它主要是</w:t>
      </w:r>
      <w:r>
        <w:rPr>
          <w:rFonts w:ascii="宋体" w:hAnsi="Times New Roman" w:eastAsia="宋体"/>
          <w:b/>
          <w:i w:val="false"/>
          <w:color w:val="ad1a2b"/>
          <w:sz w:val="22"/>
        </w:rPr>
        <w:t>供实例使用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的，所以才叫实例方法。</w:t>
      </w:r>
    </w:p>
    <w:bookmarkEnd w:id="1470"/>
    <w:bookmarkStart w:name="u89fa633f" w:id="1471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因为收到了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self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参数，所以其内部可以：访问实例属性，调用实例方法。</w:t>
      </w:r>
    </w:p>
    <w:bookmarkEnd w:id="1471"/>
    <w:bookmarkStart w:name="ua0b29856" w:id="1472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实例方法的主要作用：定义</w:t>
      </w:r>
      <w:r>
        <w:rPr>
          <w:rFonts w:ascii="宋体" w:hAnsi="Times New Roman" w:eastAsia="宋体"/>
          <w:b/>
          <w:i w:val="false"/>
          <w:color w:val="000000"/>
          <w:sz w:val="22"/>
        </w:rPr>
        <w:t>实例对象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  <w:r>
        <w:rPr>
          <w:rFonts w:ascii="宋体" w:hAnsi="Times New Roman" w:eastAsia="宋体"/>
          <w:b/>
          <w:i w:val="false"/>
          <w:color w:val="ad1a2b"/>
          <w:sz w:val="22"/>
        </w:rPr>
        <w:t>具体行为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72"/>
    <w:bookmarkStart w:name="d7BcD" w:id="14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# 初始化方法（给实例添加属性）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# 下面的speak方法、run方法，都保存在类身上，但他们主要是供实例调用，所以他们都叫：实例方法</w:t>
        <w:br/>
        <w:t xml:space="preserve">    # 自定义方法（给实例添加行为）</w:t>
        <w:br/>
        <w:t xml:space="preserve">    def speak(self, msg):</w:t>
        <w:br/>
        <w:t xml:space="preserve">        print(f'我叫{self.name}， 年龄是{self.age}， 性别是{self.gender}，我想说：{msg}')</w:t>
        <w:br/>
        <w:t/>
        <w:br/>
        <w:t xml:space="preserve">    # 自定义方法（给实例添加行为）</w:t>
        <w:br/>
        <w:t xml:space="preserve">    def run(self, distance):</w:t>
        <w:br/>
        <w:t xml:space="preserve">        print(f'{self.name}疯狂的奔跑了{distance}米')</w:t>
        <w:br/>
        <w:t/>
        <w:br/>
        <w:t># 创建Person类的实例对象</w:t>
        <w:br/>
        <w:t>p1 = Person('张三', 18, '男')</w:t>
        <w:br/>
        <w:t>p2 = Person('李四', 22, '女')</w:t>
        <w:br/>
        <w:t/>
        <w:br/>
        <w:t>print(Person.__dict__)</w:t>
        <w:br/>
        <w:t>print(p1.__dict__)</w:t>
        <w:br/>
        <w:t>print(p2.__dict__)</w:t>
        <w:br/>
        <w:t/>
        <w:br/>
        <w:t># 通过实例调用实例方法</w:t>
        <w:br/>
        <w:t>p1.speak('你好')</w:t>
        <w:br/>
        <w:t>p1.run(300)</w:t>
        <w:br/>
        <w:t/>
        <w:br/>
        <w:t># 通过类去调用实例方法(能调用，但不推荐)</w:t>
        <w:br/>
        <w:t>Person.run(p2, 100)</w:t>
        <w:br/>
      </w:r>
    </w:p>
    <w:bookmarkEnd w:id="14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BsCkw" w:id="14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4.2. </w:t>
      </w:r>
      <w:r>
        <w:rPr>
          <w:rFonts w:ascii="宋体" w:hAnsi="Times New Roman" w:eastAsia="宋体"/>
        </w:rPr>
        <w:t>类方法</w:t>
      </w:r>
    </w:p>
    <w:bookmarkEnd w:id="1474"/>
    <w:bookmarkStart w:name="ue8ff6c65" w:id="14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@classmethod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装饰器修饰，第一个参数是</w:t>
      </w:r>
      <w:r>
        <w:rPr>
          <w:rFonts w:ascii="宋体" w:hAnsi="Times New Roman" w:eastAsia="宋体"/>
          <w:b/>
          <w:i w:val="false"/>
          <w:color w:val="ad1a2b"/>
          <w:sz w:val="22"/>
        </w:rPr>
        <w:t>类本身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，通常用形参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接收。</w:t>
      </w:r>
    </w:p>
    <w:bookmarkEnd w:id="1475"/>
    <w:bookmarkStart w:name="u4ab14ffc" w:id="14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4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bookmarkStart w:name="ube4d8594" w:id="1477"/>
      <w:r>
        <w:rPr>
          <w:rFonts w:ascii="宋体" w:hAnsi="Times New Roman" w:eastAsia="宋体"/>
          <w:b w:val="false"/>
          <w:i w:val="false"/>
          <w:color w:val="000000"/>
          <w:sz w:val="22"/>
        </w:rPr>
        <w:t>可通过『类名』或『实例名』调用，但</w:t>
      </w:r>
      <w:r>
        <w:rPr>
          <w:rFonts w:ascii="宋体" w:hAnsi="Times New Roman" w:eastAsia="宋体"/>
          <w:b/>
          <w:i w:val="false"/>
          <w:color w:val="000000"/>
          <w:sz w:val="22"/>
        </w:rPr>
        <w:t>强烈推荐</w:t>
      </w:r>
      <w:r>
        <w:rPr>
          <w:rFonts w:ascii="宋体" w:hAnsi="Times New Roman" w:eastAsia="宋体"/>
          <w:b/>
          <w:i w:val="false"/>
          <w:color w:val="ad1a2b"/>
          <w:sz w:val="22"/>
        </w:rPr>
        <w:t>通过类名调用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以体现语义。</w:t>
      </w:r>
    </w:p>
    <w:bookmarkEnd w:id="1477"/>
    <w:bookmarkStart w:name="u58ef7d15" w:id="1478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因为收到了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参数，所以内部可以访问类属性。</w:t>
      </w:r>
    </w:p>
    <w:bookmarkEnd w:id="1478"/>
    <w:bookmarkStart w:name="u10eb0d58" w:id="1479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一般用于：实现</w:t>
      </w:r>
      <w:r>
        <w:rPr>
          <w:rFonts w:ascii="宋体" w:hAnsi="Times New Roman" w:eastAsia="宋体"/>
          <w:b/>
          <w:i w:val="false"/>
          <w:color w:val="ad1a2b"/>
          <w:sz w:val="22"/>
        </w:rPr>
        <w:t>与类相关的逻辑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，如：操作类级别的信息、工厂方法等。</w:t>
      </w:r>
    </w:p>
    <w:bookmarkEnd w:id="1479"/>
    <w:bookmarkStart w:name="T38Uo" w:id="14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datetime import datetime</w:t>
        <w:br/>
        <w:t/>
        <w:br/>
        <w:t># 定义一个Person类</w:t>
        <w:br/>
        <w:t>class Person:</w:t>
        <w:br/>
        <w:t xml:space="preserve">    # 类属性</w:t>
        <w:br/>
        <w:t xml:space="preserve">    max_age = 120</w:t>
        <w:br/>
        <w:t xml:space="preserve">    planet = '地球'</w:t>
        <w:br/>
        <w:t/>
        <w:br/>
        <w:t xml:space="preserve">    # 初始化方法（给实例添加属性）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# speak方法、run方法，他们都属于：实例方法</w:t>
        <w:br/>
        <w:t xml:space="preserve">    def speak(self, msg):</w:t>
        <w:br/>
        <w:t xml:space="preserve">        print(f'我叫{self.name}， 年龄是{self.age}， 性别是{self.gender}，我想说：{msg}')</w:t>
        <w:br/>
        <w:t/>
        <w:br/>
        <w:t xml:space="preserve">    def run(self, distance):</w:t>
        <w:br/>
        <w:t xml:space="preserve">        print(f'{self.name}疯狂的奔跑了{distance}米')</w:t>
        <w:br/>
        <w:t/>
        <w:br/>
        <w:t xml:space="preserve">    # 使用 @classmethod 装饰过的方法，就叫：类方法，类方法保存在类身上的</w:t>
        <w:br/>
        <w:t xml:space="preserve">    # 类方法收到的参数：当前类本身（cls）、自定义的参数</w:t>
        <w:br/>
        <w:t xml:space="preserve">    # 因为收到了cls参数，所以类方法中是可以访问类属性的</w:t>
        <w:br/>
        <w:t xml:space="preserve">    # 类方法通常用于实现：与类相关的逻辑，例如：操作类级别的信息、一些工厂方法</w:t>
        <w:br/>
        <w:t xml:space="preserve">    @classmethod</w:t>
        <w:br/>
        <w:t xml:space="preserve">    def change_planet(cls, value):</w:t>
        <w:br/>
        <w:t xml:space="preserve">        cls.planet = value</w:t>
        <w:br/>
        <w:t/>
        <w:br/>
        <w:t xml:space="preserve">    @classmethod</w:t>
        <w:br/>
        <w:t xml:space="preserve">    def create(cls, info_str):</w:t>
        <w:br/>
        <w:t xml:space="preserve">        # 从info_str中获取到有效信息</w:t>
        <w:br/>
        <w:t xml:space="preserve">        name, year, gender = info_str.split('-')</w:t>
        <w:br/>
        <w:t xml:space="preserve">        # 获取当前年份</w:t>
        <w:br/>
        <w:t xml:space="preserve">        current_year = datetime.now().year</w:t>
        <w:br/>
        <w:t xml:space="preserve">        # 计算年龄</w:t>
        <w:br/>
        <w:t xml:space="preserve">        age = current_year - int(year)</w:t>
        <w:br/>
        <w:t xml:space="preserve">        # 创建并返回一个Person类的实例对象</w:t>
        <w:br/>
        <w:t xml:space="preserve">        return cls(name, age, gender)</w:t>
        <w:br/>
        <w:t/>
        <w:br/>
        <w:t/>
        <w:br/>
        <w:t># 验证一下：类方法保存在类身上的</w:t>
        <w:br/>
        <w:t># print(Person.__dict__)</w:t>
        <w:br/>
        <w:t/>
        <w:br/>
        <w:t># 类方法需要通过类调用</w:t>
        <w:br/>
        <w:t># Person.change_planet('月球')</w:t>
        <w:br/>
        <w:t># print(Person.__dict__)</w:t>
        <w:br/>
        <w:t/>
        <w:br/>
        <w:t># 创建Person实例</w:t>
        <w:br/>
        <w:t>p1 = Person('张三', 18, '男')</w:t>
        <w:br/>
        <w:t>p2 = Person('李四', 22, '女')</w:t>
        <w:br/>
        <w:t/>
        <w:br/>
        <w:t># 验证一下：类属性planet已经修改了</w:t>
        <w:br/>
        <w:t># print(p1.planet)</w:t>
        <w:br/>
        <w:t># print(p2.planet)</w:t>
        <w:br/>
        <w:t/>
        <w:br/>
        <w:t># 测试一下类方法 —— create</w:t>
        <w:br/>
        <w:t># p3 = Person.create('李华-2003-女')</w:t>
        <w:br/>
        <w:t># print(p3.__dict__)</w:t>
        <w:br/>
        <w:t/>
        <w:br/>
        <w:t># 注意点：类方法，也能通过实例调用到，但是非常不推荐</w:t>
        <w:br/>
        <w:t>p4 = p1.create('李华-2003-女')</w:t>
        <w:br/>
        <w:t>print(p4.__dict__)</w:t>
        <w:br/>
      </w:r>
    </w:p>
    <w:bookmarkEnd w:id="14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BpyQS" w:id="14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4.3. </w:t>
      </w:r>
      <w:r>
        <w:rPr>
          <w:rFonts w:ascii="宋体" w:hAnsi="Times New Roman" w:eastAsia="宋体"/>
        </w:rPr>
        <w:t xml:space="preserve">静态方法 </w:t>
      </w:r>
    </w:p>
    <w:bookmarkEnd w:id="1481"/>
    <w:bookmarkStart w:name="ub089f58d" w:id="14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@staticmethod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装饰器修饰，方法没有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self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参数，只是单纯的定义在类中。</w:t>
      </w:r>
    </w:p>
    <w:bookmarkEnd w:id="1482"/>
    <w:bookmarkStart w:name="u9569ff5b" w:id="14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4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bookmarkStart w:name="u2f7f06a2" w:id="1484"/>
      <w:r>
        <w:rPr>
          <w:rFonts w:ascii="宋体" w:hAnsi="Times New Roman" w:eastAsia="宋体"/>
          <w:b w:val="false"/>
          <w:i w:val="false"/>
          <w:color w:val="000000"/>
          <w:sz w:val="22"/>
        </w:rPr>
        <w:t>可通过『类名』或『实例名』调用，但</w:t>
      </w:r>
      <w:r>
        <w:rPr>
          <w:rFonts w:ascii="宋体" w:hAnsi="Times New Roman" w:eastAsia="宋体"/>
          <w:b/>
          <w:i w:val="false"/>
          <w:color w:val="000000"/>
          <w:sz w:val="22"/>
        </w:rPr>
        <w:t>强烈推荐</w:t>
      </w:r>
      <w:r>
        <w:rPr>
          <w:rFonts w:ascii="宋体" w:hAnsi="Times New Roman" w:eastAsia="宋体"/>
          <w:b/>
          <w:i w:val="false"/>
          <w:color w:val="ad1a2b"/>
          <w:sz w:val="22"/>
        </w:rPr>
        <w:t>通过类名调用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以体现语义。 </w:t>
      </w:r>
    </w:p>
    <w:bookmarkEnd w:id="1484"/>
    <w:bookmarkStart w:name="u1b39a711" w:id="1485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由于没有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self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或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参数，所以静态方法中通常：不访问类属性，也不访问实例属性。</w:t>
      </w:r>
    </w:p>
    <w:bookmarkEnd w:id="1485"/>
    <w:bookmarkStart w:name="uea86075f" w:id="1486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一般用于：定义与类相关，但可以独立使用的</w:t>
      </w:r>
      <w:r>
        <w:rPr>
          <w:rFonts w:ascii="宋体" w:hAnsi="Times New Roman" w:eastAsia="宋体"/>
          <w:b/>
          <w:i w:val="false"/>
          <w:color w:val="ad1a2b"/>
          <w:sz w:val="22"/>
        </w:rPr>
        <w:t>工具方法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86"/>
    <w:bookmarkStart w:name="cjR01" w:id="14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# *******************************</w:t>
        <w:br/>
        <w:t xml:space="preserve">    # *******************************</w:t>
        <w:br/>
        <w:t xml:space="preserve">    # *******************************</w:t>
        <w:br/>
        <w:t xml:space="preserve">    </w:t>
        <w:br/>
        <w:t xml:space="preserve">    # 静态方法</w:t>
        <w:br/>
        <w:t xml:space="preserve">    # 使用 @staticmethod 装饰过的方法，就叫：静态方法，静态方法也是保存在类身上的</w:t>
        <w:br/>
        <w:t xml:space="preserve">    # 静态方法只是单纯的定义在类中，它不会收到：self、cls参数，它收到的参数都是自定义参数</w:t>
        <w:br/>
        <w:t xml:space="preserve">    # 由于静态方法没有收到：self、cls参数，所以其内部不会访问任何：类和实例相关的内容</w:t>
        <w:br/>
        <w:t xml:space="preserve">    # 静态方法通常用于定义：与类相关的工具方法</w:t>
        <w:br/>
        <w:t xml:space="preserve">    @staticmethod</w:t>
        <w:br/>
        <w:t xml:space="preserve">    def is_adult(year):</w:t>
        <w:br/>
        <w:t xml:space="preserve">        # 获取当前的年份</w:t>
        <w:br/>
        <w:t xml:space="preserve">        current_year = datetime.now().year</w:t>
        <w:br/>
        <w:t xml:space="preserve">        # 计算年龄</w:t>
        <w:br/>
        <w:t xml:space="preserve">        age = current_year - year</w:t>
        <w:br/>
        <w:t xml:space="preserve">        # 返回结果（成年True，未成年False）</w:t>
        <w:br/>
        <w:t xml:space="preserve">        return age &gt;= 18</w:t>
        <w:br/>
        <w:t/>
        <w:br/>
        <w:t xml:space="preserve">    @staticmethod</w:t>
        <w:br/>
        <w:t xml:space="preserve">    def mask_idcard(idcard):</w:t>
        <w:br/>
        <w:t xml:space="preserve">        return idcard[:6] + '********' + idcard[-4:]</w:t>
        <w:br/>
        <w:t/>
        <w:br/>
        <w:t/>
        <w:br/>
        <w:t># 验证一下：静态方法也是保存在类身上的</w:t>
        <w:br/>
        <w:t># print(Person.__dict__)</w:t>
        <w:br/>
        <w:t/>
        <w:br/>
        <w:t># 静态方法需要通过类去调用</w:t>
        <w:br/>
        <w:t># result = Person.is_adult(2015)</w:t>
        <w:br/>
        <w:t># print(result)</w:t>
        <w:br/>
        <w:t># result2 = Person.mask_idcard('212101198802030028')</w:t>
        <w:br/>
        <w:t># print(result2)</w:t>
        <w:br/>
        <w:t/>
        <w:br/>
        <w:t># 注意点：通过实例也能调用到静态方法，但非常不推荐</w:t>
        <w:br/>
        <w:t>p1 = Person('张三', 18, '男')</w:t>
        <w:br/>
        <w:t>res = p1.mask_idcard('212101198802030028')</w:t>
        <w:br/>
        <w:t>print(res)</w:t>
        <w:br/>
      </w:r>
    </w:p>
    <w:bookmarkEnd w:id="14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g6hCK" w:id="14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继承</w:t>
      </w:r>
    </w:p>
    <w:bookmarkEnd w:id="1488"/>
    <w:bookmarkStart w:name="dyAyM" w:id="14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5.1. </w:t>
      </w:r>
      <w:r>
        <w:rPr>
          <w:rFonts w:ascii="宋体" w:hAnsi="Times New Roman" w:eastAsia="宋体"/>
        </w:rPr>
        <w:t>基本语法</w:t>
      </w:r>
    </w:p>
    <w:bookmarkEnd w:id="1489"/>
    <w:bookmarkStart w:name="uaa64bc7f" w:id="14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是指一个类，可以继承另一个类的属性和方法。</w:t>
      </w:r>
    </w:p>
    <w:bookmarkEnd w:id="1490"/>
    <w:bookmarkStart w:name="u90294ac1" w:id="14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作用：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可以实现代码的复用与扩展，避免重复编写相同的代码，让程序结构更简洁、更高效。</w:t>
      </w:r>
    </w:p>
    <w:bookmarkEnd w:id="1491"/>
    <w:bookmarkStart w:name="ub62fd942" w:id="14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举例：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就像生活中，孩子可以继承父母的：长相、性格、财产等，程序中的继承与之类似。 </w:t>
      </w:r>
    </w:p>
    <w:bookmarkEnd w:id="1492"/>
    <w:bookmarkStart w:name="u6ff174d8" w:id="14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代码实例：</w:t>
      </w:r>
    </w:p>
    <w:bookmarkEnd w:id="1493"/>
    <w:bookmarkStart w:name="u3a75ef6e" w:id="14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如下代码中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Person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为父类（又称：基类）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Student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为子类（又称：派生类）</w:t>
      </w:r>
    </w:p>
    <w:bookmarkEnd w:id="1494"/>
    <w:bookmarkStart w:name="gZsLb" w:id="14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def speak(self, msg):</w:t>
        <w:br/>
        <w:t xml:space="preserve">        print(f'我叫{self.name}， 年龄是{self.age}， 性别是{self.gender}，我想说：{msg}')</w:t>
        <w:br/>
        <w:t/>
        <w:br/>
        <w:t># 定义一个Student类（子类、派生类）， 继承自Person类（父类、超类、基类）</w:t>
        <w:br/>
        <w:t>class Student(Person):</w:t>
        <w:br/>
        <w:t xml:space="preserve">    def __init__(self, name, age, gender, stu_id, grade):</w:t>
        <w:br/>
        <w:t xml:space="preserve">        # 在子类中，有两种方式去调用父类的初始化方法，来实现对继承属性：name, age, gender 初始化操作</w:t>
        <w:br/>
        <w:t xml:space="preserve">        # 方式1（更推荐）</w:t>
        <w:br/>
        <w:t xml:space="preserve">        super().__init__(name, age, gender)</w:t>
        <w:br/>
        <w:t/>
        <w:br/>
        <w:t xml:space="preserve">        # 方式2</w:t>
        <w:br/>
        <w:t xml:space="preserve">        # Person.__init__(self, name, age, gender)</w:t>
        <w:br/>
        <w:t/>
        <w:br/>
        <w:t xml:space="preserve">        # 子类独有的属性，需要自己手动完成初始化</w:t>
        <w:br/>
        <w:t xml:space="preserve">        self.stu_id = stu_id</w:t>
        <w:br/>
        <w:t xml:space="preserve">        self.grade = grade</w:t>
        <w:br/>
        <w:t/>
        <w:br/>
        <w:t xml:space="preserve">    def study(self):</w:t>
        <w:br/>
        <w:t xml:space="preserve">        print(f'我叫{self.name}，我在努力的学习，争取做到{self.grade}年级的第一名')</w:t>
        <w:br/>
        <w:t/>
        <w:br/>
        <w:t># 创建Student类的实例对象</w:t>
        <w:br/>
        <w:t>s1 = Student('李华', 16, '男', '2025001', '初二')</w:t>
        <w:br/>
        <w:t># print(s1.__dict__)</w:t>
        <w:br/>
        <w:t># print(type(s1))</w:t>
        <w:br/>
        <w:t/>
        <w:br/>
        <w:t># 查找speak方法的过程：1.实例自身(s1) =&gt; 2.Student类 =&gt; 3.Person类</w:t>
        <w:br/>
        <w:t># s1.speak('你好')</w:t>
        <w:br/>
        <w:t/>
        <w:br/>
        <w:t># print(s1.__dict__)</w:t>
        <w:br/>
        <w:t/>
        <w:br/>
        <w:t># 查找study方法的过程：1.实例自身(s1) =&gt; 2.Student类 =&gt; 3.Person类</w:t>
        <w:br/>
        <w:t># s1.study()</w:t>
        <w:br/>
        <w:t/>
        <w:br/>
      </w:r>
    </w:p>
    <w:bookmarkEnd w:id="14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ff57084a" w:id="14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几个说明：</w:t>
      </w:r>
    </w:p>
    <w:bookmarkEnd w:id="14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bookmarkStart w:name="u976a41d4" w:id="1497"/>
      <w:r>
        <w:rPr>
          <w:rFonts w:ascii="宋体" w:hAnsi="Times New Roman" w:eastAsia="宋体"/>
          <w:b w:val="false"/>
          <w:i w:val="false"/>
          <w:color w:val="000000"/>
          <w:sz w:val="22"/>
        </w:rPr>
        <w:t>定义类时，在类名后写圆括号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，并填入另一个类名，表示该类继承自另一个类。</w:t>
      </w:r>
    </w:p>
    <w:bookmarkEnd w:id="1497"/>
    <w:bookmarkStart w:name="ua80978ce" w:id="1498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在子类中，可以直接使用父类中定义的：属性、方法，也可以定义自己独有的内容。</w:t>
      </w:r>
    </w:p>
    <w:bookmarkEnd w:id="1498"/>
    <w:bookmarkStart w:name="u3a81dffc" w:id="1499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super().__init__()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的作用：调用父类的初始化方法。</w:t>
      </w:r>
    </w:p>
    <w:bookmarkEnd w:id="1499"/>
    <w:bookmarkStart w:name="YWJma" w:id="150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5.2. </w:t>
      </w:r>
      <w:r>
        <w:rPr>
          <w:rFonts w:ascii="宋体" w:hAnsi="Times New Roman" w:eastAsia="宋体"/>
        </w:rPr>
        <w:t xml:space="preserve"> 方法重写</w:t>
      </w:r>
    </w:p>
    <w:bookmarkEnd w:id="1500"/>
    <w:bookmarkStart w:name="ub23667c1" w:id="15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如果子类中定义了与父类同名的方法，则会子类会“覆盖”父类中的方法，又称：“重写”。 </w:t>
      </w:r>
    </w:p>
    <w:bookmarkEnd w:id="1501"/>
    <w:bookmarkStart w:name="iVxyR" w:id="15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def speak(self, msg):</w:t>
        <w:br/>
        <w:t xml:space="preserve">        print(f'我叫{self.name}， 年龄是{self.age}， 性别是{self.gender}，我想说：{msg}')</w:t>
        <w:br/>
        <w:t/>
        <w:br/>
        <w:t/>
        <w:br/>
        <w:t># 定义一个Student类，继承自Person类</w:t>
        <w:br/>
        <w:t>class Student(Person):</w:t>
        <w:br/>
        <w:t xml:space="preserve">    def __init__(self, name, age, gender, stu_id, grade):</w:t>
        <w:br/>
        <w:t xml:space="preserve">        super().__init__(name, age, gender)</w:t>
        <w:br/>
        <w:t xml:space="preserve">        self.stu_id = stu_id</w:t>
        <w:br/>
        <w:t xml:space="preserve">        self.grade = grade</w:t>
        <w:br/>
        <w:t/>
        <w:br/>
        <w:t xml:space="preserve">    # 方法重写：当子类中定义了一个与父类中相同的方法，那么子类中的方法就会“覆盖”父类的方法</w:t>
        <w:br/>
        <w:t xml:space="preserve">    def speak(self, msg):</w:t>
        <w:br/>
        <w:t xml:space="preserve">        super().speak(msg)</w:t>
        <w:br/>
        <w:t xml:space="preserve">        print(f'我是学生，我的学号是{self.stu_id}，我正在读{self.grade}，我想说：{msg}')</w:t>
        <w:br/>
        <w:t/>
        <w:br/>
        <w:t>s1 = Student('李华', 12, '男', '2025001', '初二')</w:t>
        <w:br/>
        <w:t>s1.speak('好好学习')</w:t>
        <w:br/>
      </w:r>
    </w:p>
    <w:bookmarkEnd w:id="15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bmyJJ" w:id="15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5.3. </w:t>
      </w:r>
      <w:r>
        <w:rPr>
          <w:rFonts w:ascii="宋体" w:hAnsi="Courier New" w:eastAsia="宋体"/>
        </w:rPr>
        <w:t>isinstance()</w:t>
      </w:r>
      <w:r>
        <w:rPr>
          <w:rFonts w:ascii="宋体" w:hAnsi="Times New Roman" w:eastAsia="宋体"/>
        </w:rPr>
        <w:t xml:space="preserve"> 和 </w:t>
      </w:r>
      <w:r>
        <w:rPr>
          <w:rFonts w:ascii="宋体" w:hAnsi="Courier New" w:eastAsia="宋体"/>
        </w:rPr>
        <w:t>issubclass()</w:t>
      </w:r>
    </w:p>
    <w:bookmarkEnd w:id="1503"/>
    <w:bookmarkStart w:name="u52253a05" w:id="15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两个常用方法：</w:t>
      </w:r>
    </w:p>
    <w:bookmarkEnd w:id="15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mcOQh" w:id="150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665"/>
        <w:gridCol w:w="7969"/>
      </w:tblGrid>
      <w:tr>
        <w:trPr>
          <w:trHeight w:val="495" w:hRule="atLeast"/>
        </w:trPr>
        <w:tc>
          <w:tcPr>
            <w:tcW w:w="5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d659cf" w:id="150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506"/>
        </w:tc>
        <w:tc>
          <w:tcPr>
            <w:tcW w:w="79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ba20eb" w:id="150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作用</w:t>
            </w:r>
          </w:p>
          <w:bookmarkEnd w:id="1507"/>
        </w:tc>
      </w:tr>
      <w:tr>
        <w:trPr>
          <w:trHeight w:val="495" w:hRule="atLeast"/>
        </w:trPr>
        <w:tc>
          <w:tcPr>
            <w:tcW w:w="5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91f991" w:id="1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isinstance(obj, Class)</w:t>
            </w:r>
          </w:p>
          <w:bookmarkEnd w:id="1508"/>
        </w:tc>
        <w:tc>
          <w:tcPr>
            <w:tcW w:w="79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862a53" w:id="15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判断对象是否为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指定类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或其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子类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的实例</w:t>
            </w:r>
          </w:p>
          <w:bookmarkEnd w:id="1509"/>
        </w:tc>
      </w:tr>
      <w:tr>
        <w:trPr>
          <w:trHeight w:val="495" w:hRule="atLeast"/>
        </w:trPr>
        <w:tc>
          <w:tcPr>
            <w:tcW w:w="56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b42c0c" w:id="15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issubclass(Sub, Super)</w:t>
            </w:r>
          </w:p>
          <w:bookmarkEnd w:id="1510"/>
        </w:tc>
        <w:tc>
          <w:tcPr>
            <w:tcW w:w="79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fe0b85" w:id="15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判断一个类是否是另一个类的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子类</w:t>
            </w:r>
          </w:p>
          <w:bookmarkEnd w:id="1511"/>
        </w:tc>
      </w:tr>
    </w:tbl>
    <w:bookmarkEnd w:id="1505"/>
    <w:bookmarkStart w:name="ctacR" w:id="15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定义一个Person类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># 定义一个Student类，继承自Person类</w:t>
        <w:br/>
        <w:t>class Student(Person):</w:t>
        <w:br/>
        <w:t xml:space="preserve">    def __init__(self, name, age, gender, stu_id, grade):</w:t>
        <w:br/>
        <w:t xml:space="preserve">        super().__init__(name, age, gender)</w:t>
        <w:br/>
        <w:t xml:space="preserve">        self.stu_id = stu_id</w:t>
        <w:br/>
        <w:t xml:space="preserve">        self.grade = grade</w:t>
        <w:br/>
        <w:t/>
        <w:br/>
        <w:t>p1 = Person('张三', 18, '男')</w:t>
        <w:br/>
        <w:t>s1 = Student('李华', 12, '男', '2025001', '初二')</w:t>
        <w:br/>
        <w:t/>
        <w:br/>
        <w:t># 方法1：isinstance(instance, Class)，作用：判断某个对象是否为指定类或其子类的实例</w:t>
        <w:br/>
        <w:t>print(isinstance(s1, Student))</w:t>
        <w:br/>
        <w:t>print(isinstance(p1, Person))</w:t>
        <w:br/>
        <w:t>print(isinstance(s1, Person))</w:t>
        <w:br/>
        <w:t>print(isinstance(p1, Student))</w:t>
        <w:br/>
        <w:t/>
        <w:br/>
        <w:t># 方法2：issubclass(Class1, Class2)，作用：判断某个类是否是另一个类的子类</w:t>
        <w:br/>
        <w:t>print(issubclass(Student, Person))</w:t>
        <w:br/>
        <w:t>print(issubclass(Person, Student))</w:t>
        <w:br/>
      </w:r>
    </w:p>
    <w:bookmarkEnd w:id="15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s5T79" w:id="15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5.4. </w:t>
      </w:r>
      <w:r>
        <w:rPr>
          <w:rFonts w:ascii="宋体" w:hAnsi="Times New Roman" w:eastAsia="宋体"/>
        </w:rPr>
        <w:t>多重继承</w:t>
      </w:r>
    </w:p>
    <w:bookmarkEnd w:id="1513"/>
    <w:bookmarkStart w:name="u77fdf50a" w:id="15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多重继承指一个类同时继承多个父类，从而拥有多个父类的属性和方法。</w:t>
      </w:r>
    </w:p>
    <w:bookmarkEnd w:id="1514"/>
    <w:bookmarkStart w:name="u7d7d0198" w:id="15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举例：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就像孩子不仅继承爸爸的长相，还可能继承妈妈的性格。</w:t>
      </w:r>
    </w:p>
    <w:bookmarkEnd w:id="1515"/>
    <w:bookmarkStart w:name="RsHef" w:id="15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子类名(父类A, 父类B, ...):</w:t>
        <w:br/>
        <w:t xml:space="preserve">    # 子类可以继承多个父类的属性和方法</w:t>
        <w:br/>
        <w:t xml:space="preserve">    ...</w:t>
        <w:br/>
      </w:r>
    </w:p>
    <w:bookmarkEnd w:id="15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d0d8f894" w:id="15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代码示例：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如下代码中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Student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类同时继承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Person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Worker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类。</w:t>
      </w:r>
    </w:p>
    <w:bookmarkEnd w:id="1517"/>
    <w:bookmarkStart w:name="a1uVt" w:id="15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所谓多重继承，就是一个类，可以同时继承多个父类</w:t>
        <w:br/>
        <w:t># 定义一个Person类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 xml:space="preserve">    def speak(self):</w:t>
        <w:br/>
        <w:t xml:space="preserve">        print(f'我叫{self.name}， 年龄是{self.age}， 性别是{self.gender}')</w:t>
        <w:br/>
        <w:t/>
        <w:br/>
        <w:t># 定义一个Worker类</w:t>
        <w:br/>
        <w:t>class Worker:</w:t>
        <w:br/>
        <w:t xml:space="preserve">    def __init__(self, company):</w:t>
        <w:br/>
        <w:t xml:space="preserve">        self.company = company</w:t>
        <w:br/>
        <w:t xml:space="preserve">    def do_work(self):</w:t>
        <w:br/>
        <w:t xml:space="preserve">        print(f'我在{self.company}做兼职')</w:t>
        <w:br/>
        <w:t/>
        <w:br/>
        <w:t># 定义一个Student类，继承自：Person类、Worker类</w:t>
        <w:br/>
        <w:t>class Student(Person, Worker):</w:t>
        <w:br/>
        <w:t xml:space="preserve">    def __init__(self, name, age, gender, stu_id, grade, company):</w:t>
        <w:br/>
        <w:t xml:space="preserve">        Person.__init__(self, name, age, gender)</w:t>
        <w:br/>
        <w:t xml:space="preserve">        Worker.__init__(self, company)</w:t>
        <w:br/>
        <w:t xml:space="preserve">        self.stu_id = stu_id</w:t>
        <w:br/>
        <w:t xml:space="preserve">        self.grade = grade</w:t>
        <w:br/>
        <w:t xml:space="preserve">    def study(self):</w:t>
        <w:br/>
        <w:t xml:space="preserve">        print(f'我在很努力的学习，争取做{self.grade}年级的第一名')</w:t>
        <w:br/>
        <w:t/>
        <w:br/>
        <w:t># 创建Student实例对象</w:t>
        <w:br/>
        <w:t>s1 = Student('张三', 18, '男', '2025001', '初二', '麦当劳')</w:t>
        <w:br/>
        <w:t>print(s1.__dict__)</w:t>
        <w:br/>
        <w:t>s1.speak()</w:t>
        <w:br/>
        <w:t>s1.do_work()</w:t>
        <w:br/>
        <w:t>s1.study()</w:t>
        <w:br/>
        <w:t/>
        <w:br/>
        <w:t># 类的__mro__属性：用于记录属性和方法的查找顺序</w:t>
        <w:br/>
        <w:t># 通过实例去查找属性或方法时，会现在实例自身上寻找，如果没有，就按照__mro__中所记录的顺序去查找</w:t>
        <w:br/>
        <w:t>print(Student.__mro__)</w:t>
        <w:br/>
      </w:r>
    </w:p>
    <w:bookmarkEnd w:id="15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AV6NV" w:id="15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权限控制</w:t>
      </w:r>
    </w:p>
    <w:bookmarkEnd w:id="1519"/>
    <w:bookmarkStart w:name="QUJYR" w:id="15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6.1. </w:t>
      </w:r>
      <w:r>
        <w:rPr>
          <w:rFonts w:ascii="宋体" w:hAnsi="Times New Roman" w:eastAsia="宋体"/>
        </w:rPr>
        <w:t>三种访问权限</w:t>
      </w:r>
    </w:p>
    <w:bookmarkEnd w:id="1520"/>
    <w:bookmarkStart w:name="u94ef854a" w:id="15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中，我们可以给属性赋予三种权限，分别是：公有属性、受保护属性、私有属性。</w:t>
      </w:r>
    </w:p>
    <w:bookmarkEnd w:id="1521"/>
    <w:bookmarkStart w:name="ubb91c027" w:id="15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下面是详细梳理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👇</w:t>
      </w:r>
    </w:p>
    <w:bookmarkEnd w:id="1522"/>
    <w:bookmarkStart w:name="eYDKr" w:id="15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175"/>
        <w:gridCol w:w="2177"/>
        <w:gridCol w:w="2851"/>
        <w:gridCol w:w="2794"/>
        <w:gridCol w:w="3637"/>
      </w:tblGrid>
      <w:tr>
        <w:trPr>
          <w:trHeight w:val="495" w:hRule="atLeast"/>
        </w:trPr>
        <w:tc>
          <w:tcPr>
            <w:tcW w:w="21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e074d8" w:id="152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权限类型</w:t>
            </w:r>
          </w:p>
          <w:bookmarkEnd w:id="1524"/>
        </w:tc>
        <w:tc>
          <w:tcPr>
            <w:tcW w:w="2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548495" w:id="152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定义方式</w:t>
            </w:r>
          </w:p>
          <w:bookmarkEnd w:id="1525"/>
        </w:tc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c82f51" w:id="152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在当前类内部访问</w:t>
            </w:r>
          </w:p>
          <w:bookmarkEnd w:id="1526"/>
        </w:tc>
        <w:tc>
          <w:tcPr>
            <w:tcW w:w="2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c48df6" w:id="152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在子类内部访问</w:t>
            </w:r>
          </w:p>
          <w:bookmarkEnd w:id="1527"/>
        </w:tc>
        <w:tc>
          <w:tcPr>
            <w:tcW w:w="3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e24bae" w:id="152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在类外部访问</w:t>
            </w:r>
          </w:p>
          <w:bookmarkEnd w:id="1528"/>
        </w:tc>
      </w:tr>
      <w:tr>
        <w:trPr>
          <w:trHeight w:val="570" w:hRule="atLeast"/>
        </w:trPr>
        <w:tc>
          <w:tcPr>
            <w:tcW w:w="21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1d10af" w:id="152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公有属性</w:t>
            </w:r>
          </w:p>
          <w:bookmarkEnd w:id="1529"/>
        </w:tc>
        <w:tc>
          <w:tcPr>
            <w:tcW w:w="2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8f5040" w:id="153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属性名</w:t>
            </w:r>
          </w:p>
          <w:bookmarkEnd w:id="1530"/>
        </w:tc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1a9afd" w:id="153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</w:t>
            </w:r>
          </w:p>
          <w:bookmarkEnd w:id="1531"/>
        </w:tc>
        <w:tc>
          <w:tcPr>
            <w:tcW w:w="2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092112" w:id="153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</w:t>
            </w:r>
          </w:p>
          <w:bookmarkEnd w:id="1532"/>
        </w:tc>
        <w:tc>
          <w:tcPr>
            <w:tcW w:w="3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02d815" w:id="153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</w:t>
            </w:r>
          </w:p>
          <w:bookmarkEnd w:id="1533"/>
        </w:tc>
      </w:tr>
      <w:tr>
        <w:trPr>
          <w:trHeight w:val="570" w:hRule="atLeast"/>
        </w:trPr>
        <w:tc>
          <w:tcPr>
            <w:tcW w:w="21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baa6c0" w:id="153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受保护属性</w:t>
            </w:r>
          </w:p>
          <w:bookmarkEnd w:id="1534"/>
        </w:tc>
        <w:tc>
          <w:tcPr>
            <w:tcW w:w="2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5796d0" w:id="153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_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属性名</w:t>
            </w:r>
          </w:p>
          <w:bookmarkEnd w:id="1535"/>
        </w:tc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9bed40" w:id="153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</w:t>
            </w:r>
          </w:p>
          <w:bookmarkEnd w:id="1536"/>
        </w:tc>
        <w:tc>
          <w:tcPr>
            <w:tcW w:w="2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2134cb" w:id="153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</w:t>
            </w:r>
          </w:p>
          <w:bookmarkEnd w:id="1537"/>
        </w:tc>
        <w:tc>
          <w:tcPr>
            <w:tcW w:w="3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3b014d" w:id="153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⚠️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能（但不推荐）</w:t>
            </w:r>
          </w:p>
          <w:bookmarkEnd w:id="1538"/>
        </w:tc>
      </w:tr>
      <w:tr>
        <w:trPr>
          <w:trHeight w:val="495" w:hRule="atLeast"/>
        </w:trPr>
        <w:tc>
          <w:tcPr>
            <w:tcW w:w="21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3ab006" w:id="153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私有属性</w:t>
            </w:r>
          </w:p>
          <w:bookmarkEnd w:id="1539"/>
        </w:tc>
        <w:tc>
          <w:tcPr>
            <w:tcW w:w="21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7bc478" w:id="154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__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属性名</w:t>
            </w:r>
          </w:p>
          <w:bookmarkEnd w:id="1540"/>
        </w:tc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a50dfb" w:id="154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能</w:t>
            </w:r>
          </w:p>
          <w:bookmarkEnd w:id="1541"/>
        </w:tc>
        <w:tc>
          <w:tcPr>
            <w:tcW w:w="2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b290bd" w:id="154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不能</w:t>
            </w:r>
          </w:p>
          <w:bookmarkEnd w:id="1542"/>
        </w:tc>
        <w:tc>
          <w:tcPr>
            <w:tcW w:w="3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bd8505" w:id="154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不能</w:t>
            </w:r>
          </w:p>
          <w:bookmarkEnd w:id="1543"/>
        </w:tc>
      </w:tr>
    </w:tbl>
    <w:bookmarkEnd w:id="1523"/>
    <w:bookmarkStart w:name="u54c02ec6" w:id="15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测试『类外部』访问：</w:t>
      </w:r>
    </w:p>
    <w:bookmarkEnd w:id="1544"/>
    <w:bookmarkStart w:name="Mijwm" w:id="15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Person:</w:t>
        <w:br/>
        <w:t xml:space="preserve">    def __init__(self, name, age, idcard):</w:t>
        <w:br/>
        <w:t xml:space="preserve">        self.name = name        # 公有属性：当前类内部、子类内部、类外部，可都可访问</w:t>
        <w:br/>
        <w:t xml:space="preserve">        self._age = age         # 受保护属性：当前类内部、子类内部，可以访问</w:t>
        <w:br/>
        <w:t xml:space="preserve">        self.__idcard = idcard  # 私有属性：仅能在当前类内部访问</w:t>
        <w:br/>
        <w:t/>
        <w:br/>
        <w:t xml:space="preserve">    def speak(self):</w:t>
        <w:br/>
        <w:t xml:space="preserve">        # 类的内部，可以访问任何权限的属性（公有属性、受保护属性、私有属性）。</w:t>
        <w:br/>
        <w:t xml:space="preserve">        print(f"我叫：{self.name}，年龄：{self._age}，身份证：{self.__idcard}")</w:t>
        <w:br/>
        <w:t/>
        <w:br/>
        <w:t>class Student(Person):</w:t>
        <w:br/>
        <w:t xml:space="preserve">    def hello(self):</w:t>
        <w:br/>
        <w:t xml:space="preserve">        # 子类的内部可以访问：公有属性、受保护属性</w:t>
        <w:br/>
        <w:t xml:space="preserve">        print(f"我是学生，我叫：{self.name}，年龄：{self._age}")</w:t>
        <w:br/>
        <w:t/>
        <w:br/>
        <w:t>p1 = Person('张三', 18, '110101199001011234')</w:t>
        <w:br/>
        <w:t>print(p1.name)</w:t>
        <w:br/>
        <w:t/>
        <w:br/>
        <w:t># 类的外部，仅能访问公有属性</w:t>
        <w:br/>
        <w:t># 注意：如果在类的外部，强制访问【受保护的属性】，也能访问，但最好别这么做</w:t>
        <w:br/>
        <w:t>print(p1._age)</w:t>
        <w:br/>
        <w:t/>
        <w:br/>
        <w:t># 强制访问【私有属性】会报错</w:t>
        <w:br/>
        <w:t># print(p1.__idcard)</w:t>
        <w:br/>
        <w:t/>
        <w:br/>
        <w:t># 扩展：Python保护【私有属性】的方式，是重命名，例如：__idcard属性，会被重命名为：_Person__idcard</w:t>
        <w:br/>
        <w:t>print(p1.__dict__)</w:t>
        <w:br/>
        <w:t>print(p1._Person__idcard)</w:t>
        <w:br/>
      </w:r>
    </w:p>
    <w:bookmarkEnd w:id="1545"/>
    <w:bookmarkStart w:name="kp1az" w:id="15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6.2. </w:t>
      </w:r>
      <w:r>
        <w:rPr>
          <w:rFonts w:ascii="宋体" w:hAnsi="Times New Roman" w:eastAsia="宋体"/>
        </w:rPr>
        <w:t>getter 与 setter</w:t>
      </w:r>
    </w:p>
    <w:bookmarkEnd w:id="1546"/>
    <w:bookmarkStart w:name="u4f08302e" w:id="15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在面向对象编程中，我们会把一些内部数据保护起来，但同时还想提供一个“安全的通道”让外部访问。这时候我们就用到：</w:t>
      </w:r>
    </w:p>
    <w:bookmarkEnd w:id="1547"/>
    <w:bookmarkStart w:name="u762eee5a" w:id="1548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getter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：读取属性的方法</w:t>
      </w:r>
    </w:p>
    <w:bookmarkEnd w:id="1548"/>
    <w:bookmarkStart w:name="u85b79a46" w:id="1549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setter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：修改属性的方法</w:t>
      </w:r>
    </w:p>
    <w:bookmarkEnd w:id="1549"/>
    <w:bookmarkStart w:name="u9a78aea0" w:id="15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中：通过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@property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@xxx.setter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语法，把普通方法变成像属性一样使用的方法。</w:t>
      </w:r>
    </w:p>
    <w:bookmarkEnd w:id="1550"/>
    <w:bookmarkStart w:name="c6tnR" w:id="15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Person:</w:t>
        <w:br/>
        <w:t xml:space="preserve">    def __init__(self, name, age, idcard):</w:t>
        <w:br/>
        <w:t xml:space="preserve">        self.name = name        # 公有属性：当前类内部、子类内部、类外部，可都可访问</w:t>
        <w:br/>
        <w:t xml:space="preserve">        self._age = age         # 受保护属性：当前类内部、子类内部，可以访问</w:t>
        <w:br/>
        <w:t xml:space="preserve">        self.__idcard = idcard  # 私有属性：仅能在当前类内部访问</w:t>
        <w:br/>
        <w:t/>
        <w:br/>
        <w:t xml:space="preserve">    # 注册 age 属性的 getter 方法：当访问 Person 实例的 age 属性时，age方法会自动调用</w:t>
        <w:br/>
        <w:t xml:space="preserve">    @property</w:t>
        <w:br/>
        <w:t xml:space="preserve">    def age(self):</w:t>
        <w:br/>
        <w:t xml:space="preserve">        return self._age</w:t>
        <w:br/>
        <w:t/>
        <w:br/>
        <w:t xml:space="preserve">    # 注册 age 属性的 setter 方法：当给 Person 实例的 age 属性赋值时，age方法会自动调用</w:t>
        <w:br/>
        <w:t xml:space="preserve">    @age.setter</w:t>
        <w:br/>
        <w:t xml:space="preserve">    def age(self, value):</w:t>
        <w:br/>
        <w:t xml:space="preserve">        if value &lt;= 120:</w:t>
        <w:br/>
        <w:t xml:space="preserve">            self._age = value</w:t>
        <w:br/>
        <w:t xml:space="preserve">        else:</w:t>
        <w:br/>
        <w:t xml:space="preserve">            print('年龄非法，已将年龄变为最大值120')</w:t>
        <w:br/>
        <w:t xml:space="preserve">            self._age = 120</w:t>
        <w:br/>
        <w:t/>
        <w:br/>
        <w:t xml:space="preserve">    # 注册 idcard 属性的 getter 方法：当访问 Person 实例的 idcard 属性时，会自动调用此方法</w:t>
        <w:br/>
        <w:t xml:space="preserve">    @property</w:t>
        <w:br/>
        <w:t xml:space="preserve">    def idcard(self):</w:t>
        <w:br/>
        <w:t xml:space="preserve">        return self.__idcard[:6] + '********' + self.__idcard[-4:]</w:t>
        <w:br/>
        <w:t/>
        <w:br/>
        <w:t xml:space="preserve">    # 注册 idcard 属性的 setter 方法，当 idcard 被修改时调用，内部会禁止修改身份证号并给出提示。</w:t>
        <w:br/>
        <w:t xml:space="preserve">    @idcard.setter</w:t>
        <w:br/>
        <w:t xml:space="preserve">    def idcard(self, value):</w:t>
        <w:br/>
        <w:t xml:space="preserve">        print("抱歉，身份证号不允许随意修改，如有特殊需求，请联系管理员！")</w:t>
        <w:br/>
        <w:t/>
        <w:br/>
        <w:t>p1 = Person('张三', 18, '110101199001011234')</w:t>
        <w:br/>
        <w:t>print(p1.age)</w:t>
        <w:br/>
        <w:t>print(p1.idcard)</w:t>
        <w:br/>
        <w:t/>
        <w:br/>
        <w:t># 测试修改age</w:t>
        <w:br/>
        <w:t>p1._age = 19</w:t>
        <w:br/>
        <w:t>print(p1.age)</w:t>
        <w:br/>
        <w:t/>
        <w:br/>
        <w:t># 测试修改idcard</w:t>
        <w:br/>
        <w:t>p1.idcard = 'asd'</w:t>
        <w:br/>
      </w:r>
    </w:p>
    <w:bookmarkEnd w:id="1551"/>
    <w:bookmarkStart w:name="Fc0zR" w:id="15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魔法方法</w:t>
      </w:r>
    </w:p>
    <w:bookmarkEnd w:id="1552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bookmarkStart w:name="udeb15576" w:id="1553"/>
      <w:r>
        <w:rPr>
          <w:rFonts w:ascii="宋体" w:hAnsi="Times New Roman" w:eastAsia="宋体"/>
          <w:b/>
          <w:i w:val="false"/>
          <w:color w:val="000000"/>
          <w:sz w:val="22"/>
        </w:rPr>
        <w:t>概念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：以 </w:t>
      </w:r>
      <w:r>
        <w:rPr>
          <w:rFonts w:ascii="宋体" w:hAnsi="Courier New" w:eastAsia="宋体"/>
          <w:b/>
          <w:i w:val="false"/>
          <w:color w:val="000000"/>
          <w:sz w:val="22"/>
        </w:rPr>
        <w:t>__xxx__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命名的特殊方法（双下划线开头和结尾）。</w:t>
      </w:r>
    </w:p>
    <w:bookmarkEnd w:id="1553"/>
    <w:bookmarkStart w:name="u0153a200" w:id="1554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不需要手动调，在特定场景由 Python 自动调用。</w:t>
      </w:r>
    </w:p>
    <w:bookmarkEnd w:id="1554"/>
    <w:bookmarkStart w:name="u937291b2" w:id="15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几个常用的魔法方法：</w:t>
      </w:r>
    </w:p>
    <w:bookmarkEnd w:id="1555"/>
    <w:bookmarkStart w:name="gezGv" w:id="155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89"/>
        <w:gridCol w:w="9145"/>
      </w:tblGrid>
      <w:tr>
        <w:trPr>
          <w:trHeight w:val="495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7c4533" w:id="155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1557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7f52a0" w:id="155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调用时机</w:t>
            </w:r>
          </w:p>
          <w:bookmarkEnd w:id="1558"/>
        </w:tc>
      </w:tr>
      <w:tr>
        <w:trPr>
          <w:trHeight w:val="570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79ad9f" w:id="15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1️⃣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__str__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 xml:space="preserve"> </w:t>
            </w:r>
          </w:p>
          <w:bookmarkEnd w:id="1559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8346d4" w:id="15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当调用 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print(对象)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或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str(对象)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时</w:t>
            </w:r>
          </w:p>
          <w:bookmarkEnd w:id="1560"/>
        </w:tc>
      </w:tr>
      <w:tr>
        <w:trPr>
          <w:trHeight w:val="495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914838" w:id="15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2️⃣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__len__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 xml:space="preserve"> </w:t>
            </w:r>
          </w:p>
          <w:bookmarkEnd w:id="1561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0876fe" w:id="15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当调用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len(对象)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</w:t>
            </w:r>
          </w:p>
          <w:bookmarkEnd w:id="1562"/>
        </w:tc>
      </w:tr>
      <w:tr>
        <w:trPr>
          <w:trHeight w:val="495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8c394f" w:id="15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3️⃣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__lt__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 xml:space="preserve"> </w:t>
            </w:r>
          </w:p>
          <w:bookmarkEnd w:id="1563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3d33d2" w:id="15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当执行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对象1 &lt; 对象2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</w:t>
            </w:r>
          </w:p>
          <w:bookmarkEnd w:id="1564"/>
        </w:tc>
      </w:tr>
      <w:tr>
        <w:trPr>
          <w:trHeight w:val="495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f202a3" w:id="15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4️⃣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__gt__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 xml:space="preserve"> </w:t>
            </w:r>
          </w:p>
          <w:bookmarkEnd w:id="1565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bd5a21" w:id="15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当执行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对象1 &gt; 对象2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</w:t>
            </w:r>
          </w:p>
          <w:bookmarkEnd w:id="1566"/>
        </w:tc>
      </w:tr>
      <w:tr>
        <w:trPr>
          <w:trHeight w:val="495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d23725" w:id="15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5️⃣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__eq__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 xml:space="preserve"> </w:t>
            </w:r>
          </w:p>
          <w:bookmarkEnd w:id="1567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58d9f8" w:id="15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当执行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对象1 == 对象2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</w:t>
            </w:r>
          </w:p>
          <w:bookmarkEnd w:id="1568"/>
        </w:tc>
      </w:tr>
      <w:tr>
        <w:trPr>
          <w:trHeight w:val="495" w:hRule="atLeast"/>
        </w:trPr>
        <w:tc>
          <w:tcPr>
            <w:tcW w:w="44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10d7ca" w:id="15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6️⃣</w:t>
            </w:r>
            <w:r>
              <w:rPr>
                <w:rFonts w:ascii="宋体" w:hAnsi="Courier New" w:eastAsia="宋体"/>
                <w:b/>
                <w:i w:val="false"/>
                <w:color w:val="000000"/>
                <w:sz w:val="22"/>
              </w:rPr>
              <w:t>__getattr__</w:t>
            </w:r>
          </w:p>
          <w:bookmarkEnd w:id="1569"/>
        </w:tc>
        <w:tc>
          <w:tcPr>
            <w:tcW w:w="91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d5fda6" w:id="15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当访问不存在的属性时</w:t>
            </w:r>
          </w:p>
          <w:bookmarkEnd w:id="1570"/>
        </w:tc>
      </w:tr>
    </w:tbl>
    <w:bookmarkEnd w:id="1556"/>
    <w:bookmarkStart w:name="sdD9M" w:id="15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类中以双下划线开头和结尾的方法，叫魔法方法（魔术方法）。</w:t>
        <w:br/>
        <w:t># 魔法方法不需要手动调用，Python会在特定场景自动调用。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# __str__ 方法，执行时机：当调用 print(对象)或str(对象) 时</w:t>
        <w:br/>
        <w:t xml:space="preserve">    def __str__(self):</w:t>
        <w:br/>
        <w:t xml:space="preserve">        return f'姓名：{self.name}， 年龄：{self.age}， 性别：{self.gender}'</w:t>
        <w:br/>
        <w:t/>
        <w:br/>
        <w:t xml:space="preserve">    # __len__ 方法，执行时机：当调用len(对象)时</w:t>
        <w:br/>
        <w:t xml:space="preserve">    def __len__(self):</w:t>
        <w:br/>
        <w:t xml:space="preserve">        return len(self.__dict__)</w:t>
        <w:br/>
        <w:t/>
        <w:br/>
        <w:t xml:space="preserve">    # __lt__方法，执行时机：当执行 对象1 &lt; 对象2 时</w:t>
        <w:br/>
        <w:t xml:space="preserve">    def __lt__(self, other):</w:t>
        <w:br/>
        <w:t xml:space="preserve">        return self.age &lt; other.age</w:t>
        <w:br/>
        <w:t/>
        <w:br/>
        <w:t xml:space="preserve">    # __gt__方法，执行时机：当执行 对象1 &gt; 对象2 时</w:t>
        <w:br/>
        <w:t xml:space="preserve">    def __gt__(self, other):</w:t>
        <w:br/>
        <w:t xml:space="preserve">        return self.age &gt; other.age</w:t>
        <w:br/>
        <w:t/>
        <w:br/>
        <w:t xml:space="preserve">    # __eq__方法，执行时机：当执行 对象1 == 对象2 时</w:t>
        <w:br/>
        <w:t xml:space="preserve">    def __eq__(self, other):</w:t>
        <w:br/>
        <w:t xml:space="preserve">        return self.__dict__ == other.__dict__</w:t>
        <w:br/>
        <w:t/>
        <w:br/>
        <w:t xml:space="preserve">    # __getattr__方法，执行时机：当访问了对象不存在的属性时</w:t>
        <w:br/>
        <w:t xml:space="preserve">    def __getattr__(self, item):</w:t>
        <w:br/>
        <w:t xml:space="preserve">        print(f'您访问的{item}属性，不存在！')</w:t>
        <w:br/>
        <w:t/>
        <w:br/>
        <w:t># 创建Person实例</w:t>
        <w:br/>
        <w:t>p1 = Person('张三', 18, '男')</w:t>
        <w:br/>
        <w:t>p2 = Person('李四', 22, '女')</w:t>
        <w:br/>
        <w:t/>
        <w:br/>
        <w:t># 测试代码</w:t>
        <w:br/>
        <w:t>print(p1)</w:t>
        <w:br/>
        <w:t>print(str(p1))</w:t>
        <w:br/>
        <w:t>print(len(p1))</w:t>
        <w:br/>
        <w:t>print(p1 &lt; p2)</w:t>
        <w:br/>
        <w:t>print(p1 &gt; p2)</w:t>
        <w:br/>
        <w:t>print(p1 == p2)</w:t>
        <w:br/>
        <w:t>print(p1.address)</w:t>
        <w:br/>
      </w:r>
    </w:p>
    <w:bookmarkEnd w:id="1571"/>
    <w:bookmarkStart w:name="FV5WT" w:id="15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object 类</w:t>
      </w:r>
    </w:p>
    <w:bookmarkEnd w:id="1572"/>
    <w:bookmarkStart w:name="u2e9775ad" w:id="1573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object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是所有类的最终祖先，所有的类，无论写与不写，都继承自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object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573"/>
    <w:bookmarkStart w:name="uad6bc989" w:id="1574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object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提供了所有对象都会有的一组最基本方法，例如：</w:t>
      </w:r>
    </w:p>
    <w:bookmarkEnd w:id="15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Y72hK" w:id="157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94"/>
        <w:gridCol w:w="8840"/>
      </w:tblGrid>
      <w:tr>
        <w:trPr>
          <w:trHeight w:val="495" w:hRule="atLeast"/>
        </w:trPr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e5ef62" w:id="157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方法名</w:t>
            </w:r>
          </w:p>
          <w:bookmarkEnd w:id="1576"/>
        </w:tc>
        <w:tc>
          <w:tcPr>
            <w:tcW w:w="88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74a9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753ddc" w:id="157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作用简述</w:t>
            </w:r>
          </w:p>
          <w:bookmarkEnd w:id="1577"/>
        </w:tc>
      </w:tr>
      <w:tr>
        <w:trPr>
          <w:trHeight w:val="570" w:hRule="atLeast"/>
        </w:trPr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f4098e" w:id="15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__init__(self)</w:t>
            </w:r>
          </w:p>
          <w:bookmarkEnd w:id="1578"/>
        </w:tc>
        <w:tc>
          <w:tcPr>
            <w:tcW w:w="88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e5c8b2" w:id="15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在对实例对象初始化时调用</w:t>
            </w:r>
          </w:p>
          <w:bookmarkEnd w:id="1579"/>
        </w:tc>
      </w:tr>
      <w:tr>
        <w:trPr>
          <w:trHeight w:val="495" w:hRule="atLeast"/>
        </w:trPr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59dbb9" w:id="15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__str__(self)</w:t>
            </w:r>
          </w:p>
          <w:bookmarkEnd w:id="1580"/>
        </w:tc>
        <w:tc>
          <w:tcPr>
            <w:tcW w:w="88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d675b6" w:id="15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print(obj)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或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int(obj)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时调用</w:t>
            </w:r>
          </w:p>
          <w:bookmarkEnd w:id="1581"/>
        </w:tc>
      </w:tr>
      <w:tr>
        <w:trPr>
          <w:trHeight w:val="495" w:hRule="atLeast"/>
        </w:trPr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b5eb80" w:id="15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__class__</w:t>
            </w:r>
          </w:p>
          <w:bookmarkEnd w:id="1582"/>
        </w:tc>
        <w:tc>
          <w:tcPr>
            <w:tcW w:w="88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f5d61b" w:id="15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返回对象所属的类</w:t>
            </w:r>
          </w:p>
          <w:bookmarkEnd w:id="1583"/>
        </w:tc>
      </w:tr>
      <w:tr>
        <w:trPr>
          <w:trHeight w:val="495" w:hRule="atLeast"/>
        </w:trPr>
        <w:tc>
          <w:tcPr>
            <w:tcW w:w="0" w:type="dxa"/>
            <w:gridSpan w:val="2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d0f428" w:id="158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......</w:t>
            </w:r>
          </w:p>
          <w:bookmarkEnd w:id="1584"/>
        </w:tc>
      </w:tr>
    </w:tbl>
    <w:bookmarkEnd w:id="15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718aa6d7" w:id="1585"/>
      <w:r>
        <w:rPr>
          <w:rFonts w:ascii="宋体" w:hAnsi="Times New Roman" w:eastAsia="宋体"/>
          <w:b w:val="false"/>
          <w:i w:val="false"/>
          <w:color w:val="000000"/>
          <w:sz w:val="22"/>
        </w:rPr>
        <w:t>备注：上述这些方法，如果我们不去重写，Python 会自动继承并使用默认版本。</w:t>
      </w:r>
    </w:p>
    <w:bookmarkEnd w:id="1585"/>
    <w:bookmarkStart w:name="QsjHe" w:id="15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Python 中，所有的类都继承了 object 类，即：object 类是所有类的顶层父类。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># 验证一下：所有的类都继承了 object 类</w:t>
        <w:br/>
        <w:t>print(issubclass(Person, object))</w:t>
        <w:br/>
        <w:t>print(issubclass(int, object))</w:t>
        <w:br/>
        <w:t>print(issubclass(str, object))</w:t>
        <w:br/>
        <w:t>print(issubclass(list, object))</w:t>
        <w:br/>
        <w:t>print(issubclass(tuple, object))</w:t>
        <w:br/>
        <w:t>print(issubclass(bool, object))</w:t>
        <w:br/>
        <w:t/>
        <w:br/>
        <w:t># 因为 object 是所有类的父类，所以 Python 中的所有对象，都间接是 object 类的实例。</w:t>
        <w:br/>
        <w:t>p1 = Person('张三', 18, '男')</w:t>
        <w:br/>
        <w:t>print(isinstance(p1, object))</w:t>
        <w:br/>
        <w:t>print(isinstance(100, object))</w:t>
        <w:br/>
        <w:t>print(isinstance('hello', object))</w:t>
        <w:br/>
        <w:t>print(isinstance(True, object))</w:t>
        <w:br/>
        <w:t>print(isinstance(None, object))</w:t>
        <w:br/>
        <w:t>print(isinstance([10, 20, 30], object))</w:t>
        <w:br/>
        <w:t>print(isinstance({'吃饭','睡觉'}, object))</w:t>
        <w:br/>
        <w:t/>
        <w:br/>
        <w:t># 所有对象都继承了 object 类所提供的：各种属性和方法，从而保证每个对象都具备统一的基本能力。</w:t>
        <w:br/>
        <w:t>for key in object.__dict__:</w:t>
        <w:br/>
        <w:t xml:space="preserve">    print(key)</w:t>
        <w:br/>
        <w:t/>
        <w:br/>
        <w:t>p1 = Person('张三', 18, '男')</w:t>
        <w:br/>
        <w:t>print(p1.__dict__)  # 打印对象自己身上的东西</w:t>
        <w:br/>
        <w:t>print(dir(p1))      # 打印对象能访问到的东西</w:t>
        <w:br/>
        <w:t/>
        <w:br/>
        <w:t>print(p1.__str__())</w:t>
        <w:br/>
        <w:t>print(p1)</w:t>
        <w:br/>
      </w:r>
    </w:p>
    <w:bookmarkEnd w:id="15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ByeRi" w:id="15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多态</w:t>
      </w:r>
    </w:p>
    <w:bookmarkEnd w:id="1587"/>
    <w:bookmarkStart w:name="XeDUs" w:id="15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9.1. </w:t>
      </w:r>
      <w:r>
        <w:rPr>
          <w:rFonts w:ascii="宋体" w:hAnsi="Times New Roman" w:eastAsia="宋体"/>
        </w:rPr>
        <w:t>何为多态</w:t>
      </w:r>
    </w:p>
    <w:bookmarkEnd w:id="1588"/>
    <w:bookmarkStart w:name="u27e8e947" w:id="15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多态就是“多种形态”，即：不同的对象调使用同一个方法名调用方法时，会表现出不同的行为。</w:t>
      </w:r>
    </w:p>
    <w:bookmarkEnd w:id="1589"/>
    <w:bookmarkStart w:name="jIyaT" w:id="15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9.2. </w:t>
      </w:r>
      <w:r>
        <w:rPr>
          <w:rFonts w:ascii="宋体" w:hAnsi="Times New Roman" w:eastAsia="宋体"/>
        </w:rPr>
        <w:t>标准多态</w:t>
      </w:r>
    </w:p>
    <w:bookmarkEnd w:id="1590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bookmarkStart w:name="u0cb9c4a4" w:id="1591"/>
      <w:r>
        <w:rPr>
          <w:rFonts w:ascii="宋体" w:hAnsi="Times New Roman" w:eastAsia="宋体"/>
          <w:b w:val="false"/>
          <w:i w:val="false"/>
          <w:color w:val="000000"/>
          <w:sz w:val="22"/>
        </w:rPr>
        <w:t>基于继承实现多态，又叫：『传统多态』或『标准多态』。</w:t>
      </w:r>
    </w:p>
    <w:bookmarkEnd w:id="1591"/>
    <w:bookmarkStart w:name="u3ddd9650" w:id="1592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C++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这样的强类型语言中，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支持『标准多态』。</w:t>
      </w:r>
    </w:p>
    <w:bookmarkEnd w:id="1592"/>
    <w:bookmarkStart w:name="reJCI" w:id="15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多态是指：同一个方法名，在不同的对象上调用时，能呈现出不同的行为。</w:t>
        <w:br/>
        <w:t># Python中支持：标准多态、鸭子多态</w:t>
        <w:br/>
        <w:t/>
        <w:br/>
        <w:t># 标准多态：</w:t>
        <w:br/>
        <w:t>class Animal:</w:t>
        <w:br/>
        <w:t xml:space="preserve">    def speak(self):</w:t>
        <w:br/>
        <w:t xml:space="preserve">        print('动物正在发出声音')</w:t>
        <w:br/>
        <w:t/>
        <w:br/>
        <w:t>class Dog(Animal):</w:t>
        <w:br/>
        <w:t xml:space="preserve">    def speak(self):</w:t>
        <w:br/>
        <w:t xml:space="preserve">        print('汪汪汪！')</w:t>
        <w:br/>
        <w:t/>
        <w:br/>
        <w:t>class Cat(Animal):</w:t>
        <w:br/>
        <w:t xml:space="preserve">    def speak(self):</w:t>
        <w:br/>
        <w:t xml:space="preserve">        print('喵喵喵！')</w:t>
        <w:br/>
        <w:t/>
        <w:br/>
        <w:t># 注意Pig类没有继承Animal类</w:t>
        <w:br/>
        <w:t>class Pig:</w:t>
        <w:br/>
        <w:t xml:space="preserve">    def speak(self):</w:t>
        <w:br/>
        <w:t xml:space="preserve">        print('哼哼哼！')</w:t>
        <w:br/>
        <w:t/>
        <w:br/>
        <w:t># make_sound函数要求：传入的对象，必须是 Animal 类型（或其子类型），才能保证可以调用到sepak方法</w:t>
        <w:br/>
        <w:t>def make_sound(animal:Animal):</w:t>
        <w:br/>
        <w:t xml:space="preserve">    animal.speak()</w:t>
        <w:br/>
        <w:t/>
        <w:br/>
        <w:t># 创建实例对象</w:t>
        <w:br/>
        <w:t>a1 = Animal()</w:t>
        <w:br/>
        <w:t>d1 = Dog()</w:t>
        <w:br/>
        <w:t>c1 = Cat()</w:t>
        <w:br/>
        <w:t/>
        <w:br/>
        <w:t># 多态的体现：同一函数，不同对象 → 不同行为</w:t>
        <w:br/>
        <w:t>make_sound(a1)  # 动物正在发出声音</w:t>
        <w:br/>
        <w:t>make_sound(d1)  # 汪汪汪！</w:t>
        <w:br/>
        <w:t>make_sound(c1)  # 喵喵喵！</w:t>
        <w:br/>
        <w:t/>
        <w:br/>
        <w:t># 按标准多态规则：Pig 没有继承 Animal，类型不匹配（会出现类型警告）</w:t>
        <w:br/>
        <w:t>p1 = Pig()</w:t>
        <w:br/>
        <w:t>make_sound(p1)  # 在其它语言中会报错，虽然 Python 中能运行，但这不属于标准多态</w:t>
        <w:br/>
      </w:r>
    </w:p>
    <w:bookmarkEnd w:id="1593"/>
    <w:bookmarkStart w:name="z1CRk" w:id="15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9.3. </w:t>
      </w:r>
      <w:r>
        <w:rPr>
          <w:rFonts w:ascii="宋体" w:hAnsi="Times New Roman" w:eastAsia="宋体"/>
        </w:rPr>
        <w:t>鸭子多态</w:t>
      </w:r>
    </w:p>
    <w:bookmarkEnd w:id="159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4dc23277" w:id="1595"/>
      <w:r>
        <w:rPr>
          <w:rFonts w:ascii="宋体" w:hAnsi="Times New Roman" w:eastAsia="宋体"/>
          <w:b w:val="false"/>
          <w:i w:val="false"/>
          <w:color w:val="808080"/>
          <w:sz w:val="22"/>
        </w:rPr>
        <w:t>鸭子类型：如果一个东西看起来像鸭子，叫起来也像鸭子，那它就是鸭子，鸭子类型指一种编程风格，它并不依靠查找对象类型，来确定其是否具有正确的实现，而是直接调用或使用其方法或属性。</w:t>
      </w:r>
    </w:p>
    <w:bookmarkEnd w:id="1595"/>
    <w:bookmarkStart w:name="u82a46d5e" w:id="159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官方文档地址：</w:t>
      </w:r>
      <w:hyperlink r:id="rId12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https://docs.python.org/zh-cn/3.13/glossary.html#term-duck-typing</w:t>
        </w:r>
      </w:hyperlink>
    </w:p>
    <w:bookmarkEnd w:id="1596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bookmarkStart w:name="ua08376cc" w:id="1597"/>
      <w:r>
        <w:rPr>
          <w:rFonts w:ascii="宋体" w:hAnsi="Times New Roman" w:eastAsia="宋体"/>
          <w:b w:val="false"/>
          <w:i w:val="false"/>
          <w:color w:val="000000"/>
          <w:sz w:val="22"/>
        </w:rPr>
        <w:t>特点：不需要继承，只要传进来的对象，有对应实现就可以。</w:t>
      </w:r>
    </w:p>
    <w:bookmarkEnd w:id="1597"/>
    <w:bookmarkStart w:name="udab5147c" w:id="1598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中支持“鸭子多态”。</w:t>
      </w:r>
    </w:p>
    <w:bookmarkEnd w:id="1598"/>
    <w:bookmarkStart w:name="kXhva" w:id="15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核心理念：如果一个东西看起来像鸭子，叫起来也像鸭子，那它就是鸭子。</w:t>
        <w:br/>
        <w:t># 鸭子类型是一种编程风格，它不检查对象的类型，只关注对象能否“做某件事”（是否有对应的方法）。</w:t>
        <w:br/>
        <w:t/>
        <w:br/>
        <w:t>class Dog:</w:t>
        <w:br/>
        <w:t xml:space="preserve">    def speak(self):</w:t>
        <w:br/>
        <w:t xml:space="preserve">        print('汪汪汪！')</w:t>
        <w:br/>
        <w:t/>
        <w:br/>
        <w:t>class Cat:</w:t>
        <w:br/>
        <w:t xml:space="preserve">    def speak(self):</w:t>
        <w:br/>
        <w:t xml:space="preserve">        print('喵喵喵！')</w:t>
        <w:br/>
        <w:t/>
        <w:br/>
        <w:t>class Pig:</w:t>
        <w:br/>
        <w:t xml:space="preserve">    def speak(self):</w:t>
        <w:br/>
        <w:t xml:space="preserve">        print('哼哼哼！')</w:t>
        <w:br/>
        <w:t/>
        <w:br/>
        <w:t>class Fish:</w:t>
        <w:br/>
        <w:t xml:space="preserve">    def speak(self):</w:t>
        <w:br/>
        <w:t xml:space="preserve">        print('咕噜噜！')</w:t>
        <w:br/>
        <w:t/>
        <w:br/>
        <w:t># 不再对animal的类型做限制，animal可以是任何类型，只要能调用speak方法就可以</w:t>
        <w:br/>
        <w:t>def make_sound(animal):</w:t>
        <w:br/>
        <w:t xml:space="preserve">    animal.speak()</w:t>
        <w:br/>
        <w:t/>
        <w:br/>
        <w:t># 创建实例对象</w:t>
        <w:br/>
        <w:t>d1 = Dog()</w:t>
        <w:br/>
        <w:t>c1 = Cat()</w:t>
        <w:br/>
        <w:t>p1 = Pig()</w:t>
        <w:br/>
        <w:t>f1 = Fish()</w:t>
        <w:br/>
        <w:t/>
        <w:br/>
        <w:t>make_sound(d1)</w:t>
        <w:br/>
        <w:t>make_sound(c1)</w:t>
        <w:br/>
        <w:t>make_sound(p1)</w:t>
        <w:br/>
        <w:t>make_sound(f1)</w:t>
        <w:br/>
      </w:r>
    </w:p>
    <w:bookmarkEnd w:id="1599"/>
    <w:bookmarkStart w:name="F5Mli" w:id="160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 </w:t>
      </w:r>
      <w:r>
        <w:rPr>
          <w:rFonts w:ascii="宋体" w:hAnsi="Times New Roman" w:eastAsia="宋体"/>
        </w:rPr>
        <w:t>抽象类</w:t>
      </w:r>
    </w:p>
    <w:bookmarkEnd w:id="1600"/>
    <w:bookmarkStart w:name="ucde9d7f1" w:id="1601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抽象类（Abstract Class） 是一种 不能被直接实例化 的类，通常作为“规范”，让子类去继承并实现其中定义的抽象方法，本身只定义规范，不需要提供完整实现。</w:t>
      </w:r>
    </w:p>
    <w:bookmarkEnd w:id="1601"/>
    <w:bookmarkStart w:name="uc31ed926" w:id="1602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例如：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动物会叫、飞行器会飞、支付方式会支付。</w:t>
      </w:r>
    </w:p>
    <w:bookmarkEnd w:id="1602"/>
    <w:bookmarkStart w:name="EIjSM" w:id="16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abc import ABC, abstractmethod</w:t>
        <w:br/>
        <w:t/>
        <w:br/>
        <w:t>#【抽象类】是一种不能直接实例化的类，它通常作为“规范”，让子类去继承，并实现其中定义的【抽象方法】。</w:t>
        <w:br/>
        <w:t/>
        <w:br/>
        <w:t># MustRun类一旦继承了ABC类，那MustRun类就是【抽象类】了</w:t>
        <w:br/>
        <w:t>class MustRun(ABC):</w:t>
        <w:br/>
        <w:t xml:space="preserve">    # run方法一旦被@abstractmethod装饰后，就变成了【抽象方法】</w:t>
        <w:br/>
        <w:t xml:space="preserve">    @abstractmethod</w:t>
        <w:br/>
        <w:t xml:space="preserve">    def run(self):</w:t>
        <w:br/>
        <w:t xml:space="preserve">        pass</w:t>
        <w:br/>
        <w:t/>
        <w:br/>
        <w:t>class Person(MustRun):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 xml:space="preserve">    def run(self):</w:t>
        <w:br/>
        <w:t xml:space="preserve">        print(f'我叫{self.name}，我在努力的奔跑！')</w:t>
        <w:br/>
        <w:t/>
        <w:br/>
        <w:t>p1 = Person('张三', 18, '男')</w:t>
        <w:br/>
        <w:t>p1.run()</w:t>
        <w:br/>
        <w:t/>
        <w:br/>
      </w:r>
    </w:p>
    <w:bookmarkEnd w:id="1603"/>
    <w:bookmarkStart w:name="TQyi7" w:id="16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 </w:t>
      </w:r>
      <w:r>
        <w:rPr>
          <w:rFonts w:ascii="宋体" w:hAnsi="Times New Roman" w:eastAsia="宋体"/>
        </w:rPr>
        <w:t>小练习</w:t>
      </w:r>
    </w:p>
    <w:bookmarkEnd w:id="1604"/>
    <w:bookmarkStart w:name="u8f4c3f4a" w:id="16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完成一个学生成绩管理小案例</w:t>
      </w:r>
    </w:p>
    <w:bookmarkEnd w:id="1605"/>
    <w:bookmarkStart w:name="u56effbfe" w:id="1606"/>
    <w:p>
      <w:pPr>
        <w:spacing w:after="50" w:line="360" w:lineRule="auto" w:beforeLines="100"/>
        <w:ind w:left="0"/>
        <w:jc w:val="left"/>
      </w:pPr>
      <w:bookmarkStart w:name="u9ac411e8" w:id="1607"/>
      <w:r>
        <w:rPr>
          <w:rFonts w:eastAsia="宋体" w:ascii="宋体"/>
        </w:rPr>
        <w:drawing>
          <wp:inline distT="0" distB="0" distL="0" distR="0">
            <wp:extent cx="2929467" cy="14955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929467" cy="14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7"/>
    </w:p>
    <w:bookmarkEnd w:id="1606"/>
    <w:bookmarkStart w:name="uf007edbf" w:id="16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具体代码如下：</w:t>
      </w:r>
    </w:p>
    <w:bookmarkEnd w:id="1608"/>
    <w:bookmarkStart w:name="SDNsl" w:id="16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datetime import datetime</w:t>
        <w:br/>
        <w:t/>
        <w:br/>
        <w:t># 定义Person类</w:t>
        <w:br/>
        <w:t>class Person:</w:t>
        <w:br/>
        <w:t xml:space="preserve">    def __init__(self, name, age, gender):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/>
        <w:br/>
        <w:t>class Student(Person):</w:t>
        <w:br/>
        <w:t xml:space="preserve">    # 计数器</w:t>
        <w:br/>
        <w:t xml:space="preserve">    count = 0</w:t>
        <w:br/>
        <w:t/>
        <w:br/>
        <w:t xml:space="preserve">    def __init__(self, name, age, gender):</w:t>
        <w:br/>
        <w:t xml:space="preserve">        super().__init__(name, age, gender)</w:t>
        <w:br/>
        <w:t xml:space="preserve">        Student.count += 1</w:t>
        <w:br/>
        <w:t xml:space="preserve">        # 给每个学生添加stu_id属性，格式为：年份-序号，序号靠计数器增长。</w:t>
        <w:br/>
        <w:t xml:space="preserve">        self.stu_id = f'{datetime.now().year}{Student.count:03d}'</w:t>
        <w:br/>
        <w:t xml:space="preserve">        # 给学生添加成绩，格式为： {'数学':90, '语文':80, '英语':70}</w:t>
        <w:br/>
        <w:t xml:space="preserve">        self.scores = {}</w:t>
        <w:br/>
        <w:t/>
        <w:br/>
        <w:t xml:space="preserve">    # 给当前学生添加成绩</w:t>
        <w:br/>
        <w:t xml:space="preserve">    def add_score(self, subject, score):</w:t>
        <w:br/>
        <w:t xml:space="preserve">        # 给指定学生添加成绩，subject是学科，score是成绩</w:t>
        <w:br/>
        <w:t xml:space="preserve">        self.scores[subject] = score</w:t>
        <w:br/>
        <w:t/>
        <w:br/>
        <w:t xml:space="preserve">    # 计算平均分</w:t>
        <w:br/>
        <w:t xml:space="preserve">    def calcu_avg(self):</w:t>
        <w:br/>
        <w:t xml:space="preserve">        if self.scores:</w:t>
        <w:br/>
        <w:t xml:space="preserve">            # 计算平均成绩</w:t>
        <w:br/>
        <w:t xml:space="preserve">            return sum(self.scores.values()) / len(self.scores)</w:t>
        <w:br/>
        <w:t xml:space="preserve">        else:</w:t>
        <w:br/>
        <w:t xml:space="preserve">            return 0</w:t>
        <w:br/>
        <w:t/>
        <w:br/>
        <w:t xml:space="preserve">    # 魔法方法</w:t>
        <w:br/>
        <w:t xml:space="preserve">    def __str__(self):</w:t>
        <w:br/>
        <w:t xml:space="preserve">        return f'{self.name}({self.age}-{self.gender})，成绩：{self.scores}，平均分:{self.calcu_avg():.1f}'</w:t>
        <w:br/>
        <w:t/>
        <w:br/>
        <w:t>class Manager:</w:t>
        <w:br/>
        <w:t xml:space="preserve">    def __init__(self):</w:t>
        <w:br/>
        <w:t xml:space="preserve">        self.stu_list = []</w:t>
        <w:br/>
        <w:t/>
        <w:br/>
        <w:t xml:space="preserve">    # 添加学生</w:t>
        <w:br/>
        <w:t xml:space="preserve">    def add_student(self):</w:t>
        <w:br/>
        <w:t xml:space="preserve">        name = input('请输入姓名：')</w:t>
        <w:br/>
        <w:t xml:space="preserve">        age = int(input('请输入年龄：'))</w:t>
        <w:br/>
        <w:t xml:space="preserve">        gender = input('请输入性别：')</w:t>
        <w:br/>
        <w:t xml:space="preserve">        # 创建学生实例对象</w:t>
        <w:br/>
        <w:t xml:space="preserve">        stu = Student(name, age, gender)</w:t>
        <w:br/>
        <w:t xml:space="preserve">        # 将当前学生添加到stu_list列表中</w:t>
        <w:br/>
        <w:t xml:space="preserve">        self.stu_list.append(stu)</w:t>
        <w:br/>
        <w:t xml:space="preserve">        print(f'添加成功！学号是：{stu.stu_id}')</w:t>
        <w:br/>
        <w:t/>
        <w:br/>
        <w:t xml:space="preserve">    # 删除学生</w:t>
        <w:br/>
        <w:t xml:space="preserve">    def del_student(self):</w:t>
        <w:br/>
        <w:t xml:space="preserve">        sid = input('请输入学号：')</w:t>
        <w:br/>
        <w:t xml:space="preserve">        # target用于保存要删除的学生</w:t>
        <w:br/>
        <w:t xml:space="preserve">        target = None</w:t>
        <w:br/>
        <w:t xml:space="preserve">        # 遍历所有学生，找到要删除的学生，并交给target变量</w:t>
        <w:br/>
        <w:t xml:space="preserve">        for stu in self.stu_list:</w:t>
        <w:br/>
        <w:t xml:space="preserve">            if stu.stu_id == sid:</w:t>
        <w:br/>
        <w:t xml:space="preserve">                target = stu</w:t>
        <w:br/>
        <w:t xml:space="preserve">        # 如果找到了要删除的学生，就调用remove方法移除该学生</w:t>
        <w:br/>
        <w:t xml:space="preserve">        if target:</w:t>
        <w:br/>
        <w:t xml:space="preserve">            self.stu_list.remove(target)</w:t>
        <w:br/>
        <w:t xml:space="preserve">            print('删除成功！')</w:t>
        <w:br/>
        <w:t xml:space="preserve">        # 如果未找到要删除的学生</w:t>
        <w:br/>
        <w:t xml:space="preserve">        else:</w:t>
        <w:br/>
        <w:t xml:space="preserve">            print('学号有误，删除失败！')</w:t>
        <w:br/>
        <w:t/>
        <w:br/>
        <w:t xml:space="preserve">    # 展示所有学生</w:t>
        <w:br/>
        <w:t xml:space="preserve">    def show_all_student(self):</w:t>
        <w:br/>
        <w:t xml:space="preserve">        # 如果当前stu_list中有学生，就遍历展示</w:t>
        <w:br/>
        <w:t xml:space="preserve">        if self.stu_list:</w:t>
        <w:br/>
        <w:t xml:space="preserve">            for stu in self.stu_list:</w:t>
        <w:br/>
        <w:t xml:space="preserve">                print(stu)</w:t>
        <w:br/>
        <w:t xml:space="preserve">        # 如果当前stu_list中没有学生，就打印：暂无学生！</w:t>
        <w:br/>
        <w:t xml:space="preserve">        else:</w:t>
        <w:br/>
        <w:t xml:space="preserve">            print('暂无学生！')</w:t>
        <w:br/>
        <w:t/>
        <w:br/>
        <w:t xml:space="preserve">    # 给指定学生设置成绩</w:t>
        <w:br/>
        <w:t xml:space="preserve">    def set_score(self):</w:t>
        <w:br/>
        <w:t xml:space="preserve">        sid = input('请输入学号：')</w:t>
        <w:br/>
        <w:t xml:space="preserve">        # 遍历stu_list列表</w:t>
        <w:br/>
        <w:t xml:space="preserve">        for stu in self.stu_list:</w:t>
        <w:br/>
        <w:t xml:space="preserve">            # 如果当前学生学号，与输入的sid相等</w:t>
        <w:br/>
        <w:t xml:space="preserve">            if stu.stu_id == sid:</w:t>
        <w:br/>
        <w:t xml:space="preserve">                # 输入成绩字符串，格式为：学科-分数，学科-分数</w:t>
        <w:br/>
        <w:t xml:space="preserve">                score_str = input('清输入成绩（学科-分数，学科-分数）')</w:t>
        <w:br/>
        <w:t xml:space="preserve">                # 将输入的多个成绩，按照逗号拆分，形成成绩列表</w:t>
        <w:br/>
        <w:t xml:space="preserve">                score_list = score_str.replace('，', ',').split(',')</w:t>
        <w:br/>
        <w:t xml:space="preserve">                # 循环成绩列表，依次添加成绩</w:t>
        <w:br/>
        <w:t xml:space="preserve">                for item in score_list:</w:t>
        <w:br/>
        <w:t xml:space="preserve">                    # 获取科目与成绩</w:t>
        <w:br/>
        <w:t xml:space="preserve">                    subject, score = item.split('-')</w:t>
        <w:br/>
        <w:t xml:space="preserve">                    subject = subject.strip()</w:t>
        <w:br/>
        <w:t xml:space="preserve">                    score = float(score.strip())</w:t>
        <w:br/>
        <w:t xml:space="preserve">                    # 调用add_score方法，添加科目，成绩</w:t>
        <w:br/>
        <w:t xml:space="preserve">                    stu.add_score(subject, score)</w:t>
        <w:br/>
        <w:t xml:space="preserve">                print('添加成功！')</w:t>
        <w:br/>
        <w:t xml:space="preserve">                # 结束循环，同时结束set_score函数</w:t>
        <w:br/>
        <w:t xml:space="preserve">                return</w:t>
        <w:br/>
        <w:t xml:space="preserve">        # 若程序能执行到此处，证明在stu_list中没有找到与sid对应的学生</w:t>
        <w:br/>
        <w:t xml:space="preserve">        print('学号有误！')</w:t>
        <w:br/>
        <w:t/>
        <w:br/>
        <w:t xml:space="preserve">    # 提供主菜单</w:t>
        <w:br/>
        <w:t xml:space="preserve">    def run(self):</w:t>
        <w:br/>
        <w:t xml:space="preserve">        while True:</w:t>
        <w:br/>
        <w:t xml:space="preserve">            print('************学生管理************')</w:t>
        <w:br/>
        <w:t xml:space="preserve">            print('1. 添加学生')</w:t>
        <w:br/>
        <w:t xml:space="preserve">            print('2. 删除学生')</w:t>
        <w:br/>
        <w:t xml:space="preserve">            print('3. 查看所有学生')</w:t>
        <w:br/>
        <w:t xml:space="preserve">            print('4. 录入成绩')</w:t>
        <w:br/>
        <w:t xml:space="preserve">            print('5. 退出')</w:t>
        <w:br/>
        <w:t/>
        <w:br/>
        <w:t xml:space="preserve">            chocie = input('请输入操作编号：')</w:t>
        <w:br/>
        <w:t xml:space="preserve">            if chocie == '1':</w:t>
        <w:br/>
        <w:t xml:space="preserve">                self.add_student()</w:t>
        <w:br/>
        <w:t xml:space="preserve">            elif chocie == '2':</w:t>
        <w:br/>
        <w:t xml:space="preserve">                self.del_student()</w:t>
        <w:br/>
        <w:t xml:space="preserve">            elif chocie == '3':</w:t>
        <w:br/>
        <w:t xml:space="preserve">                self.show_all_student()</w:t>
        <w:br/>
        <w:t xml:space="preserve">            elif chocie == '4':</w:t>
        <w:br/>
        <w:t xml:space="preserve">                self.set_score()</w:t>
        <w:br/>
        <w:t xml:space="preserve">            elif chocie == '5':</w:t>
        <w:br/>
        <w:t xml:space="preserve">                print('再见！')</w:t>
        <w:br/>
        <w:t xml:space="preserve">                break</w:t>
        <w:br/>
        <w:t xml:space="preserve">            else:</w:t>
        <w:br/>
        <w:t xml:space="preserve">                print('输入有误！')</w:t>
        <w:br/>
        <w:t/>
        <w:br/>
        <w:t>m1 = Manager()</w:t>
        <w:br/>
        <w:t>m1.run()</w:t>
        <w:br/>
      </w:r>
    </w:p>
    <w:bookmarkEnd w:id="1609"/>
    <w:bookmarkStart w:name="fpoSu" w:id="16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 </w:t>
      </w:r>
      <w:r>
        <w:rPr>
          <w:rFonts w:ascii="宋体" w:hAnsi="Times New Roman" w:eastAsia="宋体"/>
        </w:rPr>
        <w:t>内存分析</w:t>
      </w:r>
    </w:p>
    <w:bookmarkEnd w:id="1610"/>
    <w:bookmarkStart w:name="u2b780b2a" w:id="16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内存分为两个部分：栈内存、堆内存；变量在栈内存中，对象在堆内存中。</w:t>
      </w:r>
    </w:p>
    <w:bookmarkEnd w:id="161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75f9152" w:id="1612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备注：强烈建议各位参考视频教程学习本小节</w:t>
      </w:r>
    </w:p>
    <w:bookmarkEnd w:id="1612"/>
    <w:bookmarkStart w:name="ud2965142" w:id="16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中变量里保存的不是存数据，而是指向堆中对象的引用（内存地址）。</w:t>
      </w:r>
    </w:p>
    <w:bookmarkEnd w:id="1613"/>
    <w:bookmarkStart w:name="ufce3479a" w:id="1614"/>
    <w:p>
      <w:pPr>
        <w:spacing w:after="50" w:line="360" w:lineRule="auto" w:beforeLines="100"/>
        <w:ind w:left="0"/>
        <w:jc w:val="left"/>
      </w:pPr>
      <w:bookmarkStart w:name="u4a4e7ee1" w:id="1615"/>
      <w:r>
        <w:rPr>
          <w:rFonts w:eastAsia="宋体" w:ascii="宋体"/>
        </w:rPr>
        <w:drawing>
          <wp:inline distT="0" distB="0" distL="0" distR="0">
            <wp:extent cx="5655734" cy="25560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55734" cy="255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5"/>
    </w:p>
    <w:bookmarkEnd w:id="1614"/>
    <w:bookmarkStart w:name="u12a38179" w:id="16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不可变对象：重新赋值会创建新对象</w:t>
      </w:r>
    </w:p>
    <w:bookmarkEnd w:id="161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b9a9a6b" w:id="1617"/>
      <w:r>
        <w:rPr>
          <w:rFonts w:ascii="宋体" w:hAnsi="Times New Roman" w:eastAsia="宋体"/>
          <w:b w:val="false"/>
          <w:i w:val="false"/>
          <w:color w:val="808080"/>
          <w:sz w:val="22"/>
        </w:rPr>
        <w:t>int 类的实例对象，是不可变对象，所以修改变量 a 时，会创建新对象，不会影响其他引用（b）</w:t>
      </w:r>
    </w:p>
    <w:bookmarkEnd w:id="1617"/>
    <w:bookmarkStart w:name="u72f4d9c6" w:id="161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Python 中常见的不可变对象有：int 、float 、bool 、str 、tuple 、frozenset 、None。</w:t>
      </w:r>
    </w:p>
    <w:bookmarkEnd w:id="1618"/>
    <w:bookmarkStart w:name="ub569b553" w:id="161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Python 中常见的可变对象有：list 、dict 、set 、自定义类的实例对象。</w:t>
      </w:r>
    </w:p>
    <w:bookmarkEnd w:id="1619"/>
    <w:bookmarkStart w:name="u3a178c0f" w:id="1620"/>
    <w:p>
      <w:pPr>
        <w:spacing w:after="50" w:line="360" w:lineRule="auto" w:beforeLines="100"/>
        <w:ind w:left="0"/>
        <w:jc w:val="left"/>
      </w:pPr>
      <w:bookmarkStart w:name="uf9d7be38" w:id="1621"/>
      <w:r>
        <w:rPr>
          <w:rFonts w:eastAsia="宋体" w:ascii="宋体"/>
        </w:rPr>
        <w:drawing>
          <wp:inline distT="0" distB="0" distL="0" distR="0">
            <wp:extent cx="5672666" cy="25864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672666" cy="25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1"/>
    </w:p>
    <w:bookmarkEnd w:id="1620"/>
    <w:bookmarkStart w:name="u88165d9e" w:id="16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可变对象：修改内容不改变地址</w:t>
      </w:r>
    </w:p>
    <w:bookmarkEnd w:id="1622"/>
    <w:bookmarkStart w:name="u5ee56af6" w:id="1623"/>
    <w:p>
      <w:pPr>
        <w:spacing w:after="50" w:line="360" w:lineRule="auto" w:beforeLines="100"/>
        <w:ind w:left="0"/>
        <w:jc w:val="left"/>
      </w:pPr>
      <w:bookmarkStart w:name="u6fe162a9" w:id="1624"/>
      <w:r>
        <w:rPr>
          <w:rFonts w:eastAsia="宋体" w:ascii="宋体"/>
        </w:rPr>
        <w:drawing>
          <wp:inline distT="0" distB="0" distL="0" distR="0">
            <wp:extent cx="5841999" cy="23190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668934" cy="383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4"/>
    </w:p>
    <w:bookmarkEnd w:id="1623"/>
    <w:bookmarkStart w:name="ude996ad3" w:id="16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自定义类对象的内存表示</w:t>
      </w:r>
    </w:p>
    <w:bookmarkEnd w:id="1625"/>
    <w:bookmarkStart w:name="uf62dec0a" w:id="1626"/>
    <w:p>
      <w:pPr>
        <w:spacing w:after="50" w:line="360" w:lineRule="auto" w:beforeLines="100"/>
        <w:ind w:left="0"/>
        <w:jc w:val="left"/>
      </w:pPr>
      <w:bookmarkStart w:name="u1adecd04" w:id="1627"/>
      <w:r>
        <w:rPr>
          <w:rFonts w:eastAsia="宋体" w:ascii="宋体"/>
        </w:rPr>
        <w:drawing>
          <wp:inline distT="0" distB="0" distL="0" distR="0">
            <wp:extent cx="5841999" cy="27339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838266" cy="46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7"/>
    </w:p>
    <w:bookmarkEnd w:id="1626"/>
    <w:bookmarkStart w:name="CV38X" w:id="162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⬇️</w:t>
      </w:r>
      <w:r>
        <w:rPr>
          <w:rFonts w:ascii="宋体" w:hAnsi="Times New Roman" w:eastAsia="宋体"/>
        </w:rPr>
        <w:t>进阶篇</w:t>
      </w:r>
      <w:r>
        <w:rPr>
          <w:rFonts w:ascii="宋体" w:hAnsi="Times New Roman" w:eastAsia="宋体"/>
        </w:rPr>
        <w:t>⬇️</w:t>
      </w:r>
    </w:p>
    <w:bookmarkEnd w:id="1628"/>
    <w:bookmarkStart w:name="qOFPc" w:id="16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8 章 函数进阶</w:t>
      </w:r>
    </w:p>
    <w:bookmarkEnd w:id="1629"/>
    <w:bookmarkStart w:name="y4CT9" w:id="16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重新认识函数</w:t>
      </w:r>
    </w:p>
    <w:bookmarkEnd w:id="1630"/>
    <w:p>
      <w:pPr>
        <w:spacing w:after="50" w:line="360" w:lineRule="auto" w:beforeLines="100"/>
        <w:ind w:left="0"/>
        <w:jc w:val="left"/>
      </w:pPr>
      <w:bookmarkStart w:name="ua213d470" w:id="1631"/>
      <w:bookmarkEnd w:id="1631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函数也是对象。</w:t>
      </w:r>
      <w:bookmarkStart w:name="ua213d470" w:id="1632"/>
      <w:bookmarkEnd w:id="163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xCZCQ" w:id="16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a1 = 100            # a1是int类的实例对象</w:t>
        <w:br/>
        <w:t>a2 = 'hello'        # a2是str类的实例对象</w:t>
        <w:br/>
        <w:t>a3 = [10, 20, 30]   # a3是list类的实例对象</w:t>
        <w:br/>
        <w:t/>
        <w:br/>
        <w:t># welcome函数是function类的实例对象</w:t>
        <w:br/>
        <w:t>def welcome():</w:t>
        <w:br/>
        <w:t xml:space="preserve">    print('你好啊')</w:t>
        <w:br/>
        <w:t/>
        <w:br/>
        <w:t>print(type(a1))</w:t>
        <w:br/>
        <w:t>print(type(a2))</w:t>
        <w:br/>
        <w:t>print(type(a3))</w:t>
        <w:br/>
        <w:t>print(type(welcome))</w:t>
        <w:br/>
      </w:r>
    </w:p>
    <w:bookmarkEnd w:id="1633"/>
    <w:bookmarkStart w:name="u2aa2cd1e" w:id="16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上述代码中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welcome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函数的内存示意图：</w:t>
      </w:r>
    </w:p>
    <w:bookmarkEnd w:id="1634"/>
    <w:bookmarkStart w:name="u723a6f5a" w:id="1635"/>
    <w:p>
      <w:pPr>
        <w:spacing w:after="50" w:line="360" w:lineRule="auto" w:beforeLines="100"/>
        <w:ind w:left="0"/>
        <w:jc w:val="left"/>
      </w:pPr>
      <w:bookmarkStart w:name="u06a2641e" w:id="1636"/>
      <w:r>
        <w:rPr>
          <w:rFonts w:eastAsia="宋体" w:ascii="宋体"/>
        </w:rPr>
        <w:drawing>
          <wp:inline distT="0" distB="0" distL="0" distR="0">
            <wp:extent cx="3928533" cy="11155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11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6"/>
    </w:p>
    <w:bookmarkEnd w:id="1635"/>
    <w:p>
      <w:pPr>
        <w:spacing w:after="50" w:line="360" w:lineRule="auto" w:beforeLines="100"/>
        <w:ind w:left="0"/>
        <w:jc w:val="left"/>
      </w:pPr>
      <w:bookmarkStart w:name="u833f6289" w:id="1637"/>
      <w:bookmarkEnd w:id="1637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函数可以像对象一样，动态添加属性。</w:t>
      </w:r>
      <w:bookmarkStart w:name="u833f6289" w:id="1638"/>
      <w:bookmarkEnd w:id="163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jmtfR" w:id="16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welcome():</w:t>
        <w:br/>
        <w:t xml:space="preserve">    print("你好")</w:t>
        <w:br/>
        <w:t/>
        <w:br/>
        <w:t># 动态添加属性</w:t>
        <w:br/>
        <w:t>welcome.desc = "这是一个用于打招呼的函数"</w:t>
        <w:br/>
        <w:t>welcome.version = 1.0</w:t>
        <w:br/>
        <w:t>print(welcome.__dict__)</w:t>
        <w:br/>
        <w:t/>
        <w:br/>
        <w:t># 调用函数</w:t>
        <w:br/>
        <w:t>welcome()</w:t>
        <w:br/>
      </w:r>
    </w:p>
    <w:bookmarkEnd w:id="1639"/>
    <w:bookmarkStart w:name="ub25e9729" w:id="1640"/>
    <w:p>
      <w:pPr>
        <w:spacing w:after="50" w:line="360" w:lineRule="auto" w:beforeLines="100"/>
        <w:ind w:left="0"/>
        <w:jc w:val="left"/>
      </w:pPr>
      <w:bookmarkStart w:name="u928425ff" w:id="1641"/>
      <w:r>
        <w:rPr>
          <w:rFonts w:eastAsia="宋体" w:ascii="宋体"/>
        </w:rPr>
        <w:drawing>
          <wp:inline distT="0" distB="0" distL="0" distR="0">
            <wp:extent cx="4013200" cy="12560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25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1"/>
    </w:p>
    <w:bookmarkEnd w:id="1640"/>
    <w:p>
      <w:pPr>
        <w:spacing w:after="50" w:line="360" w:lineRule="auto" w:beforeLines="100"/>
        <w:ind w:left="0"/>
        <w:jc w:val="left"/>
      </w:pPr>
      <w:bookmarkStart w:name="u372018e4" w:id="1642"/>
      <w:bookmarkEnd w:id="1642"/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函数可以赋值给变量。</w:t>
      </w:r>
      <w:bookmarkStart w:name="u372018e4" w:id="1643"/>
      <w:bookmarkEnd w:id="164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HAaX1" w:id="16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welcome():</w:t>
        <w:br/>
        <w:t xml:space="preserve">    print('你好啊！')</w:t>
        <w:br/>
        <w:t/>
        <w:br/>
        <w:t># 把函数对象赋值给变量</w:t>
        <w:br/>
        <w:t>say_hello = welcome</w:t>
        <w:br/>
        <w:t/>
        <w:br/>
        <w:t># 通过变量调用函数</w:t>
        <w:br/>
        <w:t>say_hello()</w:t>
        <w:br/>
        <w:t/>
        <w:br/>
        <w:t># 通过函数名调用函数</w:t>
        <w:br/>
        <w:t>welcome()</w:t>
        <w:br/>
      </w:r>
    </w:p>
    <w:bookmarkEnd w:id="1644"/>
    <w:bookmarkStart w:name="u40627907" w:id="16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上述代码的内存结构示意图：</w:t>
      </w:r>
    </w:p>
    <w:bookmarkEnd w:id="1645"/>
    <w:bookmarkStart w:name="uc84e5c67" w:id="1646"/>
    <w:p>
      <w:pPr>
        <w:spacing w:after="50" w:line="360" w:lineRule="auto" w:beforeLines="100"/>
        <w:ind w:left="0"/>
        <w:jc w:val="left"/>
      </w:pPr>
      <w:bookmarkStart w:name="u08e20781" w:id="1647"/>
      <w:r>
        <w:rPr>
          <w:rFonts w:eastAsia="宋体" w:ascii="宋体"/>
        </w:rPr>
        <w:drawing>
          <wp:inline distT="0" distB="0" distL="0" distR="0">
            <wp:extent cx="3962400" cy="14897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7"/>
    </w:p>
    <w:bookmarkEnd w:id="1646"/>
    <w:p>
      <w:pPr>
        <w:spacing w:after="50" w:line="360" w:lineRule="auto" w:beforeLines="100"/>
        <w:ind w:left="0"/>
        <w:jc w:val="left"/>
      </w:pPr>
      <w:bookmarkStart w:name="udc337049" w:id="1648"/>
      <w:bookmarkEnd w:id="1648"/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可变参数 vs 不可变参数</w:t>
      </w:r>
      <w:bookmarkStart w:name="udc337049" w:id="1649"/>
      <w:bookmarkEnd w:id="164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p5Z6" w:id="16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welcome(data):</w:t>
        <w:br/>
        <w:t xml:space="preserve">    print(f'函数收到的data是：{data}，地址是：{id(data)}')</w:t>
        <w:br/>
        <w:t xml:space="preserve">    data = 888</w:t>
        <w:br/>
        <w:t xml:space="preserve">    print(f'被修改后的data是：{data}，地址是：{id(data)}')</w:t>
        <w:br/>
        <w:t/>
        <w:br/>
        <w:t>a = 666</w:t>
        <w:br/>
        <w:t>print(f'函数外侧a的值是：{a}，地址是：{id(a)}')</w:t>
        <w:br/>
        <w:t>welcome(a)</w:t>
        <w:br/>
        <w:t>print(f'函数调用后a的值是：{a}，地址是：{id(a)}')</w:t>
        <w:br/>
      </w:r>
    </w:p>
    <w:bookmarkEnd w:id="1650"/>
    <w:bookmarkStart w:name="U2cZo" w:id="16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welcome(data):</w:t>
        <w:br/>
        <w:t xml:space="preserve">    print(f'函数收到的data是：{data}，地址是：{id(data)}')</w:t>
        <w:br/>
        <w:t xml:space="preserve">    data[2] = 99</w:t>
        <w:br/>
        <w:t xml:space="preserve">    print(f'被修改后的data是：{data}，地址是：{id(data)}')</w:t>
        <w:br/>
        <w:t/>
        <w:br/>
        <w:t>a = [10, 20, 30]</w:t>
        <w:br/>
        <w:t>print(f'函数外侧a的值是：{a}，地址是：{id(a)}')</w:t>
        <w:br/>
        <w:t>welcome(a)</w:t>
        <w:br/>
        <w:t>print(f'函数调用后a的值是：{a}，地址是：{id(a)}')</w:t>
        <w:br/>
      </w:r>
    </w:p>
    <w:bookmarkEnd w:id="1651"/>
    <w:p>
      <w:pPr>
        <w:spacing w:after="50" w:line="360" w:lineRule="auto" w:beforeLines="100"/>
        <w:ind w:left="0"/>
        <w:jc w:val="left"/>
      </w:pPr>
      <w:bookmarkStart w:name="u766dcff6" w:id="1652"/>
      <w:bookmarkEnd w:id="1652"/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函数也可以作为参数</w:t>
      </w:r>
      <w:bookmarkStart w:name="u766dcff6" w:id="1653"/>
      <w:bookmarkEnd w:id="165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GFDxT" w:id="16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welcome():</w:t>
        <w:br/>
        <w:t xml:space="preserve">    print('你好啊！')</w:t>
        <w:br/>
        <w:t/>
        <w:br/>
        <w:t>def caller(f):</w:t>
        <w:br/>
        <w:t xml:space="preserve">    print('caller函数开始调用')</w:t>
        <w:br/>
        <w:t xml:space="preserve">    f()</w:t>
        <w:br/>
        <w:t/>
        <w:br/>
        <w:t>caller(welcome)</w:t>
        <w:br/>
      </w:r>
    </w:p>
    <w:bookmarkEnd w:id="1654"/>
    <w:p>
      <w:pPr>
        <w:spacing w:after="50" w:line="360" w:lineRule="auto" w:beforeLines="100"/>
        <w:ind w:left="0"/>
        <w:jc w:val="left"/>
      </w:pPr>
      <w:bookmarkStart w:name="ubb1995f3" w:id="1655"/>
      <w:bookmarkEnd w:id="1655"/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函数也可以作为返回值</w:t>
      </w:r>
      <w:bookmarkStart w:name="ubb1995f3" w:id="1656"/>
      <w:bookmarkEnd w:id="165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VKUCm" w:id="16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welcome():</w:t>
        <w:br/>
        <w:t xml:space="preserve">    print('你好啊')</w:t>
        <w:br/>
        <w:t xml:space="preserve">    def show_msg(msg):</w:t>
        <w:br/>
        <w:t xml:space="preserve">        print(msg)</w:t>
        <w:br/>
        <w:t xml:space="preserve">    return show_msg</w:t>
        <w:br/>
        <w:t/>
        <w:br/>
        <w:t># result = welcome()</w:t>
        <w:br/>
        <w:t># result('尚硅谷')</w:t>
        <w:br/>
        <w:t>welcome()('尚硅谷')</w:t>
        <w:br/>
      </w:r>
    </w:p>
    <w:bookmarkEnd w:id="1657"/>
    <w:bookmarkStart w:name="b8myz" w:id="16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函数的多返回值</w:t>
      </w:r>
    </w:p>
    <w:bookmarkEnd w:id="1658"/>
    <w:bookmarkStart w:name="ubfa8643a" w:id="16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关键字后面写多个值，并且多个值之间用逗号隔开，Python 会自动把多个值打包成元组。</w:t>
      </w:r>
    </w:p>
    <w:bookmarkEnd w:id="1659"/>
    <w:bookmarkStart w:name="KG6b8" w:id="16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calculate(x, y):</w:t>
        <w:br/>
        <w:t xml:space="preserve">    res1 = x + y</w:t>
        <w:br/>
        <w:t xml:space="preserve">    res2 = x - y</w:t>
        <w:br/>
        <w:t xml:space="preserve">    return res1, res2 # 实际返回的是：(res1, res2)</w:t>
        <w:br/>
        <w:t/>
        <w:br/>
        <w:t>result = calculate(10, 20)</w:t>
        <w:br/>
        <w:t>r1, r2 = calculate(10, 20)</w:t>
        <w:br/>
        <w:t/>
        <w:br/>
        <w:t>print(result)  # (30, -10)</w:t>
        <w:br/>
        <w:t>print(r1)      # 30</w:t>
        <w:br/>
        <w:t>print(r2)      # -10</w:t>
        <w:br/>
      </w:r>
    </w:p>
    <w:bookmarkEnd w:id="1660"/>
    <w:bookmarkStart w:name="HH13G" w:id="16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参数的打包与解包</w:t>
      </w:r>
    </w:p>
    <w:bookmarkEnd w:id="1661"/>
    <w:bookmarkStart w:name="udc984aa3" w:id="16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定义函数时，打包接收参数：</w:t>
      </w:r>
    </w:p>
    <w:bookmarkEnd w:id="1662"/>
    <w:bookmarkStart w:name="ua4901bb5" w:id="1663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*形参名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：打包所有的位置参数（会形成一个元组）。</w:t>
      </w:r>
    </w:p>
    <w:bookmarkEnd w:id="1663"/>
    <w:bookmarkStart w:name="u962ca1a8" w:id="1664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**形参名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：打包所有的关键字参数（会形成一个字典）。</w:t>
      </w:r>
    </w:p>
    <w:bookmarkEnd w:id="1664"/>
    <w:bookmarkStart w:name="uba12158a" w:id="16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调用函数时，解包传递参数：</w:t>
      </w:r>
    </w:p>
    <w:bookmarkEnd w:id="1665"/>
    <w:bookmarkStart w:name="uf1ab43b1" w:id="1666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*变量名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：将元组拆解成一个一个独立的位置参数。</w:t>
      </w:r>
    </w:p>
    <w:bookmarkEnd w:id="1666"/>
    <w:bookmarkStart w:name="u19cba7f7" w:id="1667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**变量名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：将字典拆解一个一个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key=value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形式的关键字参数。</w:t>
      </w:r>
    </w:p>
    <w:bookmarkEnd w:id="1667"/>
    <w:bookmarkStart w:name="PxBey" w:id="16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打包接收参数：</w:t>
        <w:br/>
        <w:t># *args    ：打包所有的位置参数（会形成一个元组）</w:t>
        <w:br/>
        <w:t># **kwargs ：打包所有的关键字参数（会形成一个字典）</w:t>
        <w:br/>
        <w:t>def show_info(*args, **kwargs):</w:t>
        <w:br/>
        <w:t xml:space="preserve">    print(args)</w:t>
        <w:br/>
        <w:t xml:space="preserve">    print(kwargs)</w:t>
        <w:br/>
        <w:t/>
        <w:br/>
        <w:t>nums = (10, 20, 30)</w:t>
        <w:br/>
        <w:t>person = {'name': '张三', 'age': 18}</w:t>
        <w:br/>
        <w:t/>
        <w:br/>
        <w:t># 解包传递参数：</w:t>
        <w:br/>
        <w:t># *nums    ：将元组拆解成一个一个独立的位置参数</w:t>
        <w:br/>
        <w:t># **person ：将字典拆解一个一个 key=value 形式的关键字参数</w:t>
        <w:br/>
        <w:t>show_info(*nums, **person)</w:t>
        <w:br/>
      </w:r>
    </w:p>
    <w:bookmarkEnd w:id="1668"/>
    <w:bookmarkStart w:name="cniqL" w:id="16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高阶函数</w:t>
      </w:r>
    </w:p>
    <w:bookmarkEnd w:id="1669"/>
    <w:bookmarkStart w:name="u02ad9053" w:id="16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当一个函数的『参数是函数』或者『返回值是函数』那该函数就是『高阶函数』。</w:t>
      </w:r>
    </w:p>
    <w:bookmarkEnd w:id="1670"/>
    <w:bookmarkStart w:name="bGJMc" w:id="16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welcome():</w:t>
        <w:br/>
        <w:t xml:space="preserve">    print('你好啊！')</w:t>
        <w:br/>
        <w:t xml:space="preserve">    </w:t>
        <w:br/>
        <w:t># caller函数的参数是函数，所以caller是高阶函数</w:t>
        <w:br/>
        <w:t>def caller(f):</w:t>
        <w:br/>
        <w:t xml:space="preserve">    print('call函数开始调用')</w:t>
        <w:br/>
        <w:t xml:space="preserve">    f()</w:t>
        <w:br/>
        <w:t xml:space="preserve">    </w:t>
        <w:br/>
        <w:t>caller(welcome)</w:t>
        <w:br/>
        <w:t/>
        <w:br/>
        <w:t/>
        <w:br/>
        <w:t># outer函数的返回值是函数，所以outer函数是高阶函数</w:t>
        <w:br/>
        <w:t>def outer():</w:t>
        <w:br/>
        <w:t xml:space="preserve">    print('我是outer')</w:t>
        <w:br/>
        <w:t xml:space="preserve">    def inner():</w:t>
        <w:br/>
        <w:t xml:space="preserve">        print('我是inner')</w:t>
        <w:br/>
        <w:t xml:space="preserve">    return inner</w:t>
        <w:br/>
      </w:r>
    </w:p>
    <w:bookmarkEnd w:id="1671"/>
    <w:bookmarkStart w:name="u1734bc34" w:id="16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高阶函数的意义：</w:t>
      </w:r>
    </w:p>
    <w:bookmarkEnd w:id="1672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bookmarkStart w:name="u8ab09990" w:id="1673"/>
      <w:r>
        <w:rPr>
          <w:rFonts w:ascii="宋体" w:hAnsi="Times New Roman" w:eastAsia="宋体"/>
          <w:b w:val="false"/>
          <w:i w:val="false"/>
          <w:color w:val="000000"/>
          <w:sz w:val="22"/>
        </w:rPr>
        <w:t>代码复用性高：可以把行为“独立出去”，传入不同函数实现不同逻辑。</w:t>
      </w:r>
    </w:p>
    <w:bookmarkEnd w:id="1673"/>
    <w:bookmarkStart w:name="u9f7163ec" w:id="1674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能让函数更灵活，更通用。</w:t>
      </w:r>
    </w:p>
    <w:bookmarkEnd w:id="1674"/>
    <w:bookmarkStart w:name="u2da205b6" w:id="1675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高阶函数是：装饰器、闭包的基础。（后面会讲）</w:t>
      </w:r>
    </w:p>
    <w:bookmarkEnd w:id="1675"/>
    <w:bookmarkStart w:name="lyVa9" w:id="16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info(msg):</w:t>
        <w:br/>
        <w:t xml:space="preserve">    return '[提示]' + msg</w:t>
        <w:br/>
        <w:t>def warn(msg):</w:t>
        <w:br/>
        <w:t xml:space="preserve">    return '[警告]' + msg</w:t>
        <w:br/>
        <w:t>def error(msg):</w:t>
        <w:br/>
        <w:t xml:space="preserve">    return '[错误]' + msg</w:t>
        <w:br/>
        <w:t/>
        <w:br/>
        <w:t>def log(fun, text):</w:t>
        <w:br/>
        <w:t xml:space="preserve">    print(fun(text))</w:t>
        <w:br/>
        <w:t/>
        <w:br/>
        <w:t>log(info, '文件保存成功！')</w:t>
        <w:br/>
        <w:t>log(warn, '磁盘空间不足！')</w:t>
        <w:br/>
        <w:t>log(error, '该用户不存在！')</w:t>
        <w:br/>
      </w:r>
    </w:p>
    <w:bookmarkEnd w:id="1676"/>
    <w:bookmarkStart w:name="aRtnR" w:id="16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条件表达式</w:t>
      </w:r>
    </w:p>
    <w:bookmarkEnd w:id="1677"/>
    <w:p>
      <w:pPr>
        <w:spacing w:after="50" w:line="360" w:lineRule="auto" w:beforeLines="100"/>
        <w:ind w:left="0"/>
        <w:jc w:val="left"/>
      </w:pPr>
      <w:bookmarkStart w:name="ud7372829" w:id="1678"/>
      <w:bookmarkEnd w:id="1678"/>
      <w:r>
        <w:rPr>
          <w:rFonts w:ascii="宋体" w:hAnsi="Times New Roman" w:eastAsia="宋体"/>
          <w:b/>
          <w:i w:val="false"/>
          <w:color w:val="000000"/>
          <w:sz w:val="22"/>
        </w:rPr>
        <w:t>表达式：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执行后最终能得到一个值的代码，就是表达式，例如这些都是表达式：</w:t>
      </w:r>
      <w:bookmarkStart w:name="ud7372829" w:id="1679"/>
      <w:bookmarkEnd w:id="167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p7T30" w:id="16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3 + 5</w:t>
        <w:br/>
        <w:t>'abc' * 3</w:t>
        <w:br/>
        <w:t>5 &gt; 3</w:t>
        <w:br/>
        <w:t>'y' in 'Python'</w:t>
        <w:br/>
        <w:t>len('hello')</w:t>
        <w:br/>
      </w:r>
    </w:p>
    <w:bookmarkEnd w:id="16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dcc3e7a" w:id="1681"/>
      <w:r>
        <w:rPr>
          <w:rFonts w:ascii="宋体" w:hAnsi="Times New Roman" w:eastAsia="宋体"/>
          <w:b w:val="false"/>
          <w:i w:val="false"/>
          <w:color w:val="808080"/>
          <w:sz w:val="22"/>
        </w:rPr>
        <w:t>表达式最终会形成一个值，可以写在任何一个需要值的地方。</w:t>
      </w:r>
    </w:p>
    <w:bookmarkEnd w:id="1681"/>
    <w:p>
      <w:pPr>
        <w:spacing w:after="50" w:line="360" w:lineRule="auto" w:beforeLines="100"/>
        <w:ind w:left="0"/>
        <w:jc w:val="left"/>
      </w:pPr>
      <w:bookmarkStart w:name="u2a83c18a" w:id="1682"/>
      <w:bookmarkEnd w:id="1682"/>
      <w:r>
        <w:rPr>
          <w:rFonts w:ascii="宋体" w:hAnsi="Times New Roman" w:eastAsia="宋体"/>
          <w:b/>
          <w:i w:val="false"/>
          <w:color w:val="000000"/>
          <w:sz w:val="22"/>
        </w:rPr>
        <w:t xml:space="preserve">条件表达式：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根据不同的条件，得到不同的值，又称：三元表达式，也叫：三目运算符。</w:t>
      </w:r>
      <w:bookmarkStart w:name="u2a83c18a" w:id="1683"/>
      <w:bookmarkEnd w:id="168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7d52ba11" w:id="16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语法格式为：</w:t>
      </w:r>
    </w:p>
    <w:bookmarkEnd w:id="1684"/>
    <w:bookmarkStart w:name="ySRu1" w:id="16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结果1 if 条件 else 结果2</w:t>
        <w:br/>
      </w:r>
    </w:p>
    <w:bookmarkEnd w:id="168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8c3e8a1" w:id="1686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具体规则： 如果条件为真，整个表达式的结果就是“结果1”，否则就是“结果2”。 </w:t>
      </w:r>
    </w:p>
    <w:bookmarkEnd w:id="1686"/>
    <w:bookmarkStart w:name="ubb36194e" w:id="16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代码示例：</w:t>
      </w:r>
    </w:p>
    <w:bookmarkEnd w:id="1687"/>
    <w:bookmarkStart w:name="dCoeP" w:id="16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20</w:t>
        <w:br/>
        <w:t/>
        <w:br/>
        <w:t># 传统if-else写法</w:t>
        <w:br/>
        <w:t>if age &gt;= 18:</w:t>
        <w:br/>
        <w:t xml:space="preserve">    text = '成年'</w:t>
        <w:br/>
        <w:t>else:</w:t>
        <w:br/>
        <w:t xml:space="preserve">    text = '未成年'</w:t>
        <w:br/>
        <w:t/>
        <w:br/>
        <w:t># 条件表达式写法</w:t>
        <w:br/>
        <w:t>text = '成年' if age &gt;= 18 else '未成年·'</w:t>
        <w:br/>
        <w:t>print(text)</w:t>
        <w:br/>
      </w:r>
    </w:p>
    <w:bookmarkEnd w:id="1688"/>
    <w:bookmarkStart w:name="u79b9294d" w:id="16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什么时候适合用条件表达式？ —— 简单的二选一场景，可以让代码更紧凑。 </w:t>
      </w:r>
    </w:p>
    <w:bookmarkEnd w:id="1689"/>
    <w:bookmarkStart w:name="mdPq0" w:id="16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rain = True</w:t>
        <w:br/>
        <w:t>food = '外卖' if rain else '出去吃'</w:t>
        <w:br/>
        <w:t/>
        <w:br/>
        <w:t>is_vip = True</w:t>
        <w:br/>
        <w:t>disscount = 0.8 if is_vip else 1.0</w:t>
        <w:br/>
        <w:t/>
        <w:br/>
        <w:t>is_login = True</w:t>
        <w:br/>
        <w:t>msg = '欢迎回来！' if is_login else '请先登录！'</w:t>
        <w:br/>
      </w:r>
    </w:p>
    <w:bookmarkEnd w:id="1690"/>
    <w:bookmarkStart w:name="phgbg" w:id="169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匿名函数</w:t>
      </w:r>
    </w:p>
    <w:bookmarkEnd w:id="1691"/>
    <w:bookmarkStart w:name="uf9dbd2ea" w:id="1692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所谓『匿名函数』，就是没有名字的函数，它无需使用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关键字去定义。</w:t>
      </w:r>
    </w:p>
    <w:bookmarkEnd w:id="1692"/>
    <w:bookmarkStart w:name="uf717411c" w:id="1693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语法：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lambda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关键字来定义『匿名函数』，格式为：</w:t>
      </w:r>
      <w:r>
        <w:rPr>
          <w:rFonts w:ascii="宋体" w:hAnsi="Courier New" w:eastAsia="宋体"/>
          <w:b/>
          <w:i w:val="false"/>
          <w:color w:val="000000"/>
          <w:sz w:val="22"/>
        </w:rPr>
        <w:t>lambda 参数: 表达式</w:t>
      </w:r>
    </w:p>
    <w:bookmarkEnd w:id="1693"/>
    <w:bookmarkStart w:name="uc71d96ab" w:id="1694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使用场景：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当一个函数只用一次、只做一点点小事，使用匿名函数会更简洁。 </w:t>
      </w:r>
    </w:p>
    <w:bookmarkEnd w:id="1694"/>
    <w:bookmarkStart w:name="PWLkz" w:id="16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使用普通函数实现计算效果</w:t>
        <w:br/>
        <w:t>def add(x, y):</w:t>
        <w:br/>
        <w:t xml:space="preserve">    return x + y</w:t>
        <w:br/>
        <w:t/>
        <w:br/>
        <w:t>def sub(x, y):</w:t>
        <w:br/>
        <w:t xml:space="preserve">    return x - y</w:t>
        <w:br/>
        <w:t/>
        <w:br/>
        <w:t>def calculate(func, a, b):</w:t>
        <w:br/>
        <w:t xml:space="preserve">    print(f'计算结果为：{func(a, b)}')</w:t>
        <w:br/>
        <w:t/>
        <w:br/>
        <w:t>calculate(add, 30, 10)</w:t>
        <w:br/>
        <w:t>calculate(sub, 30, 10)</w:t>
        <w:br/>
      </w:r>
    </w:p>
    <w:bookmarkEnd w:id="1695"/>
    <w:bookmarkStart w:name="aCY8P" w:id="16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使用匿名函数实现计算效果</w:t>
        <w:br/>
        <w:t>def calculate(func, a, b):</w:t>
        <w:br/>
        <w:t xml:space="preserve">    print(f'计算结果为：{func(a, b)}')</w:t>
        <w:br/>
        <w:t/>
        <w:br/>
        <w:t>calculate(lambda x, y: x + y, 30, 10)</w:t>
        <w:br/>
        <w:t>calculate(lambda x, y: x - y, 30, 10)</w:t>
        <w:br/>
      </w:r>
    </w:p>
    <w:bookmarkEnd w:id="16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348cffe7" w:id="1697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6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bookmarkStart w:name="ub027b957" w:id="1698"/>
      <w:r>
        <w:rPr>
          <w:rFonts w:ascii="宋体" w:hAnsi="Times New Roman" w:eastAsia="宋体"/>
          <w:b w:val="false"/>
          <w:i w:val="false"/>
          <w:color w:val="000000"/>
          <w:sz w:val="22"/>
        </w:rPr>
        <w:t>只能写一行，不能写多行代码。</w:t>
      </w:r>
    </w:p>
    <w:bookmarkEnd w:id="1698"/>
    <w:bookmarkStart w:name="u66fbc9c7" w:id="1699"/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不能写代码块（if、for、while）</w:t>
      </w:r>
    </w:p>
    <w:bookmarkEnd w:id="1699"/>
    <w:bookmarkStart w:name="u73c0e996" w:id="1700"/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冒号右边必须是表达式，且只能写一个表达式。</w:t>
      </w:r>
    </w:p>
    <w:bookmarkEnd w:id="1700"/>
    <w:bookmarkStart w:name="u6ba277b0" w:id="1701"/>
    <w:p>
      <w:pPr>
        <w:numPr>
          <w:ilvl w:val="0"/>
          <w:numId w:val="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执行结果自动作为返回值。</w:t>
      </w:r>
    </w:p>
    <w:bookmarkEnd w:id="1701"/>
    <w:bookmarkStart w:name="rimF7" w:id="17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is_adult = lambda age: '成年' if age &gt;= 18 else '未成年'</w:t>
        <w:br/>
        <w:t>print(is_adult(18))</w:t>
        <w:br/>
        <w:t>print(is_adult(13))</w:t>
        <w:br/>
      </w:r>
    </w:p>
    <w:bookmarkEnd w:id="17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MEq6j" w:id="170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几个数据处理函数</w:t>
      </w:r>
    </w:p>
    <w:bookmarkEnd w:id="1703"/>
    <w:bookmarkStart w:name="NDq0Y" w:id="17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7.1. </w:t>
      </w:r>
      <w:r>
        <w:rPr>
          <w:rFonts w:ascii="宋体" w:hAnsi="Times New Roman" w:eastAsia="宋体"/>
        </w:rPr>
        <w:t>map 函数</w:t>
      </w:r>
    </w:p>
    <w:bookmarkEnd w:id="1704"/>
    <w:bookmarkStart w:name="uda2b3903" w:id="1705"/>
    <w:p>
      <w:pPr>
        <w:numPr>
          <w:ilvl w:val="0"/>
          <w:numId w:val="8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map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函数：对一组数据中的每一个元素，统一执行某种操作（加工），并生成一组新数据。</w:t>
      </w:r>
    </w:p>
    <w:bookmarkEnd w:id="1705"/>
    <w:bookmarkStart w:name="ud60b08e9" w:id="1706"/>
    <w:p>
      <w:pPr>
        <w:numPr>
          <w:ilvl w:val="0"/>
          <w:numId w:val="8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map(操作函数, 可迭代对象)</w:t>
      </w:r>
    </w:p>
    <w:bookmarkEnd w:id="1706"/>
    <w:bookmarkStart w:name="PuZIA" w:id="170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统一数据处理</w:t>
        <w:br/>
        <w:t>nums = [10, 20, 30, 40]</w:t>
        <w:br/>
        <w:t># map函数的返回值是一个迭代器对象，需要我们自己去手动遍历，或者手动类型转换</w:t>
        <w:br/>
        <w:t>result = map(lambda x: x * 2, nums)</w:t>
        <w:br/>
        <w:t>print(list(result))</w:t>
        <w:br/>
        <w:t>print(nums)</w:t>
        <w:br/>
        <w:t/>
        <w:br/>
        <w:t># 字符串转换</w:t>
        <w:br/>
        <w:t>names = ('python', 'java', 'js')</w:t>
        <w:br/>
        <w:t>result = map(lambda x: x.upper(), names)</w:t>
        <w:br/>
        <w:t>print(tuple(result))</w:t>
        <w:br/>
        <w:t>print(names)</w:t>
        <w:br/>
        <w:t/>
        <w:br/>
        <w:t># 类型转换</w:t>
        <w:br/>
        <w:t>str_number = {'1', '2', '3'}</w:t>
        <w:br/>
        <w:t>result = map(int, str_number)</w:t>
        <w:br/>
        <w:t>print(set(result))</w:t>
        <w:br/>
        <w:t>print(str_number)</w:t>
        <w:br/>
        <w:t/>
        <w:br/>
        <w:t># 注意点：</w:t>
        <w:br/>
        <w:t># 1.延迟执行：map 不会立刻计算，只有在“需要结果”时才执行计算。</w:t>
        <w:br/>
        <w:t># 2.返回的是迭代器对象，且一旦遍历完成，就会被“耗尽”。</w:t>
        <w:br/>
        <w:t># 3.map不会影响元素数量。</w:t>
        <w:br/>
        <w:t/>
        <w:br/>
        <w:t>nums = [10, 20, 30, 40]</w:t>
        <w:br/>
        <w:t>result = list(map(lambda x: x * 2, nums))</w:t>
        <w:br/>
        <w:t>print(result)</w:t>
        <w:br/>
        <w:t>print(result)</w:t>
        <w:br/>
        <w:t>print(result)</w:t>
        <w:br/>
        <w:t>print(result)</w:t>
        <w:br/>
      </w:r>
    </w:p>
    <w:bookmarkEnd w:id="17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VzDD8" w:id="17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7.2. </w:t>
      </w:r>
      <w:r>
        <w:rPr>
          <w:rFonts w:ascii="宋体" w:hAnsi="Times New Roman" w:eastAsia="宋体"/>
        </w:rPr>
        <w:t>filter 函数</w:t>
      </w:r>
    </w:p>
    <w:bookmarkEnd w:id="1708"/>
    <w:bookmarkStart w:name="u36caafd4" w:id="1709"/>
    <w:p>
      <w:pPr>
        <w:numPr>
          <w:ilvl w:val="0"/>
          <w:numId w:val="8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filter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函数：从一组数据中，筛选出符合条件的元素（过滤），并组成一组新数据。</w:t>
      </w:r>
    </w:p>
    <w:bookmarkEnd w:id="1709"/>
    <w:bookmarkStart w:name="ud3c672a4" w:id="1710"/>
    <w:p>
      <w:pPr>
        <w:numPr>
          <w:ilvl w:val="0"/>
          <w:numId w:val="8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filter(过滤函数, 可迭代对象)</w:t>
      </w:r>
    </w:p>
    <w:bookmarkEnd w:id="1710"/>
    <w:bookmarkStart w:name="dIyu9" w:id="17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筛选数值</w:t>
        <w:br/>
        <w:t>nums = [10, 20, 30, 40, 50]</w:t>
        <w:br/>
        <w:t>result = filter(lambda n: n &gt; 30, nums)</w:t>
        <w:br/>
        <w:t>print(list(result))</w:t>
        <w:br/>
        <w:t>print(nums)</w:t>
        <w:br/>
        <w:t/>
        <w:br/>
        <w:t># 筛选成年人</w:t>
        <w:br/>
        <w:t>persons = [</w:t>
        <w:br/>
        <w:t xml:space="preserve">    {'name':'张三', 'age':15, 'gender':'男'},</w:t>
        <w:br/>
        <w:t xml:space="preserve">    {'name':'李四', 'age':16, 'gender':'女'},</w:t>
        <w:br/>
        <w:t xml:space="preserve">    {'name':'王五', 'age':17, 'gender':'男'},</w:t>
        <w:br/>
        <w:t xml:space="preserve">    {'name':'李华', 'age':18, 'gender':'女'},</w:t>
        <w:br/>
        <w:t xml:space="preserve">    {'name':'赵六', 'age':19, 'gender':'女'},</w:t>
        <w:br/>
        <w:t xml:space="preserve">    {'name':'孙七', 'age':20, 'gender':'男'}</w:t>
        <w:br/>
        <w:t>]</w:t>
        <w:br/>
        <w:t>result = filter(lambda p: p['age'] &gt;= 18, persons)</w:t>
        <w:br/>
        <w:t>print(list(result))</w:t>
        <w:br/>
        <w:t/>
        <w:br/>
        <w:t># 过滤一下非法字符串</w:t>
        <w:br/>
        <w:t>names = ['张三', '', '李四', None, '王五']</w:t>
        <w:br/>
        <w:t>result = filter(lambda n: n, names)</w:t>
        <w:br/>
        <w:t>print(list(result))</w:t>
        <w:br/>
        <w:t/>
        <w:br/>
        <w:t># 注意点</w:t>
        <w:br/>
        <w:t># 1.延迟执行：filter不会立刻筛选，只有在“需要结果”时才执行。</w:t>
        <w:br/>
        <w:t># 2.返回的是迭代器对象，且一旦遍历完成就会被“耗尽”。</w:t>
        <w:br/>
        <w:t># 3.filter可能会影响元素数量。</w:t>
        <w:br/>
        <w:t/>
        <w:br/>
        <w:t># filter函数的特殊用法：如果不传递过滤函数，那么自动会过滤掉“假值”</w:t>
        <w:br/>
        <w:t>data = [0, 1, '', 'hello', [], (), 5]</w:t>
        <w:br/>
        <w:t>result = filter(None, data)</w:t>
        <w:br/>
        <w:t>print(list(result))</w:t>
        <w:br/>
      </w:r>
    </w:p>
    <w:bookmarkEnd w:id="17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TObgp" w:id="17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7.3. </w:t>
      </w:r>
      <w:r>
        <w:rPr>
          <w:rFonts w:ascii="宋体" w:hAnsi="Times New Roman" w:eastAsia="宋体"/>
        </w:rPr>
        <w:t>sorted 函数</w:t>
      </w:r>
    </w:p>
    <w:bookmarkEnd w:id="1712"/>
    <w:bookmarkStart w:name="ue2fe3240" w:id="1713"/>
    <w:p>
      <w:pPr>
        <w:numPr>
          <w:ilvl w:val="0"/>
          <w:numId w:val="8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sorted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函数：对一组数据进行排序，返回一组新数据。</w:t>
      </w:r>
    </w:p>
    <w:bookmarkEnd w:id="1713"/>
    <w:bookmarkStart w:name="u6f80dd02" w:id="1714"/>
    <w:p>
      <w:pPr>
        <w:numPr>
          <w:ilvl w:val="0"/>
          <w:numId w:val="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sorted(可迭代对象, key=xxx, reverse=xxx)</w:t>
      </w:r>
    </w:p>
    <w:bookmarkEnd w:id="1714"/>
    <w:bookmarkStart w:name="RC2sS" w:id="17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数字排序</w:t>
        <w:br/>
        <w:t>nums = [30, 40, 20, 10]</w:t>
        <w:br/>
        <w:t>result = sorted(nums, reverse=True)</w:t>
        <w:br/>
        <w:t>print(result)</w:t>
        <w:br/>
        <w:t/>
        <w:br/>
        <w:t># 按照字符串的长度去排序</w:t>
        <w:br/>
        <w:t>names = ['python', 'sql', 'java']</w:t>
        <w:br/>
        <w:t>result = sorted(names, key=len, reverse=True)</w:t>
        <w:br/>
        <w:t>print(result)</w:t>
        <w:br/>
        <w:t/>
        <w:br/>
        <w:t># 根据字典中的某个字段进行排序</w:t>
        <w:br/>
        <w:t>persons = [</w:t>
        <w:br/>
        <w:t xml:space="preserve">    {'name':'张三', 'age':15, 'gender':'男'},</w:t>
        <w:br/>
        <w:t xml:space="preserve">    {'name':'李四', 'age':17, 'gender':'女'},</w:t>
        <w:br/>
        <w:t xml:space="preserve">    {'name':'王五', 'age':19, 'gender':'男'},</w:t>
        <w:br/>
        <w:t xml:space="preserve">    {'name':'李华', 'age':20, 'gender':'女'},</w:t>
        <w:br/>
        <w:t xml:space="preserve">    {'name':'赵六', 'age':18, 'gender':'女'},</w:t>
        <w:br/>
        <w:t xml:space="preserve">    {'name':'孙七', 'age':16, 'gender':'男'}</w:t>
        <w:br/>
        <w:t>]</w:t>
        <w:br/>
        <w:t>result = sorted(persons, key=lambda p: p['age'], reverse=True)</w:t>
        <w:br/>
        <w:t>print(result)</w:t>
        <w:br/>
        <w:t/>
        <w:br/>
        <w:t># 我们之前讲的max函数、min函数，也可以传递key参数，用于设置筛选依据</w:t>
        <w:br/>
        <w:t>result1 = max(persons, key=lambda p: p['age'])</w:t>
        <w:br/>
        <w:t>result2 = min(persons, key=lambda p: p['age'])</w:t>
        <w:br/>
        <w:t>print(result1)</w:t>
        <w:br/>
        <w:t>print(result2)</w:t>
        <w:br/>
      </w:r>
    </w:p>
    <w:bookmarkEnd w:id="17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cBQ4L" w:id="17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7.4. </w:t>
      </w:r>
      <w:r>
        <w:rPr>
          <w:rFonts w:ascii="宋体" w:hAnsi="Times New Roman" w:eastAsia="宋体"/>
        </w:rPr>
        <w:t>reduce 函数</w:t>
      </w:r>
    </w:p>
    <w:bookmarkEnd w:id="1716"/>
    <w:bookmarkStart w:name="u94474c03" w:id="1717"/>
    <w:p>
      <w:pPr>
        <w:numPr>
          <w:ilvl w:val="0"/>
          <w:numId w:val="8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reduce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函数：将一组数据不断“合并”，最终归并成一个结果。</w:t>
      </w:r>
    </w:p>
    <w:bookmarkEnd w:id="1717"/>
    <w:bookmarkStart w:name="u9700268c" w:id="1718"/>
    <w:p>
      <w:pPr>
        <w:numPr>
          <w:ilvl w:val="0"/>
          <w:numId w:val="8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reduce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(合并函数, 可迭代对象, 初始值)。</w:t>
      </w:r>
    </w:p>
    <w:bookmarkEnd w:id="17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803ea53a" w:id="1719"/>
      <w:r>
        <w:rPr>
          <w:rFonts w:ascii="宋体" w:hAnsi="Times New Roman" w:eastAsia="宋体"/>
          <w:b w:val="false"/>
          <w:i w:val="false"/>
          <w:color w:val="585a5a"/>
          <w:sz w:val="22"/>
        </w:rPr>
        <w:t>备注：</w:t>
      </w:r>
      <w:r>
        <w:rPr>
          <w:rFonts w:ascii="宋体" w:hAnsi="Courier New" w:eastAsia="宋体"/>
          <w:b w:val="false"/>
          <w:i w:val="false"/>
          <w:color w:val="585a5a"/>
          <w:sz w:val="22"/>
        </w:rPr>
        <w:t>reduce</w:t>
      </w:r>
      <w:r>
        <w:rPr>
          <w:rFonts w:ascii="宋体" w:hAnsi="Times New Roman" w:eastAsia="宋体"/>
          <w:b w:val="false"/>
          <w:i w:val="false"/>
          <w:color w:val="585a5a"/>
          <w:sz w:val="22"/>
        </w:rPr>
        <w:t>函数需要从</w:t>
      </w:r>
      <w:r>
        <w:rPr>
          <w:rFonts w:ascii="宋体" w:hAnsi="Courier New" w:eastAsia="宋体"/>
          <w:b w:val="false"/>
          <w:i w:val="false"/>
          <w:color w:val="585a5a"/>
          <w:sz w:val="22"/>
        </w:rPr>
        <w:t>functools</w:t>
      </w:r>
      <w:r>
        <w:rPr>
          <w:rFonts w:ascii="宋体" w:hAnsi="Times New Roman" w:eastAsia="宋体"/>
          <w:b w:val="false"/>
          <w:i w:val="false"/>
          <w:color w:val="585a5a"/>
          <w:sz w:val="22"/>
        </w:rPr>
        <w:t>模块中引入才能使用。</w:t>
      </w:r>
    </w:p>
    <w:bookmarkEnd w:id="1719"/>
    <w:bookmarkStart w:name="hh7x1" w:id="17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从 functools 模块中引入 reduce</w:t>
        <w:br/>
        <w:t>from functools import reduce</w:t>
        <w:br/>
        <w:t/>
        <w:br/>
        <w:t># 数值统计</w:t>
        <w:br/>
        <w:t>nums = [1, 2, 3, 4, 5]</w:t>
        <w:br/>
        <w:t>result = reduce(lambda a, b: a + b, nums, 10)</w:t>
        <w:br/>
        <w:t>print(result)</w:t>
        <w:br/>
        <w:t/>
        <w:br/>
        <w:t># 字符串拼接</w:t>
        <w:br/>
        <w:t>str_list = ['ab', 'cd', 'ef']</w:t>
        <w:br/>
        <w:t>result = reduce(lambda a, b: a + b, str_list)</w:t>
        <w:br/>
        <w:t>print(result)</w:t>
        <w:br/>
      </w:r>
    </w:p>
    <w:bookmarkEnd w:id="17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KXzYI" w:id="17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列表推导式</w:t>
      </w:r>
    </w:p>
    <w:bookmarkEnd w:id="1721"/>
    <w:bookmarkStart w:name="u2e930173" w:id="1722"/>
    <w:p>
      <w:pPr>
        <w:numPr>
          <w:ilvl w:val="0"/>
          <w:numId w:val="8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概念：用一条简洁语句，从可迭代对象中，生成新列表的语法结构。</w:t>
      </w:r>
    </w:p>
    <w:bookmarkEnd w:id="1722"/>
    <w:bookmarkStart w:name="u4bcc71c0" w:id="1723"/>
    <w:p>
      <w:pPr>
        <w:numPr>
          <w:ilvl w:val="0"/>
          <w:numId w:val="8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[ 表达式 for 变量 in 可迭代对象 ]</w:t>
      </w:r>
    </w:p>
    <w:bookmarkEnd w:id="1723"/>
    <w:bookmarkStart w:name="r7GMK" w:id="17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需求：让nums列表中所有的元素，都变为原来的2倍</w:t>
        <w:br/>
        <w:t/>
        <w:br/>
        <w:t># 方式一：用map函数</w:t>
        <w:br/>
        <w:t>nums = [10, 20, 30, 40]</w:t>
        <w:br/>
        <w:t>result = list(map(lambda n: n * 2, nums))</w:t>
        <w:br/>
        <w:t>print(result)</w:t>
        <w:br/>
        <w:t/>
        <w:br/>
        <w:t># 方式二：使用for循环结合append方法</w:t>
        <w:br/>
        <w:t>nums = [10, 20, 30, 40]</w:t>
        <w:br/>
        <w:t>result = []</w:t>
        <w:br/>
        <w:t>for n in nums:</w:t>
        <w:br/>
        <w:t xml:space="preserve">    result.append(n * 2)</w:t>
        <w:br/>
        <w:t>print(result)</w:t>
        <w:br/>
        <w:t/>
        <w:br/>
        <w:t># 方式三：使用列表推导式(列表推导式就是上面 for + append 的简写形式)</w:t>
        <w:br/>
        <w:t>nums = [10, 20, 30, 40]</w:t>
        <w:br/>
        <w:t>result = [n * 2 for n in nums]</w:t>
        <w:br/>
        <w:t>print(result)</w:t>
        <w:br/>
        <w:t/>
        <w:br/>
        <w:t># 带条件的列表推导式</w:t>
        <w:br/>
        <w:t>nums = [10, 20, 30, 40]</w:t>
        <w:br/>
        <w:t>result = [n * 2 for n in nums if n &gt; 20]</w:t>
        <w:br/>
        <w:t>print(result)</w:t>
        <w:br/>
        <w:t/>
        <w:br/>
        <w:t># 字典推导式</w:t>
        <w:br/>
        <w:t>names = ['张三', '李四', '王五']</w:t>
        <w:br/>
        <w:t>scores = [60, 70, 80]</w:t>
        <w:br/>
        <w:t>result = {names[i]: scores[i] for i in range(len(names))}</w:t>
        <w:br/>
        <w:t>print(result)</w:t>
        <w:br/>
        <w:t/>
        <w:br/>
        <w:t># 集合推导式</w:t>
        <w:br/>
        <w:t>names = ['张三', '李四', '王五']</w:t>
        <w:br/>
        <w:t>result = {n + '！' for n in names}</w:t>
        <w:br/>
        <w:t>print(result)</w:t>
        <w:br/>
        <w:t/>
        <w:br/>
        <w:t>names = ['张三', '李四', '王五']</w:t>
        <w:br/>
        <w:t># 注意：Python中没有元组推导式，下面这种写法叫：生成器（后面会仔细讲）</w:t>
        <w:br/>
        <w:t>result = (n + '！' for n in names)</w:t>
        <w:br/>
        <w:t>print(result)</w:t>
        <w:br/>
      </w:r>
    </w:p>
    <w:bookmarkEnd w:id="17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EQGCn" w:id="17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常用内置函数梳理</w:t>
      </w:r>
    </w:p>
    <w:bookmarkEnd w:id="1725"/>
    <w:bookmarkStart w:name="u745e0930" w:id="17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以下函数是截至目前，我们需要掌握的一些常用函数，注意：下面这些并不是所有，我们后面还会学习到更多的常用内置函数。（详细讲解请参考视频教程）</w:t>
      </w:r>
    </w:p>
    <w:bookmarkEnd w:id="1726"/>
    <w:bookmarkStart w:name="UxVJY" w:id="17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9.1. </w:t>
      </w:r>
      <w:r>
        <w:rPr>
          <w:rFonts w:ascii="宋体" w:hAnsi="Times New Roman" w:eastAsia="宋体"/>
        </w:rPr>
        <w:t>输入与输出</w:t>
      </w:r>
    </w:p>
    <w:bookmarkEnd w:id="1727"/>
    <w:bookmarkStart w:name="l6cEm" w:id="172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574"/>
        <w:gridCol w:w="8060"/>
      </w:tblGrid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03cbba" w:id="172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 / 参数</w:t>
            </w:r>
          </w:p>
          <w:bookmarkEnd w:id="1729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d2b47a" w:id="173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730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bad117" w:id="17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print</w:t>
            </w:r>
          </w:p>
          <w:bookmarkEnd w:id="1731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053cf7" w:id="17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输出指定内容</w:t>
            </w:r>
          </w:p>
          <w:bookmarkEnd w:id="1732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3551fa" w:id="17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objects</w:t>
            </w:r>
          </w:p>
          <w:bookmarkEnd w:id="1733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85b45a" w:id="17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要输出的内容</w:t>
            </w:r>
          </w:p>
          <w:bookmarkEnd w:id="1734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21ca00" w:id="17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sep</w:t>
            </w:r>
          </w:p>
          <w:bookmarkEnd w:id="1735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07e1a9" w:id="17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输出多个内容时的分隔符</w:t>
            </w:r>
          </w:p>
          <w:bookmarkEnd w:id="1736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dd977e" w:id="17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end</w:t>
            </w:r>
          </w:p>
          <w:bookmarkEnd w:id="1737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8f1337" w:id="17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结尾追加的内容</w:t>
            </w:r>
          </w:p>
          <w:bookmarkEnd w:id="1738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e3007e" w:id="17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file</w:t>
            </w:r>
          </w:p>
          <w:bookmarkEnd w:id="1739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da4cb7" w:id="17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输出位置（默认控制台）</w:t>
            </w:r>
          </w:p>
          <w:bookmarkEnd w:id="1740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d3315c" w:id="17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flush</w:t>
            </w:r>
          </w:p>
          <w:bookmarkEnd w:id="1741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588b70" w:id="17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是否立即刷新输出</w:t>
            </w:r>
          </w:p>
          <w:bookmarkEnd w:id="1742"/>
        </w:tc>
      </w:tr>
      <w:tr>
        <w:trPr>
          <w:trHeight w:val="495" w:hRule="atLeast"/>
        </w:trPr>
        <w:tc>
          <w:tcPr>
            <w:tcW w:w="55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288395" w:id="17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input()</w:t>
            </w:r>
          </w:p>
          <w:bookmarkEnd w:id="1743"/>
        </w:tc>
        <w:tc>
          <w:tcPr>
            <w:tcW w:w="8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f465e1" w:id="17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获取用户输入</w:t>
            </w:r>
          </w:p>
          <w:bookmarkEnd w:id="1744"/>
        </w:tc>
      </w:tr>
    </w:tbl>
    <w:bookmarkEnd w:id="1728"/>
    <w:bookmarkStart w:name="Qi9mM" w:id="17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9.2. </w:t>
      </w:r>
      <w:r>
        <w:rPr>
          <w:rFonts w:ascii="宋体" w:hAnsi="Times New Roman" w:eastAsia="宋体"/>
        </w:rPr>
        <w:t>类型转换</w:t>
      </w:r>
    </w:p>
    <w:bookmarkEnd w:id="1745"/>
    <w:bookmarkStart w:name="TLtM9" w:id="174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551"/>
        <w:gridCol w:w="8083"/>
      </w:tblGrid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05410c" w:id="174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747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6ce6bb" w:id="174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748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c20fea" w:id="17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int()</w:t>
            </w:r>
          </w:p>
          <w:bookmarkEnd w:id="1749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6111ce" w:id="17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转为整数</w:t>
            </w:r>
          </w:p>
          <w:bookmarkEnd w:id="1750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44cc3e" w:id="17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float()</w:t>
            </w:r>
          </w:p>
          <w:bookmarkEnd w:id="1751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2509ff" w:id="17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转为浮点数</w:t>
            </w:r>
          </w:p>
          <w:bookmarkEnd w:id="1752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c7ff8c" w:id="17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str()</w:t>
            </w:r>
          </w:p>
          <w:bookmarkEnd w:id="1753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6dfefd" w:id="17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转为字符串</w:t>
            </w:r>
          </w:p>
          <w:bookmarkEnd w:id="1754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fce8f4" w:id="17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bool()</w:t>
            </w:r>
          </w:p>
          <w:bookmarkEnd w:id="1755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1b4f2d" w:id="17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转为布尔值</w:t>
            </w:r>
          </w:p>
          <w:bookmarkEnd w:id="1756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ae9066" w:id="17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list()</w:t>
            </w:r>
          </w:p>
          <w:bookmarkEnd w:id="1757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f507d3" w:id="17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转为列表</w:t>
            </w:r>
          </w:p>
          <w:bookmarkEnd w:id="1758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3afc5f" w:id="17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tuple()</w:t>
            </w:r>
          </w:p>
          <w:bookmarkEnd w:id="1759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7a77b0" w:id="17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转为元组</w:t>
            </w:r>
          </w:p>
          <w:bookmarkEnd w:id="1760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5ac302" w:id="17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set()</w:t>
            </w:r>
          </w:p>
          <w:bookmarkEnd w:id="1761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9882fa" w:id="17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转为集合</w:t>
            </w:r>
          </w:p>
          <w:bookmarkEnd w:id="1762"/>
        </w:tc>
      </w:tr>
      <w:tr>
        <w:trPr>
          <w:trHeight w:val="495" w:hRule="atLeast"/>
        </w:trPr>
        <w:tc>
          <w:tcPr>
            <w:tcW w:w="5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cda4ed" w:id="17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dict()</w:t>
            </w:r>
          </w:p>
          <w:bookmarkEnd w:id="1763"/>
        </w:tc>
        <w:tc>
          <w:tcPr>
            <w:tcW w:w="8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5d0c00" w:id="17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转为字典</w:t>
            </w:r>
          </w:p>
          <w:bookmarkEnd w:id="1764"/>
        </w:tc>
      </w:tr>
    </w:tbl>
    <w:bookmarkEnd w:id="1746"/>
    <w:bookmarkStart w:name="JyNzl" w:id="17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9.3. </w:t>
      </w:r>
      <w:r>
        <w:rPr>
          <w:rFonts w:ascii="宋体" w:hAnsi="Times New Roman" w:eastAsia="宋体"/>
        </w:rPr>
        <w:t>数学相关</w:t>
      </w:r>
    </w:p>
    <w:bookmarkEnd w:id="1765"/>
    <w:bookmarkStart w:name="Oaaul" w:id="176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362"/>
        <w:gridCol w:w="10272"/>
      </w:tblGrid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d1c506" w:id="17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767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701a04" w:id="17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768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ff9d8a" w:id="17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abs()</w:t>
            </w:r>
          </w:p>
          <w:bookmarkEnd w:id="1769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a1b6ff" w:id="17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取绝对值</w:t>
            </w:r>
          </w:p>
          <w:bookmarkEnd w:id="1770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7de23a" w:id="17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round()</w:t>
            </w:r>
          </w:p>
          <w:bookmarkEnd w:id="1771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4dee67" w:id="17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银行家舍入法：小于5舍，大于5入，等于5看奇偶（奇入偶舍）</w:t>
            </w:r>
          </w:p>
          <w:bookmarkEnd w:id="1772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927a8f" w:id="17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pow(a, b)</w:t>
            </w:r>
          </w:p>
          <w:bookmarkEnd w:id="1773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13d66f" w:id="17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 a 的 b 次方</w:t>
            </w:r>
          </w:p>
          <w:bookmarkEnd w:id="1774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136daf" w:id="17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pow(a, b, c)</w:t>
            </w:r>
          </w:p>
          <w:bookmarkEnd w:id="1775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a437d0" w:id="17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 a 的 b 次方后，再对 c 取模</w:t>
            </w:r>
          </w:p>
          <w:bookmarkEnd w:id="1776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22643a" w:id="17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divmod(a, b)</w:t>
            </w:r>
          </w:p>
          <w:bookmarkEnd w:id="1777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ee7af3" w:id="17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返回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(商, 余数)</w:t>
            </w:r>
          </w:p>
          <w:bookmarkEnd w:id="1778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f2bfda" w:id="17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max()</w:t>
            </w:r>
          </w:p>
          <w:bookmarkEnd w:id="1779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558c64" w:id="17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最大值（支持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key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</w:t>
            </w:r>
          </w:p>
          <w:bookmarkEnd w:id="1780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b5d597" w:id="17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min()</w:t>
            </w:r>
          </w:p>
          <w:bookmarkEnd w:id="1781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df2632" w:id="17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最小值（支持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key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</w:t>
            </w:r>
          </w:p>
          <w:bookmarkEnd w:id="1782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2f4e33" w:id="17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sum()</w:t>
            </w:r>
          </w:p>
          <w:bookmarkEnd w:id="1783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b80862f" w:id="17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求和</w:t>
            </w:r>
          </w:p>
          <w:bookmarkEnd w:id="1784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80c9a8" w:id="17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map()</w:t>
            </w:r>
          </w:p>
          <w:bookmarkEnd w:id="1785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154f90" w:id="17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加工一组数据</w:t>
            </w:r>
          </w:p>
          <w:bookmarkEnd w:id="1786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92d9cd" w:id="17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filter()</w:t>
            </w:r>
          </w:p>
          <w:bookmarkEnd w:id="1787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f27a7e" w:id="17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按条件过滤数据</w:t>
            </w:r>
          </w:p>
          <w:bookmarkEnd w:id="1788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29d568" w:id="17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reduce()</w:t>
            </w:r>
          </w:p>
          <w:bookmarkEnd w:id="1789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b0bf60" w:id="17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合并计算（需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functools.reduce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</w:t>
            </w:r>
          </w:p>
          <w:bookmarkEnd w:id="1790"/>
        </w:tc>
      </w:tr>
      <w:tr>
        <w:trPr>
          <w:trHeight w:val="495" w:hRule="atLeast"/>
        </w:trPr>
        <w:tc>
          <w:tcPr>
            <w:tcW w:w="33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4b8fd5" w:id="17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sorted()</w:t>
            </w:r>
          </w:p>
          <w:bookmarkEnd w:id="1791"/>
        </w:tc>
        <w:tc>
          <w:tcPr>
            <w:tcW w:w="10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a0c6c4" w:id="17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排序（支持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key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</w:t>
            </w:r>
          </w:p>
          <w:bookmarkEnd w:id="1792"/>
        </w:tc>
      </w:tr>
    </w:tbl>
    <w:bookmarkEnd w:id="1766"/>
    <w:bookmarkStart w:name="MFBb2" w:id="17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9.4. </w:t>
      </w:r>
      <w:r>
        <w:rPr>
          <w:rFonts w:ascii="宋体" w:hAnsi="Times New Roman" w:eastAsia="宋体"/>
        </w:rPr>
        <w:t>数据容器相关</w:t>
      </w:r>
    </w:p>
    <w:bookmarkEnd w:id="1793"/>
    <w:bookmarkStart w:name="t7FFm" w:id="179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320"/>
        <w:gridCol w:w="8314"/>
      </w:tblGrid>
      <w:tr>
        <w:trPr>
          <w:trHeight w:val="495" w:hRule="atLeast"/>
        </w:trPr>
        <w:tc>
          <w:tcPr>
            <w:tcW w:w="5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c64e42" w:id="17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795"/>
        </w:tc>
        <w:tc>
          <w:tcPr>
            <w:tcW w:w="8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f12db0" w:id="17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796"/>
        </w:tc>
      </w:tr>
      <w:tr>
        <w:trPr>
          <w:trHeight w:val="495" w:hRule="atLeast"/>
        </w:trPr>
        <w:tc>
          <w:tcPr>
            <w:tcW w:w="5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a69a39" w:id="17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len()</w:t>
            </w:r>
          </w:p>
          <w:bookmarkEnd w:id="1797"/>
        </w:tc>
        <w:tc>
          <w:tcPr>
            <w:tcW w:w="8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9649fc" w:id="17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获取容器中元素个数</w:t>
            </w:r>
          </w:p>
          <w:bookmarkEnd w:id="1798"/>
        </w:tc>
      </w:tr>
      <w:tr>
        <w:trPr>
          <w:trHeight w:val="495" w:hRule="atLeast"/>
        </w:trPr>
        <w:tc>
          <w:tcPr>
            <w:tcW w:w="5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d22a26" w:id="17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range()</w:t>
            </w:r>
          </w:p>
          <w:bookmarkEnd w:id="1799"/>
        </w:tc>
        <w:tc>
          <w:tcPr>
            <w:tcW w:w="8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c12f79" w:id="18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生成数字序列（常用于循环）</w:t>
            </w:r>
          </w:p>
          <w:bookmarkEnd w:id="1800"/>
        </w:tc>
      </w:tr>
      <w:tr>
        <w:trPr>
          <w:trHeight w:val="495" w:hRule="atLeast"/>
        </w:trPr>
        <w:tc>
          <w:tcPr>
            <w:tcW w:w="5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101276" w:id="18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enumerate()</w:t>
            </w:r>
          </w:p>
          <w:bookmarkEnd w:id="1801"/>
        </w:tc>
        <w:tc>
          <w:tcPr>
            <w:tcW w:w="8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03fc32" w:id="18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为序列添加索引</w:t>
            </w:r>
          </w:p>
          <w:bookmarkEnd w:id="1802"/>
        </w:tc>
      </w:tr>
      <w:tr>
        <w:trPr>
          <w:trHeight w:val="495" w:hRule="atLeast"/>
        </w:trPr>
        <w:tc>
          <w:tcPr>
            <w:tcW w:w="5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d4fb8d" w:id="18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zip()</w:t>
            </w:r>
          </w:p>
          <w:bookmarkEnd w:id="1803"/>
        </w:tc>
        <w:tc>
          <w:tcPr>
            <w:tcW w:w="8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6a3e63" w:id="18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将多个序列一一配对</w:t>
            </w:r>
          </w:p>
          <w:bookmarkEnd w:id="1804"/>
        </w:tc>
      </w:tr>
    </w:tbl>
    <w:bookmarkEnd w:id="1794"/>
    <w:bookmarkStart w:name="ai8yV" w:id="18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9.5. </w:t>
      </w:r>
      <w:r>
        <w:rPr>
          <w:rFonts w:ascii="宋体" w:hAnsi="Times New Roman" w:eastAsia="宋体"/>
        </w:rPr>
        <w:t>类型判断与对象相关</w:t>
      </w:r>
    </w:p>
    <w:bookmarkEnd w:id="1805"/>
    <w:bookmarkStart w:name="E6F6G" w:id="180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7"/>
        <w:gridCol w:w="6817"/>
      </w:tblGrid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4bec89" w:id="18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80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e47d12" w:id="18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808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d91631" w:id="18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type()</w:t>
            </w:r>
          </w:p>
          <w:bookmarkEnd w:id="1809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cc5e8b" w:id="18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查看对象类型</w:t>
            </w:r>
          </w:p>
          <w:bookmarkEnd w:id="1810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47aaa8" w:id="18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isinstance(obj, type)</w:t>
            </w:r>
          </w:p>
          <w:bookmarkEnd w:id="1811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5f1083" w:id="18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判断对象是否属于某个类型</w:t>
            </w:r>
          </w:p>
          <w:bookmarkEnd w:id="1812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442869" w:id="18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issubclass(A, B)</w:t>
            </w:r>
          </w:p>
          <w:bookmarkEnd w:id="1813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1e4704" w:id="18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判断类 A 是否为类 B 的子类</w:t>
            </w:r>
          </w:p>
          <w:bookmarkEnd w:id="1814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1c5ac5" w:id="18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id()</w:t>
            </w:r>
          </w:p>
          <w:bookmarkEnd w:id="1815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1fb5b4" w:id="18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查看对象的内存地址</w:t>
            </w:r>
          </w:p>
          <w:bookmarkEnd w:id="1816"/>
        </w:tc>
      </w:tr>
    </w:tbl>
    <w:bookmarkEnd w:id="1806"/>
    <w:bookmarkStart w:name="HLfAf" w:id="18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9.6. </w:t>
      </w:r>
      <w:r>
        <w:rPr>
          <w:rFonts w:ascii="宋体" w:hAnsi="Times New Roman" w:eastAsia="宋体"/>
        </w:rPr>
        <w:t>逻辑判断相关</w:t>
      </w:r>
    </w:p>
    <w:bookmarkEnd w:id="1817"/>
    <w:bookmarkStart w:name="wH37N" w:id="181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185"/>
        <w:gridCol w:w="8449"/>
      </w:tblGrid>
      <w:tr>
        <w:trPr>
          <w:trHeight w:val="495" w:hRule="atLeast"/>
        </w:trPr>
        <w:tc>
          <w:tcPr>
            <w:tcW w:w="51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dd20e9" w:id="18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819"/>
        </w:tc>
        <w:tc>
          <w:tcPr>
            <w:tcW w:w="8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575b5d" w:id="18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820"/>
        </w:tc>
      </w:tr>
      <w:tr>
        <w:trPr>
          <w:trHeight w:val="495" w:hRule="atLeast"/>
        </w:trPr>
        <w:tc>
          <w:tcPr>
            <w:tcW w:w="51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72fad0" w:id="18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all()</w:t>
            </w:r>
          </w:p>
          <w:bookmarkEnd w:id="1821"/>
        </w:tc>
        <w:tc>
          <w:tcPr>
            <w:tcW w:w="8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9b290e" w:id="18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所有元素为真时返回 True</w:t>
            </w:r>
          </w:p>
          <w:bookmarkEnd w:id="1822"/>
        </w:tc>
      </w:tr>
      <w:tr>
        <w:trPr>
          <w:trHeight w:val="495" w:hRule="atLeast"/>
        </w:trPr>
        <w:tc>
          <w:tcPr>
            <w:tcW w:w="51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cc18fa" w:id="18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any()</w:t>
            </w:r>
          </w:p>
          <w:bookmarkEnd w:id="1823"/>
        </w:tc>
        <w:tc>
          <w:tcPr>
            <w:tcW w:w="8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724d1d" w:id="18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至少一个为真返回 True</w:t>
            </w:r>
          </w:p>
          <w:bookmarkEnd w:id="1824"/>
        </w:tc>
      </w:tr>
    </w:tbl>
    <w:bookmarkEnd w:id="1818"/>
    <w:bookmarkStart w:name="HAuY7" w:id="18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9.7. </w:t>
      </w:r>
      <w:r>
        <w:rPr>
          <w:rFonts w:ascii="宋体" w:hAnsi="Times New Roman" w:eastAsia="宋体"/>
        </w:rPr>
        <w:t>字符串辅助相关</w:t>
      </w:r>
    </w:p>
    <w:bookmarkEnd w:id="1825"/>
    <w:bookmarkStart w:name="l1nw4" w:id="182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58"/>
        <w:gridCol w:w="8976"/>
      </w:tblGrid>
      <w:tr>
        <w:trPr>
          <w:trHeight w:val="495" w:hRule="atLeast"/>
        </w:trPr>
        <w:tc>
          <w:tcPr>
            <w:tcW w:w="4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808e12" w:id="18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</w:t>
            </w:r>
          </w:p>
          <w:bookmarkEnd w:id="1827"/>
        </w:tc>
        <w:tc>
          <w:tcPr>
            <w:tcW w:w="8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bca9c1" w:id="18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功能说明</w:t>
            </w:r>
          </w:p>
          <w:bookmarkEnd w:id="1828"/>
        </w:tc>
      </w:tr>
      <w:tr>
        <w:trPr>
          <w:trHeight w:val="495" w:hRule="atLeast"/>
        </w:trPr>
        <w:tc>
          <w:tcPr>
            <w:tcW w:w="4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239f06" w:id="18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ord()</w:t>
            </w:r>
          </w:p>
          <w:bookmarkEnd w:id="1829"/>
        </w:tc>
        <w:tc>
          <w:tcPr>
            <w:tcW w:w="8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a946f9" w:id="18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获取字符的 Unicode 编码值</w:t>
            </w:r>
          </w:p>
          <w:bookmarkEnd w:id="1830"/>
        </w:tc>
      </w:tr>
      <w:tr>
        <w:trPr>
          <w:trHeight w:val="495" w:hRule="atLeast"/>
        </w:trPr>
        <w:tc>
          <w:tcPr>
            <w:tcW w:w="4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b3cd51" w:id="18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chr()</w:t>
            </w:r>
          </w:p>
          <w:bookmarkEnd w:id="1831"/>
        </w:tc>
        <w:tc>
          <w:tcPr>
            <w:tcW w:w="8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7d18bc" w:id="18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 Unicode 编码值转换为字符</w:t>
            </w:r>
          </w:p>
          <w:bookmarkEnd w:id="1832"/>
        </w:tc>
      </w:tr>
    </w:tbl>
    <w:bookmarkEnd w:id="1826"/>
    <w:bookmarkStart w:name="BK2Tt" w:id="18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 </w:t>
      </w:r>
      <w:r>
        <w:rPr>
          <w:rFonts w:ascii="宋体" w:hAnsi="Times New Roman" w:eastAsia="宋体"/>
        </w:rPr>
        <w:t>浅拷贝 vs 深拷贝</w:t>
      </w:r>
    </w:p>
    <w:bookmarkEnd w:id="1833"/>
    <w:bookmarkStart w:name="JcXj8" w:id="18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10.1. </w:t>
      </w:r>
      <w:r>
        <w:rPr>
          <w:rFonts w:ascii="宋体" w:hAnsi="Times New Roman" w:eastAsia="宋体"/>
        </w:rPr>
        <w:t xml:space="preserve">为什么要拷贝？ </w:t>
      </w:r>
    </w:p>
    <w:bookmarkEnd w:id="1834"/>
    <w:p>
      <w:pPr>
        <w:numPr>
          <w:ilvl w:val="0"/>
          <w:numId w:val="90"/>
        </w:numPr>
        <w:spacing w:after="50" w:line="360" w:lineRule="auto" w:beforeLines="100"/>
        <w:ind w:left="360"/>
        <w:jc w:val="left"/>
      </w:pPr>
      <w:bookmarkStart w:name="u999d7ed7" w:id="1835"/>
      <w:r>
        <w:rPr>
          <w:rFonts w:ascii="宋体" w:hAnsi="Times New Roman" w:eastAsia="宋体"/>
          <w:b w:val="false"/>
          <w:i w:val="false"/>
          <w:color w:val="000000"/>
          <w:sz w:val="22"/>
        </w:rPr>
        <w:t>赋值语句：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 = 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，只是让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指向和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一样的对象。</w:t>
      </w:r>
    </w:p>
    <w:bookmarkEnd w:id="1835"/>
    <w:bookmarkStart w:name="u3f0daa5f" w:id="1836"/>
    <w:p>
      <w:pPr>
        <w:numPr>
          <w:ilvl w:val="0"/>
          <w:numId w:val="9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指向的是一个可变对象，那通过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修改后，再通过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访问到的数据也是变化后的。</w:t>
      </w:r>
    </w:p>
    <w:bookmarkEnd w:id="1836"/>
    <w:bookmarkStart w:name="La0vd" w:id="18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10.2. </w:t>
      </w:r>
      <w:r>
        <w:rPr>
          <w:rFonts w:ascii="宋体" w:hAnsi="Times New Roman" w:eastAsia="宋体"/>
        </w:rPr>
        <w:t xml:space="preserve"> 直接赋值</w:t>
      </w:r>
    </w:p>
    <w:bookmarkEnd w:id="1837"/>
    <w:bookmarkStart w:name="ub72dc48b" w:id="18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在如下代码中：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nums2 = nums1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不是复制！是</w:t>
      </w:r>
      <w:r>
        <w:rPr>
          <w:rFonts w:ascii="宋体" w:hAnsi="Times New Roman" w:eastAsia="宋体"/>
          <w:b/>
          <w:i w:val="false"/>
          <w:color w:val="000000"/>
          <w:sz w:val="22"/>
        </w:rPr>
        <w:t>两个变量指向同一个列表，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并且修改任何一个，都会影响另一个。</w:t>
      </w:r>
    </w:p>
    <w:bookmarkEnd w:id="1838"/>
    <w:bookmarkStart w:name="mpDEZ" w:id="18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nums1 = [10, 20, 30, 40]</w:t>
        <w:br/>
        <w:t>nums2 = nums1</w:t>
        <w:br/>
        <w:t>nums2[3] = 99</w:t>
        <w:br/>
        <w:t/>
        <w:br/>
        <w:t>print(nums1[3]) # 99</w:t>
        <w:br/>
        <w:t>print(nums2[3]) # 99</w:t>
        <w:br/>
      </w:r>
    </w:p>
    <w:bookmarkEnd w:id="1839"/>
    <w:bookmarkStart w:name="u9d5c0d4d" w:id="1840"/>
    <w:p>
      <w:pPr>
        <w:spacing w:after="50" w:line="360" w:lineRule="auto" w:beforeLines="100"/>
        <w:ind w:left="0"/>
        <w:jc w:val="left"/>
      </w:pPr>
      <w:bookmarkStart w:name="ub9508bc0" w:id="1841"/>
      <w:r>
        <w:rPr>
          <w:rFonts w:eastAsia="宋体" w:ascii="宋体"/>
        </w:rPr>
        <w:drawing>
          <wp:inline distT="0" distB="0" distL="0" distR="0">
            <wp:extent cx="5842000" cy="32771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516534" cy="53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1"/>
    </w:p>
    <w:bookmarkEnd w:id="1840"/>
    <w:bookmarkStart w:name="W3akR" w:id="18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10.3. </w:t>
      </w:r>
      <w:r>
        <w:rPr>
          <w:rFonts w:ascii="宋体" w:hAnsi="Times New Roman" w:eastAsia="宋体"/>
        </w:rPr>
        <w:t xml:space="preserve"> 浅拷贝</w:t>
      </w:r>
    </w:p>
    <w:bookmarkEnd w:id="1842"/>
    <w:bookmarkStart w:name="u236589f4" w:id="18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浅拷贝会创建一个新的外层容器，但内部的元素仍然引用原来的对象。 </w:t>
      </w:r>
    </w:p>
    <w:bookmarkEnd w:id="1843"/>
    <w:bookmarkStart w:name="cvwDz" w:id="18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copy</w:t>
        <w:br/>
        <w:t>nums1 = [10, 20, 30, 40]</w:t>
        <w:br/>
        <w:t>nums2 = copy.copy(nums1)</w:t>
        <w:br/>
        <w:t>nums2[3] = 99</w:t>
        <w:br/>
        <w:t/>
        <w:br/>
        <w:t>print(nums1[3]) # 40</w:t>
        <w:br/>
        <w:t>print(nums2[3]) # 99</w:t>
        <w:br/>
      </w:r>
    </w:p>
    <w:bookmarkEnd w:id="1844"/>
    <w:bookmarkStart w:name="uf6a054bb" w:id="1845"/>
    <w:p>
      <w:pPr>
        <w:spacing w:after="50" w:line="360" w:lineRule="auto" w:beforeLines="100"/>
        <w:ind w:left="0"/>
        <w:jc w:val="left"/>
      </w:pPr>
      <w:bookmarkStart w:name="u437e34f3" w:id="1846"/>
      <w:r>
        <w:rPr>
          <w:rFonts w:eastAsia="宋体" w:ascii="宋体"/>
        </w:rPr>
        <w:drawing>
          <wp:inline distT="0" distB="0" distL="0" distR="0">
            <wp:extent cx="5841999" cy="32595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668934" cy="53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6"/>
    </w:p>
    <w:bookmarkEnd w:id="1845"/>
    <w:bookmarkStart w:name="u3f713bfa" w:id="18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浅拷贝存在的问题：嵌套数据仍然是共享的，修改嵌套数据会互相影响</w:t>
      </w:r>
    </w:p>
    <w:bookmarkEnd w:id="1847"/>
    <w:bookmarkStart w:name="pA3IF" w:id="18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copy</w:t>
        <w:br/>
        <w:t/>
        <w:br/>
        <w:t>nums1 = [10, 20, 30, [40, 50]]</w:t>
        <w:br/>
        <w:t>nums2 = copy.copy(nums1)</w:t>
        <w:br/>
        <w:t>nums2[3][0] = 99</w:t>
        <w:br/>
        <w:t/>
        <w:br/>
        <w:t>print(nums1[3][0])</w:t>
        <w:br/>
        <w:t>print(nums2[3][0])</w:t>
        <w:br/>
      </w:r>
    </w:p>
    <w:bookmarkEnd w:id="1848"/>
    <w:bookmarkStart w:name="ufa3cecce" w:id="1849"/>
    <w:p>
      <w:pPr>
        <w:spacing w:after="50" w:line="360" w:lineRule="auto" w:beforeLines="100"/>
        <w:ind w:left="0"/>
        <w:jc w:val="left"/>
      </w:pPr>
      <w:bookmarkStart w:name="ub266aa1b" w:id="1850"/>
      <w:r>
        <w:rPr>
          <w:rFonts w:eastAsia="宋体" w:ascii="宋体"/>
        </w:rPr>
        <w:drawing>
          <wp:inline distT="0" distB="0" distL="0" distR="0">
            <wp:extent cx="5842000" cy="31895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787466" cy="534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0"/>
    </w:p>
    <w:bookmarkEnd w:id="1849"/>
    <w:bookmarkStart w:name="m77GA" w:id="18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10.4. </w:t>
      </w:r>
      <w:r>
        <w:rPr>
          <w:rFonts w:ascii="宋体" w:hAnsi="Times New Roman" w:eastAsia="宋体"/>
        </w:rPr>
        <w:t>深拷贝</w:t>
      </w:r>
    </w:p>
    <w:bookmarkEnd w:id="1851"/>
    <w:bookmarkStart w:name="u2024b2cb" w:id="18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创建一个新的外层容器，同时对内部所有【可变对象】进行递归复制（不可变对象不复制，继续引用）。</w:t>
      </w:r>
    </w:p>
    <w:bookmarkEnd w:id="1852"/>
    <w:bookmarkStart w:name="voFVe" w:id="18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copy</w:t>
        <w:br/>
        <w:t/>
        <w:br/>
        <w:t>nums1 = [10, 20, 30, [40, 50]]</w:t>
        <w:br/>
        <w:t>nums2 = copy.deepcopy(nums1)</w:t>
        <w:br/>
        <w:t>nums2[3][0] = 99</w:t>
        <w:br/>
        <w:t/>
        <w:br/>
        <w:t>print(nums1[3][0])</w:t>
        <w:br/>
        <w:t>print(nums2[3][0])</w:t>
        <w:br/>
      </w:r>
    </w:p>
    <w:bookmarkEnd w:id="1853"/>
    <w:bookmarkStart w:name="u0977de1b" w:id="1854"/>
    <w:p>
      <w:pPr>
        <w:spacing w:after="50" w:line="360" w:lineRule="auto" w:beforeLines="100"/>
        <w:ind w:left="0"/>
        <w:jc w:val="left"/>
      </w:pPr>
      <w:bookmarkStart w:name="u87af9c88" w:id="1855"/>
      <w:r>
        <w:rPr>
          <w:rFonts w:eastAsia="宋体" w:ascii="宋体"/>
        </w:rPr>
        <w:drawing>
          <wp:inline distT="0" distB="0" distL="0" distR="0">
            <wp:extent cx="5842000" cy="31779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804400" cy="533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5"/>
    </w:p>
    <w:bookmarkEnd w:id="1854"/>
    <w:bookmarkStart w:name="uc3fd6348" w:id="18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特点：</w:t>
      </w:r>
    </w:p>
    <w:bookmarkEnd w:id="1856"/>
    <w:p>
      <w:pPr>
        <w:numPr>
          <w:ilvl w:val="0"/>
          <w:numId w:val="91"/>
        </w:numPr>
        <w:spacing w:after="50" w:line="360" w:lineRule="auto" w:beforeLines="100"/>
        <w:ind w:left="360"/>
        <w:jc w:val="left"/>
      </w:pPr>
      <w:bookmarkStart w:name="ub4e923bb" w:id="1857"/>
      <w:r>
        <w:rPr>
          <w:rFonts w:ascii="宋体" w:hAnsi="Times New Roman" w:eastAsia="宋体"/>
          <w:b w:val="false"/>
          <w:i w:val="false"/>
          <w:color w:val="000000"/>
          <w:sz w:val="22"/>
        </w:rPr>
        <w:t>深拷贝可以彻底消除数据之间的相互影响。</w:t>
      </w:r>
    </w:p>
    <w:bookmarkEnd w:id="1857"/>
    <w:bookmarkStart w:name="u386273b8" w:id="1858"/>
    <w:p>
      <w:pPr>
        <w:numPr>
          <w:ilvl w:val="0"/>
          <w:numId w:val="9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深拷贝遇到【不可变对象】不会复制，会直接引用。</w:t>
      </w:r>
    </w:p>
    <w:bookmarkEnd w:id="1858"/>
    <w:bookmarkStart w:name="u2a9a6c19" w:id="18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注意点：</w:t>
      </w:r>
    </w:p>
    <w:bookmarkEnd w:id="1859"/>
    <w:p>
      <w:pPr>
        <w:numPr>
          <w:ilvl w:val="0"/>
          <w:numId w:val="92"/>
        </w:numPr>
        <w:spacing w:after="50" w:line="360" w:lineRule="auto" w:beforeLines="100"/>
        <w:ind w:left="360"/>
        <w:jc w:val="left"/>
      </w:pPr>
      <w:bookmarkStart w:name="u6268530d" w:id="1860"/>
      <w:r>
        <w:rPr>
          <w:rFonts w:ascii="宋体" w:hAnsi="Times New Roman" w:eastAsia="宋体"/>
          <w:b w:val="false"/>
          <w:i w:val="false"/>
          <w:color w:val="000000"/>
          <w:sz w:val="22"/>
        </w:rPr>
        <w:t>深拷贝只复制可变对象，不可变对象会直接引用。</w:t>
      </w:r>
    </w:p>
    <w:bookmarkEnd w:id="1860"/>
    <w:bookmarkStart w:name="u0cb68972" w:id="1861"/>
    <w:p>
      <w:pPr>
        <w:numPr>
          <w:ilvl w:val="0"/>
          <w:numId w:val="9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元组中如果只包含不可变对象，则深拷贝没有效果。</w:t>
      </w:r>
    </w:p>
    <w:bookmarkEnd w:id="1861"/>
    <w:bookmarkStart w:name="gWNwz" w:id="18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copy</w:t>
        <w:br/>
        <w:t>a = 666</w:t>
        <w:br/>
        <w:t># a是不可变对象，即便调用deepcopy也不会深拷贝，会直接引用</w:t>
        <w:br/>
        <w:t>b = copy.deepcopy(a)</w:t>
        <w:br/>
        <w:t/>
        <w:br/>
        <w:t>print(id(a))</w:t>
        <w:br/>
        <w:t>print(id(b))</w:t>
        <w:br/>
      </w:r>
    </w:p>
    <w:bookmarkEnd w:id="1862"/>
    <w:bookmarkStart w:name="T5YN5" w:id="18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copy</w:t>
        <w:br/>
        <w:t>nums1 = (10, 20, 30, [40, 50])</w:t>
        <w:br/>
        <w:t># nums1元组中只包含不可变对象，即便调用deepcopy也不会深拷贝</w:t>
        <w:br/>
        <w:t>nums2 = copy.deepcopy(nums1)</w:t>
        <w:br/>
        <w:t/>
        <w:br/>
        <w:t>print(id(nums1))</w:t>
        <w:br/>
        <w:t>print(id(nums2))</w:t>
        <w:br/>
      </w:r>
    </w:p>
    <w:bookmarkEnd w:id="1863"/>
    <w:bookmarkStart w:name="VDwIt" w:id="18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 </w:t>
      </w:r>
      <w:r>
        <w:rPr>
          <w:rFonts w:ascii="宋体" w:hAnsi="Times New Roman" w:eastAsia="宋体"/>
        </w:rPr>
        <w:t>四种作用域</w:t>
      </w:r>
    </w:p>
    <w:bookmarkEnd w:id="1864"/>
    <w:bookmarkStart w:name="ub81e63ad" w:id="18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中有四种作用域，分别是：</w:t>
      </w:r>
    </w:p>
    <w:bookmarkEnd w:id="1865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bookmarkStart w:name="ud3b186a1" w:id="1866"/>
      <w:r>
        <w:rPr>
          <w:rFonts w:ascii="宋体" w:hAnsi="Times New Roman" w:eastAsia="宋体"/>
          <w:b/>
          <w:i w:val="false"/>
          <w:color w:val="ad1a2b"/>
          <w:sz w:val="22"/>
        </w:rPr>
        <w:t>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ocal（局部作用域）</w:t>
      </w:r>
    </w:p>
    <w:bookmarkEnd w:id="1866"/>
    <w:bookmarkStart w:name="u294d0e68" w:id="1867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ad1a2b"/>
          <w:sz w:val="22"/>
        </w:rPr>
        <w:t>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nclosing（外层作用域）</w:t>
      </w:r>
    </w:p>
    <w:bookmarkEnd w:id="1867"/>
    <w:bookmarkStart w:name="u7dde90c6" w:id="1868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ad1a2b"/>
          <w:sz w:val="22"/>
        </w:rPr>
        <w:t>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lobal（全局作用域）</w:t>
      </w:r>
    </w:p>
    <w:bookmarkEnd w:id="1868"/>
    <w:bookmarkStart w:name="u3cda52f6" w:id="1869"/>
    <w:p>
      <w:pPr>
        <w:numPr>
          <w:ilvl w:val="0"/>
          <w:numId w:val="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ad1a2b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uilt-in（内建作用域）</w:t>
      </w:r>
    </w:p>
    <w:bookmarkEnd w:id="1869"/>
    <w:bookmarkStart w:name="u8ed323a2" w:id="18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当访问一个变量时，Python 会按以下顺序查找： </w:t>
      </w:r>
      <w:r>
        <w:rPr>
          <w:rFonts w:ascii="宋体" w:hAnsi="Times New Roman" w:eastAsia="宋体"/>
          <w:b/>
          <w:i w:val="false"/>
          <w:color w:val="ad1a2b"/>
          <w:sz w:val="22"/>
        </w:rPr>
        <w:t>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ocal =&gt; </w:t>
      </w:r>
      <w:r>
        <w:rPr>
          <w:rFonts w:ascii="宋体" w:hAnsi="Times New Roman" w:eastAsia="宋体"/>
          <w:b/>
          <w:i w:val="false"/>
          <w:color w:val="ad1a2b"/>
          <w:sz w:val="22"/>
        </w:rPr>
        <w:t>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nclosing =&gt; </w:t>
      </w:r>
      <w:r>
        <w:rPr>
          <w:rFonts w:ascii="宋体" w:hAnsi="Times New Roman" w:eastAsia="宋体"/>
          <w:b/>
          <w:i w:val="false"/>
          <w:color w:val="ad1a2b"/>
          <w:sz w:val="22"/>
        </w:rPr>
        <w:t>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lobal =&gt; </w:t>
      </w:r>
      <w:r>
        <w:rPr>
          <w:rFonts w:ascii="宋体" w:hAnsi="Times New Roman" w:eastAsia="宋体"/>
          <w:b/>
          <w:i w:val="false"/>
          <w:color w:val="ad1a2b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uilt-in</w:t>
      </w:r>
    </w:p>
    <w:bookmarkEnd w:id="1870"/>
    <w:bookmarkStart w:name="u51b7d9cc" w:id="1871"/>
    <w:p>
      <w:pPr>
        <w:spacing w:after="50" w:line="360" w:lineRule="auto" w:beforeLines="100"/>
        <w:ind w:left="0"/>
        <w:jc w:val="left"/>
      </w:pPr>
      <w:bookmarkStart w:name="u6b5793e1" w:id="1872"/>
      <w:r>
        <w:rPr>
          <w:rFonts w:eastAsia="宋体" w:ascii="宋体"/>
        </w:rPr>
        <w:drawing>
          <wp:inline distT="0" distB="0" distL="0" distR="0">
            <wp:extent cx="5841999" cy="387908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2"/>
    </w:p>
    <w:bookmarkEnd w:id="1871"/>
    <w:p>
      <w:pPr>
        <w:spacing w:after="50" w:line="360" w:lineRule="auto" w:beforeLines="100"/>
        <w:ind w:left="0"/>
        <w:jc w:val="left"/>
      </w:pPr>
      <w:bookmarkStart w:name="u6887b050" w:id="1873"/>
      <w:r>
        <w:rPr>
          <w:rFonts w:ascii="宋体" w:hAnsi="Times New Roman" w:eastAsia="宋体"/>
          <w:b w:val="false"/>
          <w:i w:val="false"/>
          <w:color w:val="000000"/>
          <w:sz w:val="22"/>
        </w:rPr>
        <w:t>上述图示的详细分析，请参考视频教程。</w:t>
      </w:r>
    </w:p>
    <w:bookmarkEnd w:id="1873"/>
    <w:bookmarkStart w:name="F0d2z" w:id="18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11.1. </w:t>
      </w:r>
      <w:r>
        <w:rPr>
          <w:rFonts w:ascii="宋体" w:hAnsi="Times New Roman" w:eastAsia="宋体"/>
        </w:rPr>
        <w:t>局部作用域（Local）</w:t>
      </w:r>
    </w:p>
    <w:bookmarkEnd w:id="1874"/>
    <w:bookmarkStart w:name="u16227c04" w:id="18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函数的内部就是局部作用域，局部作用域中的变量，只在该函数内部可见。</w:t>
      </w:r>
    </w:p>
    <w:bookmarkEnd w:id="1875"/>
    <w:bookmarkStart w:name="u6e85356c" w:id="18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876"/>
    <w:bookmarkStart w:name="uc831c905" w:id="1877"/>
    <w:p>
      <w:pPr>
        <w:numPr>
          <w:ilvl w:val="0"/>
          <w:numId w:val="9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每次调用函数都会创建一个新的局部作用域。</w:t>
      </w:r>
    </w:p>
    <w:bookmarkEnd w:id="1877"/>
    <w:bookmarkStart w:name="u0e97119c" w:id="1878"/>
    <w:p>
      <w:pPr>
        <w:numPr>
          <w:ilvl w:val="0"/>
          <w:numId w:val="9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函数运行结束后，局部作用域会随之销毁。</w:t>
      </w:r>
    </w:p>
    <w:bookmarkEnd w:id="1878"/>
    <w:bookmarkStart w:name="u104a773b" w:id="1879"/>
    <w:p>
      <w:pPr>
        <w:numPr>
          <w:ilvl w:val="0"/>
          <w:numId w:val="9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局部作用域优先级最高，即：查找一个变量时，Python 会首先在局部作用域中查找。</w:t>
      </w:r>
    </w:p>
    <w:bookmarkEnd w:id="1879"/>
    <w:bookmarkStart w:name="ue5f8e0ae" w:id="18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举例：</w:t>
      </w:r>
    </w:p>
    <w:bookmarkEnd w:id="1880"/>
    <w:bookmarkStart w:name="AJ7Rt" w:id="18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test():</w:t>
        <w:br/>
        <w:t xml:space="preserve">    x = 10  # x 在局部作用域</w:t>
        <w:br/>
        <w:t xml:space="preserve">    print(x)  # 可以访问</w:t>
        <w:br/>
        <w:t/>
        <w:br/>
        <w:t>print(x)  # ❌ 报错：x 在局部之外不可见</w:t>
        <w:br/>
      </w:r>
    </w:p>
    <w:bookmarkEnd w:id="1881"/>
    <w:bookmarkStart w:name="vNxWh" w:id="18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11.2. </w:t>
      </w:r>
      <w:r>
        <w:rPr>
          <w:rFonts w:ascii="宋体" w:hAnsi="Times New Roman" w:eastAsia="宋体"/>
        </w:rPr>
        <w:t>外层作用域（Enclosing）</w:t>
      </w:r>
    </w:p>
    <w:bookmarkEnd w:id="1882"/>
    <w:bookmarkStart w:name="u7eef6cc2" w:id="18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如果函数中又定义了函数，那么外层函数的作用域，就是内层函数的 Enclosing 作用域。</w:t>
      </w:r>
    </w:p>
    <w:bookmarkEnd w:id="1883"/>
    <w:bookmarkStart w:name="u6e7f0f55" w:id="18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884"/>
    <w:bookmarkStart w:name="u980d8ae3" w:id="1885"/>
    <w:p>
      <w:pPr>
        <w:numPr>
          <w:ilvl w:val="0"/>
          <w:numId w:val="9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只有当函数“嵌套定义”时才会出现。</w:t>
      </w:r>
    </w:p>
    <w:bookmarkEnd w:id="1885"/>
    <w:bookmarkStart w:name="u30fc31aa" w:id="1886"/>
    <w:p>
      <w:pPr>
        <w:numPr>
          <w:ilvl w:val="0"/>
          <w:numId w:val="9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内层函数可以读取外层函数变量。</w:t>
      </w:r>
    </w:p>
    <w:bookmarkEnd w:id="1886"/>
    <w:bookmarkStart w:name="ue9c21b75" w:id="1887"/>
    <w:p>
      <w:pPr>
        <w:numPr>
          <w:ilvl w:val="0"/>
          <w:numId w:val="9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想修改外层变量必须使用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nonlocal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887"/>
    <w:bookmarkStart w:name="uf5509c4c" w:id="18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举例：</w:t>
      </w:r>
    </w:p>
    <w:bookmarkEnd w:id="1888"/>
    <w:bookmarkStart w:name="pJY2U" w:id="18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y = 20  # outer 的局部变量 → inner 的 Enclosing 变量</w:t>
        <w:br/>
        <w:t/>
        <w:br/>
        <w:t xml:space="preserve">    def inner():</w:t>
        <w:br/>
        <w:t xml:space="preserve">        print(y)  # 内层函数读取外层变量</w:t>
        <w:br/>
        <w:t/>
        <w:br/>
        <w:t xml:space="preserve">    inner()</w:t>
        <w:br/>
      </w:r>
    </w:p>
    <w:bookmarkEnd w:id="1889"/>
    <w:bookmarkStart w:name="u3798e9a3" w:id="18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修改外层变量：</w:t>
      </w:r>
    </w:p>
    <w:bookmarkEnd w:id="1890"/>
    <w:bookmarkStart w:name="Ci0HS" w:id="18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y = 20</w:t>
        <w:br/>
        <w:t xml:space="preserve">    def inner():</w:t>
        <w:br/>
        <w:t xml:space="preserve">        nonlocal y</w:t>
        <w:br/>
        <w:t xml:space="preserve">        y = 99  # 修改外层函数作用域变量</w:t>
        <w:br/>
      </w:r>
    </w:p>
    <w:bookmarkEnd w:id="1891"/>
    <w:bookmarkStart w:name="sPtep" w:id="18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11.3. </w:t>
      </w:r>
      <w:r>
        <w:rPr>
          <w:rFonts w:ascii="宋体" w:hAnsi="Times New Roman" w:eastAsia="宋体"/>
        </w:rPr>
        <w:t>全局作用域（Global）</w:t>
      </w:r>
    </w:p>
    <w:bookmarkEnd w:id="1892"/>
    <w:bookmarkStart w:name="u675082af" w:id="18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文件就是全局作用域，全局作用域中的变量，在当前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文件的任何位置都可以访问。</w:t>
      </w:r>
    </w:p>
    <w:bookmarkEnd w:id="1893"/>
    <w:bookmarkStart w:name="ua254074d" w:id="18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894"/>
    <w:bookmarkStart w:name="uce4086fb" w:id="1895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全局变量只在当前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文件中可见。</w:t>
      </w:r>
    </w:p>
    <w:bookmarkEnd w:id="1895"/>
    <w:bookmarkStart w:name="uafc8291d" w:id="1896"/>
    <w:p>
      <w:pPr>
        <w:numPr>
          <w:ilvl w:val="0"/>
          <w:numId w:val="9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函数内部可以使用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global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关键字修改全局变量。</w:t>
      </w:r>
    </w:p>
    <w:bookmarkEnd w:id="1896"/>
    <w:bookmarkStart w:name="u3de9d2ff" w:id="18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例子：</w:t>
      </w:r>
    </w:p>
    <w:bookmarkEnd w:id="1897"/>
    <w:bookmarkStart w:name="M3TsR" w:id="18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= 100  # 全局变量</w:t>
        <w:br/>
        <w:t/>
        <w:br/>
        <w:t>def test():</w:t>
        <w:br/>
        <w:t xml:space="preserve">    print(a)  # 可以读取</w:t>
        <w:br/>
        <w:t/>
        <w:br/>
        <w:t>test()</w:t>
        <w:br/>
        <w:t>print(a)  # 在本文件任何位置都可以访问</w:t>
        <w:br/>
      </w:r>
    </w:p>
    <w:bookmarkEnd w:id="1898"/>
    <w:bookmarkStart w:name="u362e1e4f" w:id="18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如果要修改：</w:t>
      </w:r>
    </w:p>
    <w:bookmarkEnd w:id="1899"/>
    <w:bookmarkStart w:name="TEQa1" w:id="19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 = 100</w:t>
        <w:br/>
        <w:t/>
        <w:br/>
        <w:t>def test():</w:t>
        <w:br/>
        <w:t xml:space="preserve">    global a</w:t>
        <w:br/>
        <w:t xml:space="preserve">    a = 200  # 修改全局变量</w:t>
        <w:br/>
      </w:r>
    </w:p>
    <w:bookmarkEnd w:id="1900"/>
    <w:bookmarkStart w:name="jOPap" w:id="190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11.4. </w:t>
      </w:r>
      <w:r>
        <w:rPr>
          <w:rFonts w:ascii="宋体" w:hAnsi="Times New Roman" w:eastAsia="宋体"/>
        </w:rPr>
        <w:t>内建作用域（Built-in）</w:t>
      </w:r>
    </w:p>
    <w:bookmarkEnd w:id="1901"/>
    <w:bookmarkStart w:name="uc0ff6f28" w:id="19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预先定义好的东西，会放在内建作用域中，所有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文件都可以直接使用。</w:t>
      </w:r>
    </w:p>
    <w:bookmarkEnd w:id="1902"/>
    <w:bookmarkStart w:name="uaa242de5" w:id="19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特点：</w:t>
      </w:r>
    </w:p>
    <w:bookmarkEnd w:id="1903"/>
    <w:bookmarkStart w:name="uf48a21f1" w:id="1904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文件都能直接使用其中的名称。</w:t>
      </w:r>
    </w:p>
    <w:bookmarkEnd w:id="1904"/>
    <w:bookmarkStart w:name="ue39d6a03" w:id="1905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range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等。</w:t>
      </w:r>
    </w:p>
    <w:bookmarkEnd w:id="1905"/>
    <w:bookmarkStart w:name="u522e827c" w:id="1906"/>
    <w:p>
      <w:pPr>
        <w:numPr>
          <w:ilvl w:val="0"/>
          <w:numId w:val="9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查找优先级最低，即：查找一个变量时，内建作用域是“最后一道防线”。</w:t>
      </w:r>
    </w:p>
    <w:bookmarkEnd w:id="1906"/>
    <w:bookmarkStart w:name="ucb8f71ed" w:id="19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例子：</w:t>
      </w:r>
    </w:p>
    <w:bookmarkEnd w:id="1907"/>
    <w:bookmarkStart w:name="a8yjw" w:id="19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print('hello') </w:t>
        <w:br/>
        <w:t>len([1, 2, 3])</w:t>
        <w:br/>
      </w:r>
    </w:p>
    <w:bookmarkEnd w:id="1908"/>
    <w:bookmarkStart w:name="fNldr" w:id="19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 </w:t>
      </w:r>
      <w:r>
        <w:rPr>
          <w:rFonts w:ascii="宋体" w:hAnsi="Times New Roman" w:eastAsia="宋体"/>
        </w:rPr>
        <w:t>闭包</w:t>
      </w:r>
    </w:p>
    <w:bookmarkEnd w:id="1909"/>
    <w:bookmarkStart w:name="kU7h2" w:id="19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12.1. </w:t>
      </w:r>
      <w:r>
        <w:rPr>
          <w:rFonts w:ascii="宋体" w:hAnsi="Times New Roman" w:eastAsia="宋体"/>
        </w:rPr>
        <w:t>前置知识</w:t>
      </w:r>
    </w:p>
    <w:bookmarkEnd w:id="1910"/>
    <w:bookmarkStart w:name="u6d8bb37a" w:id="19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前置知识 1： 局部作用域的生命周期。</w:t>
      </w:r>
    </w:p>
    <w:bookmarkEnd w:id="1911"/>
    <w:bookmarkStart w:name="ue4389c1a" w:id="1912"/>
    <w:p>
      <w:pPr>
        <w:numPr>
          <w:ilvl w:val="0"/>
          <w:numId w:val="9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每次调用函数时，都会创建一个新的局部作用域。</w:t>
      </w:r>
    </w:p>
    <w:bookmarkEnd w:id="1912"/>
    <w:bookmarkStart w:name="u13627031" w:id="1913"/>
    <w:p>
      <w:pPr>
        <w:numPr>
          <w:ilvl w:val="0"/>
          <w:numId w:val="9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函数执行完毕后，该作用域就会被销毁，其中的局部变量，也会随之释放。</w:t>
      </w:r>
    </w:p>
    <w:bookmarkEnd w:id="1913"/>
    <w:bookmarkStart w:name="jSYgD" w:id="19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 xml:space="preserve">    num += 1</w:t>
        <w:br/>
        <w:t xml:space="preserve">    print(num)</w:t>
        <w:br/>
        <w:t/>
        <w:br/>
        <w:t>outer() #11</w:t>
        <w:br/>
        <w:t>outer() #11</w:t>
        <w:br/>
        <w:t>outer() #11</w:t>
        <w:br/>
      </w:r>
    </w:p>
    <w:bookmarkEnd w:id="191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1dc6bf6" w:id="1915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在上述代码中：每次调用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outer()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，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都会重新生成，不会保存上一次的值。 </w:t>
      </w:r>
    </w:p>
    <w:bookmarkEnd w:id="1915"/>
    <w:bookmarkStart w:name="u41152766" w:id="19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前置知识 2：内层函数访问外层变量。</w:t>
      </w:r>
    </w:p>
    <w:bookmarkEnd w:id="1916"/>
    <w:bookmarkStart w:name="u44a877c1" w:id="1917"/>
    <w:p>
      <w:pPr>
        <w:numPr>
          <w:ilvl w:val="0"/>
          <w:numId w:val="9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【内层函数】可以访问到【外层函数】作用域中的变量。</w:t>
      </w:r>
    </w:p>
    <w:bookmarkEnd w:id="1917"/>
    <w:bookmarkStart w:name="u675dfcae" w:id="1918"/>
    <w:p>
      <w:pPr>
        <w:numPr>
          <w:ilvl w:val="0"/>
          <w:numId w:val="9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访问外层变量不用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nonlocal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，修改外层变量时要使用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nonlocal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918"/>
    <w:bookmarkStart w:name="gHsNR" w:id="19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/>
        <w:br/>
        <w:t xml:space="preserve">    def inner():</w:t>
        <w:br/>
        <w:t xml:space="preserve">        print(num)</w:t>
        <w:br/>
        <w:t xml:space="preserve">    inner()</w:t>
        <w:br/>
        <w:t/>
        <w:br/>
        <w:t>outer()</w:t>
        <w:br/>
      </w:r>
    </w:p>
    <w:bookmarkEnd w:id="1919"/>
    <w:bookmarkStart w:name="u59d16de5" w:id="19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如下代码验证了：理论上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变量应该在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outer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函数调用完销毁，但实际并没有。</w:t>
      </w:r>
    </w:p>
    <w:bookmarkEnd w:id="1920"/>
    <w:bookmarkStart w:name="Ui8p3" w:id="19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/>
        <w:br/>
        <w:t xml:space="preserve">    def inner():</w:t>
        <w:br/>
        <w:t xml:space="preserve">        print(num)</w:t>
        <w:br/>
        <w:t/>
        <w:br/>
        <w:t xml:space="preserve">    return inner</w:t>
        <w:br/>
        <w:t/>
        <w:br/>
        <w:t>f = outer()</w:t>
        <w:br/>
        <w:t>f()</w:t>
        <w:br/>
      </w:r>
    </w:p>
    <w:bookmarkEnd w:id="1921"/>
    <w:bookmarkStart w:name="RHDiv" w:id="19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12.2. </w:t>
      </w:r>
      <w:r>
        <w:rPr>
          <w:rFonts w:ascii="宋体" w:hAnsi="Times New Roman" w:eastAsia="宋体"/>
        </w:rPr>
        <w:t>什么是闭包</w:t>
      </w:r>
    </w:p>
    <w:bookmarkEnd w:id="1922"/>
    <w:bookmarkStart w:name="ue405c5eb" w:id="1923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闭包 = 内层函数 + 被内层函数引用的外层变量。</w:t>
      </w:r>
    </w:p>
    <w:bookmarkEnd w:id="1923"/>
    <w:bookmarkStart w:name="ue4a2abdb" w:id="1924"/>
    <w:p>
      <w:pPr>
        <w:numPr>
          <w:ilvl w:val="0"/>
          <w:numId w:val="10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产生闭包的三个条件如下：</w:t>
      </w:r>
    </w:p>
    <w:bookmarkEnd w:id="19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bookmarkStart w:name="uef4238cd" w:id="1925"/>
      <w:r>
        <w:rPr>
          <w:rFonts w:ascii="宋体" w:hAnsi="Times New Roman" w:eastAsia="宋体"/>
          <w:b w:val="false"/>
          <w:i w:val="false"/>
          <w:color w:val="000000"/>
          <w:sz w:val="22"/>
        </w:rPr>
        <w:t>必须有函数嵌套</w:t>
      </w:r>
    </w:p>
    <w:bookmarkEnd w:id="1925"/>
    <w:bookmarkStart w:name="ufbec8f70" w:id="1926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内层函数使用了外层函数的变量</w:t>
      </w:r>
    </w:p>
    <w:bookmarkEnd w:id="1926"/>
    <w:bookmarkStart w:name="u39830dfb" w:id="1927"/>
    <w:p>
      <w:pPr>
        <w:numPr>
          <w:ilvl w:val="0"/>
          <w:numId w:val="10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外层函数返回内层函数</w:t>
      </w:r>
    </w:p>
    <w:bookmarkEnd w:id="1927"/>
    <w:bookmarkStart w:name="u7xgb" w:id="19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12.3. </w:t>
      </w:r>
      <w:r>
        <w:rPr>
          <w:rFonts w:ascii="宋体" w:hAnsi="Times New Roman" w:eastAsia="宋体"/>
        </w:rPr>
        <w:t>闭包的基本形式</w:t>
      </w:r>
    </w:p>
    <w:bookmarkEnd w:id="1928"/>
    <w:bookmarkStart w:name="u21a52763" w:id="19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在上述代码的基础上，我们在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函数中不仅要打印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，还要去修改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（修改时记得加上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nonlocal 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）。最终发现：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的值居然还可以一直增加，所以截至目前，证明了一件事：本应该随着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outer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函数调用结束而死去的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，并没有死去，并且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函数依然可以对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进行读取和修改。所以我们观察如下的代码形式，完全符合上述的闭包产生条件，所以此时就出现了</w:t>
      </w:r>
      <w:r>
        <w:rPr>
          <w:rFonts w:ascii="宋体" w:hAnsi="Times New Roman" w:eastAsia="宋体"/>
          <w:b/>
          <w:i w:val="false"/>
          <w:color w:val="df2a3f"/>
          <w:sz w:val="22"/>
        </w:rPr>
        <w:t>闭包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929"/>
    <w:bookmarkStart w:name="qSOeL" w:id="19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/>
        <w:br/>
        <w:t xml:space="preserve">    def inner():</w:t>
        <w:br/>
        <w:t xml:space="preserve">        nonlocal num</w:t>
        <w:br/>
        <w:t xml:space="preserve">        num += 1</w:t>
        <w:br/>
        <w:t xml:space="preserve">        print(num)</w:t>
        <w:br/>
        <w:t/>
        <w:br/>
        <w:t xml:space="preserve">    return inner</w:t>
        <w:br/>
        <w:t/>
        <w:br/>
        <w:t>f = outer()</w:t>
        <w:br/>
        <w:t>f() # 11</w:t>
        <w:br/>
        <w:t>f() # 12</w:t>
        <w:br/>
        <w:t>f() # 13</w:t>
        <w:br/>
      </w:r>
    </w:p>
    <w:bookmarkEnd w:id="1930"/>
    <w:bookmarkStart w:name="Ri83u" w:id="19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12.4. </w:t>
      </w:r>
      <w:r>
        <w:rPr>
          <w:rFonts w:ascii="宋体" w:hAnsi="Times New Roman" w:eastAsia="宋体"/>
        </w:rPr>
        <w:t>闭包是如何保存外层变量的？</w:t>
      </w:r>
    </w:p>
    <w:bookmarkEnd w:id="1931"/>
    <w:bookmarkStart w:name="u2cb2265a" w:id="19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外层变量会被保存到 </w:t>
      </w:r>
      <w:r>
        <w:rPr>
          <w:rFonts w:ascii="宋体" w:hAnsi="Times New Roman" w:eastAsia="宋体"/>
          <w:b/>
          <w:i w:val="false"/>
          <w:color w:val="df2a3f"/>
          <w:sz w:val="22"/>
        </w:rPr>
        <w:t>闭包单元（cell）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中，例如下面代码中，那些被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inner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函数所使用到的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outer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函数中的局部变量，会被封存在</w:t>
      </w:r>
      <w:r>
        <w:rPr>
          <w:rFonts w:ascii="宋体" w:hAnsi="Times New Roman" w:eastAsia="宋体"/>
          <w:b/>
          <w:i w:val="false"/>
          <w:color w:val="df2a3f"/>
          <w:sz w:val="22"/>
        </w:rPr>
        <w:t>闭包单元（cell）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中，这些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cell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组成一个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__closure__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元组，保存在了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函数上。 </w:t>
      </w:r>
    </w:p>
    <w:bookmarkEnd w:id="1932"/>
    <w:bookmarkStart w:name="LSl7m" w:id="19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 xml:space="preserve">    print(id(num)) # 140707460170952</w:t>
        <w:br/>
        <w:t/>
        <w:br/>
        <w:t xml:space="preserve">    def inner():</w:t>
        <w:br/>
        <w:t xml:space="preserve">        nonlocal num</w:t>
        <w:br/>
        <w:t xml:space="preserve">        num += 1</w:t>
        <w:br/>
        <w:t xml:space="preserve">        print(num)</w:t>
        <w:br/>
        <w:t/>
        <w:br/>
        <w:t xml:space="preserve">    return inner</w:t>
        <w:br/>
        <w:t/>
        <w:br/>
        <w:t>f = outer()</w:t>
        <w:br/>
        <w:t/>
        <w:br/>
        <w:t>print(f.__closure__) # __closure__的值是一个元组，元组中保存着被inner函数所“挽救”下来的数据</w:t>
        <w:br/>
        <w:t>print(f.__closure__[0].cell_contents) # 10</w:t>
        <w:br/>
        <w:t>print(id(f.__closure__[0].cell_contents)) # 140707460170952</w:t>
        <w:br/>
      </w:r>
    </w:p>
    <w:bookmarkEnd w:id="1933"/>
    <w:bookmarkStart w:name="u7bd85e94" w:id="19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思考：内层函数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会保存外层函数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outer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中所有的数据吗？ 不会，只会保存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中所用到的。</w:t>
      </w:r>
    </w:p>
    <w:bookmarkEnd w:id="1934"/>
    <w:bookmarkStart w:name="CYF4J" w:id="19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 xml:space="preserve">    msg = '你好啊！'</w:t>
        <w:br/>
        <w:t xml:space="preserve">    print(msg)</w:t>
        <w:br/>
        <w:t/>
        <w:br/>
        <w:t xml:space="preserve">    def inner():</w:t>
        <w:br/>
        <w:t xml:space="preserve">        nonlocal num</w:t>
        <w:br/>
        <w:t xml:space="preserve">        num += 1</w:t>
        <w:br/>
        <w:t xml:space="preserve">        print(num)</w:t>
        <w:br/>
        <w:t/>
        <w:br/>
        <w:t xml:space="preserve">    return inner</w:t>
        <w:br/>
        <w:t/>
        <w:br/>
        <w:t>f = outer()</w:t>
        <w:br/>
        <w:t>print(f.__closure__) # 发现__closure__中只有num，没有msg</w:t>
        <w:br/>
      </w:r>
    </w:p>
    <w:bookmarkEnd w:id="1935"/>
    <w:bookmarkStart w:name="AJgOq" w:id="19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12.5. </w:t>
      </w:r>
      <w:r>
        <w:rPr>
          <w:rFonts w:ascii="宋体" w:hAnsi="Times New Roman" w:eastAsia="宋体"/>
        </w:rPr>
        <w:t xml:space="preserve">注意点 </w:t>
      </w:r>
    </w:p>
    <w:bookmarkEnd w:id="1936"/>
    <w:bookmarkStart w:name="u0eadf216" w:id="19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1. 每次获得一个新闭包，互不影响（闭包之间是互相独立的）。</w:t>
      </w:r>
    </w:p>
    <w:bookmarkEnd w:id="1937"/>
    <w:bookmarkStart w:name="hCrzJ" w:id="19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 = 10</w:t>
        <w:br/>
        <w:t/>
        <w:br/>
        <w:t xml:space="preserve">    def inner():</w:t>
        <w:br/>
        <w:t xml:space="preserve">        nonlocal num</w:t>
        <w:br/>
        <w:t xml:space="preserve">        num += 1</w:t>
        <w:br/>
        <w:t xml:space="preserve">        print(num)</w:t>
        <w:br/>
        <w:t/>
        <w:br/>
        <w:t xml:space="preserve">    return inner</w:t>
        <w:br/>
        <w:t/>
        <w:br/>
        <w:t>f1 = outer()</w:t>
        <w:br/>
        <w:t>f1()</w:t>
        <w:br/>
        <w:t>f1()</w:t>
        <w:br/>
        <w:t>f1()</w:t>
        <w:br/>
        <w:t>print('*****************')</w:t>
        <w:br/>
        <w:t>f2 = outer()</w:t>
        <w:br/>
        <w:t>f2()</w:t>
        <w:br/>
      </w:r>
    </w:p>
    <w:bookmarkEnd w:id="1938"/>
    <w:bookmarkStart w:name="uf2f2b291" w:id="1939"/>
    <w:p>
      <w:pPr>
        <w:numPr>
          <w:ilvl w:val="0"/>
          <w:numId w:val="10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外层变量为可变对象时仍互不影响。</w:t>
      </w:r>
    </w:p>
    <w:bookmarkEnd w:id="1939"/>
    <w:bookmarkStart w:name="vJYbi" w:id="19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outer():</w:t>
        <w:br/>
        <w:t xml:space="preserve">    nums = []</w:t>
        <w:br/>
        <w:t/>
        <w:br/>
        <w:t xml:space="preserve">    def inner(value):</w:t>
        <w:br/>
        <w:t xml:space="preserve">        nums.append(value)</w:t>
        <w:br/>
        <w:t xml:space="preserve">        print(nums)</w:t>
        <w:br/>
        <w:t/>
        <w:br/>
        <w:t xml:space="preserve">    return inner</w:t>
        <w:br/>
        <w:t/>
        <w:br/>
        <w:t># 每次调用 outer() 都创建一个新的 nums</w:t>
        <w:br/>
        <w:t>f1 = outer()</w:t>
        <w:br/>
        <w:t>f1(10)</w:t>
        <w:br/>
        <w:t>f1(20)</w:t>
        <w:br/>
        <w:t>f1(30)</w:t>
        <w:br/>
        <w:t>print('**********************')</w:t>
        <w:br/>
        <w:t>f2 = outer()</w:t>
        <w:br/>
        <w:t>f2(666)</w:t>
        <w:br/>
      </w:r>
    </w:p>
    <w:bookmarkEnd w:id="1940"/>
    <w:bookmarkStart w:name="iPyRM" w:id="19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12.6. </w:t>
      </w:r>
      <w:r>
        <w:rPr>
          <w:rFonts w:ascii="宋体" w:hAnsi="Times New Roman" w:eastAsia="宋体"/>
        </w:rPr>
        <w:t>闭包的优点</w:t>
      </w:r>
    </w:p>
    <w:bookmarkEnd w:id="1941"/>
    <w:bookmarkStart w:name="ue0ff072d" w:id="1942"/>
    <w:p>
      <w:pPr>
        <w:numPr>
          <w:ilvl w:val="0"/>
          <w:numId w:val="10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可以“记住”状态：不用全局变量，也不用写类，就能在多次调用之间保存数据。</w:t>
      </w:r>
    </w:p>
    <w:bookmarkEnd w:id="1942"/>
    <w:bookmarkStart w:name="uade79dc9" w:id="1943"/>
    <w:p>
      <w:pPr>
        <w:numPr>
          <w:ilvl w:val="0"/>
          <w:numId w:val="10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可以做“配置过的函数”：先传一部分参数，把环境固定住，得到一个定制版函数。</w:t>
      </w:r>
    </w:p>
    <w:bookmarkEnd w:id="1943"/>
    <w:bookmarkStart w:name="ud247dd5d" w:id="1944"/>
    <w:p>
      <w:pPr>
        <w:numPr>
          <w:ilvl w:val="0"/>
          <w:numId w:val="10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可以实现简单的“数据隐藏”：外层变量对外不可见，只能通过内层函数访问。</w:t>
      </w:r>
    </w:p>
    <w:bookmarkEnd w:id="1944"/>
    <w:bookmarkStart w:name="u9eefc5dc" w:id="1945"/>
    <w:p>
      <w:pPr>
        <w:numPr>
          <w:ilvl w:val="0"/>
          <w:numId w:val="10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是装饰器（decorator）等高级用法的基础。</w:t>
      </w:r>
    </w:p>
    <w:bookmarkEnd w:id="1945"/>
    <w:bookmarkStart w:name="ud54fb35f" w:id="19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小案例：使用闭包实现对文字的美化效果。</w:t>
      </w:r>
    </w:p>
    <w:bookmarkEnd w:id="1946"/>
    <w:bookmarkStart w:name="lWWbj" w:id="19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beauty(char, n):</w:t>
        <w:br/>
        <w:t xml:space="preserve">    def show_msg(msg):</w:t>
        <w:br/>
        <w:t xml:space="preserve">        print(char * n + msg + char * n)</w:t>
        <w:br/>
        <w:t xml:space="preserve">    return show_msg</w:t>
        <w:br/>
        <w:t/>
        <w:br/>
        <w:t>show1 = beauty('*', 3)</w:t>
        <w:br/>
        <w:t>show1('你好啊')</w:t>
        <w:br/>
        <w:t>show1('尚硅谷')</w:t>
        <w:br/>
        <w:t/>
        <w:br/>
        <w:t>show2 = beauty('@', 5)</w:t>
        <w:br/>
        <w:t>show2('你好啊')</w:t>
        <w:br/>
        <w:t>show2('尚硅谷')</w:t>
        <w:br/>
      </w:r>
    </w:p>
    <w:bookmarkEnd w:id="1947"/>
    <w:bookmarkStart w:name="v3vwj" w:id="19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12.7. </w:t>
      </w:r>
      <w:r>
        <w:rPr>
          <w:rFonts w:ascii="宋体" w:hAnsi="Times New Roman" w:eastAsia="宋体"/>
        </w:rPr>
        <w:t xml:space="preserve"> 闭包的缺点</w:t>
      </w:r>
    </w:p>
    <w:bookmarkEnd w:id="1948"/>
    <w:bookmarkStart w:name="ud57ebc11" w:id="1949"/>
    <w:p>
      <w:pPr>
        <w:numPr>
          <w:ilvl w:val="0"/>
          <w:numId w:val="10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理解成本较高：对初学者不太友好，滥用会让代码难读。</w:t>
      </w:r>
    </w:p>
    <w:bookmarkEnd w:id="1949"/>
    <w:bookmarkStart w:name="u665d9f1c" w:id="1950"/>
    <w:p>
      <w:pPr>
        <w:numPr>
          <w:ilvl w:val="0"/>
          <w:numId w:val="10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如果闭包里引用了很大的对象，又长期不释放，可能会增加内存占用。</w:t>
      </w:r>
    </w:p>
    <w:bookmarkEnd w:id="1950"/>
    <w:bookmarkStart w:name="u84ebf07b" w:id="1951"/>
    <w:p>
      <w:pPr>
        <w:numPr>
          <w:ilvl w:val="0"/>
          <w:numId w:val="10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很多场景下，其实用【类 + 实例属性】会更清晰，闭包不一定是最优解。</w:t>
      </w:r>
    </w:p>
    <w:bookmarkEnd w:id="1951"/>
    <w:bookmarkStart w:name="uc32b3c56" w:id="19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例如将上述的文字美化效果，用类实现：</w:t>
      </w:r>
    </w:p>
    <w:bookmarkEnd w:id="1952"/>
    <w:bookmarkStart w:name="usfUD" w:id="19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Beauty:</w:t>
        <w:br/>
        <w:t xml:space="preserve">    def __init__(self, char, n):</w:t>
        <w:br/>
        <w:t xml:space="preserve">        self.char = char</w:t>
        <w:br/>
        <w:t xml:space="preserve">        self.n = n</w:t>
        <w:br/>
        <w:t/>
        <w:br/>
        <w:t xml:space="preserve">    def show_msg(self, msg):</w:t>
        <w:br/>
        <w:t xml:space="preserve">        print(self.char * self.n + msg + self.char * self.n)</w:t>
        <w:br/>
        <w:t/>
        <w:br/>
        <w:t>b1 = Beauty('*', 3)</w:t>
        <w:br/>
        <w:t>b1.show_msg('你好啊')</w:t>
        <w:br/>
        <w:t>b1.show_msg('尚硅谷')</w:t>
        <w:br/>
        <w:t/>
        <w:br/>
        <w:t>b2 = Beauty('#', 5)</w:t>
        <w:br/>
        <w:t>b2.show_msg('你好啊')</w:t>
        <w:br/>
        <w:t>b2.show_msg('尚硅谷')</w:t>
        <w:br/>
      </w:r>
    </w:p>
    <w:bookmarkEnd w:id="1953"/>
    <w:bookmarkStart w:name="iVNR8" w:id="19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13. </w:t>
      </w:r>
      <w:r>
        <w:rPr>
          <w:rFonts w:ascii="宋体" w:hAnsi="Times New Roman" w:eastAsia="宋体"/>
        </w:rPr>
        <w:t>装饰器</w:t>
      </w:r>
    </w:p>
    <w:bookmarkEnd w:id="1954"/>
    <w:bookmarkStart w:name="u9dbda0e1" w:id="1955"/>
    <w:p>
      <w:pPr>
        <w:numPr>
          <w:ilvl w:val="0"/>
          <w:numId w:val="10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：装饰器是一种在【不修改原函数代码】的前提下，对函数进行【增强】的工具。 它是 Python 中非常强大的语法特性，常用于：日志、校验、计时、缓存、权限控制等。 </w:t>
      </w:r>
    </w:p>
    <w:bookmarkEnd w:id="1955"/>
    <w:bookmarkStart w:name="u53db3ca6" w:id="1956"/>
    <w:p>
      <w:pPr>
        <w:numPr>
          <w:ilvl w:val="0"/>
          <w:numId w:val="10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核心语法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装饰器是一种可调用对象（通常是函数），接收一个函数作为参数，并返回一个新函数。 </w:t>
      </w:r>
    </w:p>
    <w:bookmarkEnd w:id="1956"/>
    <w:bookmarkStart w:name="W7SrQ" w:id="19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13.1. </w:t>
      </w:r>
      <w:r>
        <w:rPr>
          <w:rFonts w:ascii="宋体" w:hAnsi="Times New Roman" w:eastAsia="宋体"/>
        </w:rPr>
        <w:t xml:space="preserve">函数装饰器 </w:t>
      </w:r>
    </w:p>
    <w:bookmarkEnd w:id="1957"/>
    <w:bookmarkStart w:name="u36a88036" w:id="19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需求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：在不修改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函数的前提下，给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函数增加一些额外的功能，例如：计算前打印一句欢迎语。</w:t>
      </w:r>
    </w:p>
    <w:bookmarkEnd w:id="1958"/>
    <w:bookmarkStart w:name="bwlVN" w:id="19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定义函数装饰器</w:t>
      </w:r>
    </w:p>
    <w:bookmarkEnd w:id="1959"/>
    <w:bookmarkStart w:name="oLyU8" w:id="19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say_hello(func):</w:t>
        <w:br/>
        <w:t xml:space="preserve">    def wrapper(*args, **kwargs):</w:t>
        <w:br/>
        <w:t xml:space="preserve">        print('你好，我要开始计算了')</w:t>
        <w:br/>
        <w:t xml:space="preserve">        return func(*args, **kwargs)</w:t>
        <w:br/>
        <w:t xml:space="preserve">    return wrapper</w:t>
        <w:br/>
      </w:r>
    </w:p>
    <w:bookmarkEnd w:id="196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3d4c031" w:id="1961"/>
      <w:r>
        <w:rPr>
          <w:rFonts w:ascii="宋体" w:hAnsi="Times New Roman" w:eastAsia="宋体"/>
          <w:b w:val="false"/>
          <w:i w:val="false"/>
          <w:color w:val="808080"/>
          <w:sz w:val="22"/>
        </w:rPr>
        <w:t>定义装饰器核心规则：</w:t>
      </w:r>
    </w:p>
    <w:bookmarkEnd w:id="1961"/>
    <w:bookmarkStart w:name="ucece13a2" w:id="1962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接收被装饰的函数、同时返回新函数（wrapper）</w:t>
      </w:r>
    </w:p>
    <w:bookmarkEnd w:id="1962"/>
    <w:bookmarkStart w:name="u5ace8149" w:id="1963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装饰器“吐出来”的是 wrapper 函数，以后别人调用的也是 wrapper 函数。</w:t>
      </w:r>
    </w:p>
    <w:bookmarkEnd w:id="1963"/>
    <w:bookmarkStart w:name="u0ae4774f" w:id="1964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为了保证参数的兼容性，wrapper 函数要通过 *args 和 **kwargs 接收参数。</w:t>
      </w:r>
    </w:p>
    <w:bookmarkEnd w:id="1964"/>
    <w:bookmarkStart w:name="ue9f30952" w:id="1965"/>
    <w:p>
      <w:pPr>
        <w:numPr>
          <w:ilvl w:val="0"/>
          <w:numId w:val="10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wrapper 函数中主要做的是：调用原函数（被装饰的函数）、执行其它逻辑，但要记得将原函数的返回值 return 出去。</w:t>
      </w:r>
    </w:p>
    <w:bookmarkEnd w:id="1965"/>
    <w:bookmarkStart w:name="aawcN" w:id="19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使用函数装饰器（手动装饰）</w:t>
      </w:r>
    </w:p>
    <w:bookmarkEnd w:id="1966"/>
    <w:bookmarkStart w:name="AdXnL" w:id="19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say_hello(func):</w:t>
        <w:br/>
        <w:t xml:space="preserve">    def wrapper(*args, **kwargs):</w:t>
        <w:br/>
        <w:t xml:space="preserve">        print('你好，我要开始计算了')</w:t>
        <w:br/>
        <w:t xml:space="preserve">        return func(*args, **kwargs)</w:t>
        <w:br/>
        <w:t xml:space="preserve">    return wrapper</w:t>
        <w:br/>
        <w:t/>
        <w:br/>
        <w:t># 调用say_hello装饰器，对add函数进行装饰，并得到装饰后的新函数</w:t>
        <w:br/>
        <w:t>add = say_hello(add)</w:t>
        <w:br/>
        <w:t/>
        <w:br/>
        <w:t>result = add(10, 20, 30)</w:t>
        <w:br/>
        <w:t>print(result)</w:t>
        <w:br/>
      </w:r>
    </w:p>
    <w:bookmarkEnd w:id="1967"/>
    <w:bookmarkStart w:name="aHjSE" w:id="19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使用函数装饰器（语法糖 @）</w:t>
      </w:r>
    </w:p>
    <w:bookmarkEnd w:id="1968"/>
    <w:bookmarkStart w:name="BQ2vm" w:id="19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say_hello(func):</w:t>
        <w:br/>
        <w:t xml:space="preserve">    def wrapper(*args, **kwargs):</w:t>
        <w:br/>
        <w:t xml:space="preserve">        print('你好，我要开始计算了')</w:t>
        <w:br/>
        <w:t xml:space="preserve">        return func(*args, **kwargs)</w:t>
        <w:br/>
        <w:t xml:space="preserve">    return wrapper</w:t>
        <w:br/>
        <w:t/>
        <w:br/>
        <w:t>@say_hello</w:t>
        <w:br/>
        <w:t>def add(x, y, z):</w:t>
        <w:br/>
        <w:t xml:space="preserve">    res = x + y + z</w:t>
        <w:br/>
        <w:t xml:space="preserve">    print(f'{x}和{y}和{z}相加的结果是：{res}')</w:t>
        <w:br/>
        <w:t xml:space="preserve">    return res</w:t>
        <w:br/>
        <w:t/>
        <w:br/>
        <w:t>result1 = add(10, 20, 30)</w:t>
        <w:br/>
        <w:t>print(result1)</w:t>
        <w:br/>
      </w:r>
    </w:p>
    <w:bookmarkEnd w:id="196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12d7cfc" w:id="1970"/>
      <w:r>
        <w:rPr>
          <w:rFonts w:ascii="宋体" w:hAnsi="Times New Roman" w:eastAsia="宋体"/>
          <w:b w:val="false"/>
          <w:i w:val="false"/>
          <w:color w:val="808080"/>
          <w:sz w:val="22"/>
        </w:rPr>
        <w:t>上述代码的执行流程：</w:t>
      </w:r>
    </w:p>
    <w:bookmarkEnd w:id="1970"/>
    <w:bookmarkStart w:name="u5bc9e13f" w:id="1971"/>
    <w:p>
      <w:pPr>
        <w:numPr>
          <w:ilvl w:val="0"/>
          <w:numId w:val="10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@say_hello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会自动执行：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 = say_hello(add)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971"/>
    <w:bookmarkStart w:name="u5e715449" w:id="1972"/>
    <w:p>
      <w:pPr>
        <w:numPr>
          <w:ilvl w:val="0"/>
          <w:numId w:val="10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以后调用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时，真正执行的是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wrapper()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972"/>
    <w:bookmarkStart w:name="VVSgW" w:id="19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带参数的函数装饰器（三层嵌套）</w:t>
      </w:r>
    </w:p>
    <w:bookmarkEnd w:id="1973"/>
    <w:bookmarkStart w:name="uf4837931" w:id="19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需求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：装饰不同的函数，打印不同的欢迎语。</w:t>
      </w:r>
    </w:p>
    <w:bookmarkEnd w:id="1974"/>
    <w:bookmarkStart w:name="uceb836b9" w:id="19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带参数的装饰器最终是三层嵌套结构：外层接收配置、中间层接收函数、内层接收具体参数。</w:t>
      </w:r>
    </w:p>
    <w:bookmarkEnd w:id="1975"/>
    <w:bookmarkStart w:name="S8Qrb" w:id="19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say_hello(msg):</w:t>
        <w:br/>
        <w:t xml:space="preserve">    def outer(func):</w:t>
        <w:br/>
        <w:t xml:space="preserve">        def wrapper(*args, **kwargs):</w:t>
        <w:br/>
        <w:t xml:space="preserve">            print(f'你好，我要开始{msg}计算了')</w:t>
        <w:br/>
        <w:t xml:space="preserve">            return func(*args, **kwargs)</w:t>
        <w:br/>
        <w:t xml:space="preserve">        return wrapper</w:t>
        <w:br/>
        <w:t xml:space="preserve">    return outer</w:t>
        <w:br/>
        <w:t/>
        <w:br/>
        <w:t># 装饰加法函数</w:t>
        <w:br/>
        <w:t>@say_hello('加法')</w:t>
        <w:br/>
        <w:t>def add(x, y, z):</w:t>
        <w:br/>
        <w:t xml:space="preserve">    res = x + y + z</w:t>
        <w:br/>
        <w:t xml:space="preserve">    print(f'{x}和{y}和{z}相加的结果是：{res}')</w:t>
        <w:br/>
        <w:t xml:space="preserve">    return res</w:t>
        <w:br/>
        <w:t/>
        <w:br/>
        <w:t># 装饰减法函数</w:t>
        <w:br/>
        <w:t>@say_hello('减法')</w:t>
        <w:br/>
        <w:t>def sub(x, y):</w:t>
        <w:br/>
        <w:t xml:space="preserve">    res = x - y</w:t>
        <w:br/>
        <w:t xml:space="preserve">    print(f'{x}和{y}相减的结果是：{res}')</w:t>
        <w:br/>
        <w:t xml:space="preserve">    return res</w:t>
        <w:br/>
        <w:t/>
        <w:br/>
        <w:t># 测试代码</w:t>
        <w:br/>
        <w:t>result1 = add(10, 20, 30)</w:t>
        <w:br/>
        <w:t>print(result1)</w:t>
        <w:br/>
        <w:t/>
        <w:br/>
        <w:t>result2 = sub(20, 10)</w:t>
        <w:br/>
        <w:t>print(result2)</w:t>
        <w:br/>
      </w:r>
    </w:p>
    <w:bookmarkEnd w:id="1976"/>
    <w:bookmarkStart w:name="ABcBD" w:id="19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5️⃣</w:t>
      </w:r>
      <w:r>
        <w:rPr>
          <w:rFonts w:ascii="宋体" w:hAnsi="Times New Roman" w:eastAsia="宋体"/>
        </w:rPr>
        <w:t>多个函数装饰器一起使用</w:t>
      </w:r>
    </w:p>
    <w:bookmarkEnd w:id="1977"/>
    <w:bookmarkStart w:name="uc29ce36e" w:id="19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核心：注意装饰顺序，距离函数最近的装饰器，会先工作。</w:t>
      </w:r>
    </w:p>
    <w:bookmarkEnd w:id="1978"/>
    <w:bookmarkStart w:name="u3da0fe2d" w:id="19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例如下面代码：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test2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先装饰，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test1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再装饰。</w:t>
      </w:r>
    </w:p>
    <w:bookmarkEnd w:id="1979"/>
    <w:bookmarkStart w:name="mQjla" w:id="19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test1(func):</w:t>
        <w:br/>
        <w:t xml:space="preserve">    print('我是test1装饰器')</w:t>
        <w:br/>
        <w:t xml:space="preserve">    def wrapper(*args, **kwargs):</w:t>
        <w:br/>
        <w:t xml:space="preserve">        res = func(*args, **kwargs)</w:t>
        <w:br/>
        <w:t xml:space="preserve">        print('test1追加的逻辑')</w:t>
        <w:br/>
        <w:t xml:space="preserve">        return res</w:t>
        <w:br/>
        <w:t xml:space="preserve">    return wrapper</w:t>
        <w:br/>
        <w:t/>
        <w:br/>
        <w:t>def test2(func):</w:t>
        <w:br/>
        <w:t xml:space="preserve">    print('我是test2装饰器')</w:t>
        <w:br/>
        <w:t xml:space="preserve">    def wrapper(*args, **kwargs):</w:t>
        <w:br/>
        <w:t xml:space="preserve">        res = func(*args, **kwargs)</w:t>
        <w:br/>
        <w:t xml:space="preserve">        print('test2追加的逻辑')</w:t>
        <w:br/>
        <w:t xml:space="preserve">        return res</w:t>
        <w:br/>
        <w:t xml:space="preserve">    return wrapper</w:t>
        <w:br/>
        <w:t/>
        <w:br/>
        <w:t>@test1</w:t>
        <w:br/>
        <w:t>@test2</w:t>
        <w:br/>
        <w:t>def add(x, y):</w:t>
        <w:br/>
        <w:t xml:space="preserve">    res = x + y</w:t>
        <w:br/>
        <w:t xml:space="preserve">    print(f'{x}和{y}相加的结果是{res}')</w:t>
        <w:br/>
        <w:t xml:space="preserve">    return res</w:t>
        <w:br/>
        <w:t/>
        <w:br/>
        <w:t>result = add(10, 20)</w:t>
        <w:br/>
        <w:t>print(result)</w:t>
        <w:br/>
      </w:r>
    </w:p>
    <w:bookmarkEnd w:id="1980"/>
    <w:bookmarkStart w:name="ZKwUQ" w:id="19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13.2. </w:t>
      </w:r>
      <w:r>
        <w:rPr>
          <w:rFonts w:ascii="宋体" w:hAnsi="Times New Roman" w:eastAsia="宋体"/>
        </w:rPr>
        <w:t>类装饰器</w:t>
      </w:r>
    </w:p>
    <w:bookmarkEnd w:id="1981"/>
    <w:bookmarkStart w:name="u23a598ac" w:id="1982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包含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__call__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方法的类，就是类装饰器。</w:t>
      </w:r>
    </w:p>
    <w:bookmarkEnd w:id="1982"/>
    <w:bookmarkStart w:name="u7db941f7" w:id="1983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像调用函数一样，去调用类装饰器的实例对象，就会触发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__call__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方法的调用。</w:t>
      </w:r>
    </w:p>
    <w:bookmarkEnd w:id="1983"/>
    <w:bookmarkStart w:name="u7af3b814" w:id="1984"/>
    <w:p>
      <w:pPr>
        <w:numPr>
          <w:ilvl w:val="0"/>
          <w:numId w:val="10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__call__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方法通常接收一个函数作为参数，并且会返回一个新函数。</w:t>
      </w:r>
    </w:p>
    <w:bookmarkEnd w:id="1984"/>
    <w:bookmarkStart w:name="KgVr2" w:id="19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定义类装饰器</w:t>
      </w:r>
    </w:p>
    <w:bookmarkEnd w:id="1985"/>
    <w:bookmarkStart w:name="u3d92aa4e" w:id="19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需求和之前一样，还是给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函数增加【打印欢迎语】的功能。</w:t>
      </w:r>
    </w:p>
    <w:bookmarkEnd w:id="1986"/>
    <w:bookmarkStart w:name="dOLNS" w:id="19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SayHello:</w:t>
        <w:br/>
        <w:t xml:space="preserve">    def __call__(self, func):</w:t>
        <w:br/>
        <w:t xml:space="preserve">        def wrapper(*args, **kwargs):</w:t>
        <w:br/>
        <w:t xml:space="preserve">            print('你好，我要开始计算了')</w:t>
        <w:br/>
        <w:t xml:space="preserve">            return func(*args, **kwargs)</w:t>
        <w:br/>
        <w:t xml:space="preserve">        return wrapper</w:t>
        <w:br/>
      </w:r>
    </w:p>
    <w:bookmarkEnd w:id="1987"/>
    <w:bookmarkStart w:name="ZLx3t" w:id="19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使用类装饰器（手动装饰）</w:t>
      </w:r>
    </w:p>
    <w:bookmarkEnd w:id="1988"/>
    <w:bookmarkStart w:name="uc1863f25" w:id="19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使用类装饰器的流程：先创建类的实例对象，随后调用实例对象，并传入要装饰的函数</w:t>
      </w:r>
    </w:p>
    <w:bookmarkEnd w:id="1989"/>
    <w:bookmarkStart w:name="QQBbE" w:id="19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SayHello:</w:t>
        <w:br/>
        <w:t xml:space="preserve">    def __call__(self, func):</w:t>
        <w:br/>
        <w:t xml:space="preserve">        def wrapper(*args, **kwargs):</w:t>
        <w:br/>
        <w:t xml:space="preserve">            print('你好，我要开始计算了')</w:t>
        <w:br/>
        <w:t xml:space="preserve">            return func(*args, **kwargs)</w:t>
        <w:br/>
        <w:t xml:space="preserve">        return wrapper</w:t>
        <w:br/>
        <w:t xml:space="preserve">        </w:t>
        <w:br/>
        <w:t># 使用 SayHello 去装饰 add 函数（手动装饰）</w:t>
        <w:br/>
        <w:t>say = SayHello()</w:t>
        <w:br/>
        <w:t>add = say(add)</w:t>
        <w:br/>
        <w:t/>
        <w:br/>
        <w:t># 调用装饰后的函数</w:t>
        <w:br/>
        <w:t>result = add(10, 20)</w:t>
        <w:br/>
        <w:t>print(result)</w:t>
        <w:br/>
      </w:r>
    </w:p>
    <w:bookmarkEnd w:id="1990"/>
    <w:bookmarkStart w:name="gARC4" w:id="19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使用类装饰器（语法糖 @）</w:t>
      </w:r>
    </w:p>
    <w:bookmarkEnd w:id="1991"/>
    <w:bookmarkStart w:name="u590723fc" w:id="19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语法糖@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使用装饰器时，类名后要加圆括号调用</w:t>
      </w:r>
    </w:p>
    <w:bookmarkEnd w:id="1992"/>
    <w:bookmarkStart w:name="VH4rg" w:id="19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SayHello:</w:t>
        <w:br/>
        <w:t xml:space="preserve">    def __call__(self, func):</w:t>
        <w:br/>
        <w:t xml:space="preserve">        def wrapper(*args, **kwargs):</w:t>
        <w:br/>
        <w:t xml:space="preserve">            print('你好，我要开始计算了')</w:t>
        <w:br/>
        <w:t xml:space="preserve">            return func(*args, **kwargs)</w:t>
        <w:br/>
        <w:t xml:space="preserve">        return wrapper</w:t>
        <w:br/>
        <w:t/>
        <w:br/>
        <w:t>@SayHello()</w:t>
        <w:br/>
        <w:t>def add(x, y):</w:t>
        <w:br/>
        <w:t xml:space="preserve">    res = x + y</w:t>
        <w:br/>
        <w:t xml:space="preserve">    print(f'{x}和{y}相加的结果是{res}')</w:t>
        <w:br/>
        <w:t xml:space="preserve">    return res</w:t>
        <w:br/>
        <w:t/>
        <w:br/>
        <w:t># 依然按照原本的方式调用，但调用的是被装饰后的新函数</w:t>
        <w:br/>
        <w:t>result = add(10, 20)</w:t>
        <w:br/>
        <w:t>print(result)</w:t>
        <w:br/>
      </w:r>
    </w:p>
    <w:bookmarkEnd w:id="1993"/>
    <w:bookmarkStart w:name="hggtt" w:id="19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带参数的类装饰器</w:t>
      </w:r>
    </w:p>
    <w:bookmarkEnd w:id="1994"/>
    <w:bookmarkStart w:name="ub506a26a" w:id="19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带参数的类装饰器写起来，要比带参数的函数装饰器简单，不需要三层嵌套结构</w:t>
      </w:r>
    </w:p>
    <w:bookmarkEnd w:id="1995"/>
    <w:bookmarkStart w:name="YgYN7" w:id="19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SayHello:</w:t>
        <w:br/>
        <w:t xml:space="preserve">    def __init__(self, msg):</w:t>
        <w:br/>
        <w:t xml:space="preserve">        self.msg = msg</w:t>
        <w:br/>
        <w:t/>
        <w:br/>
        <w:t xml:space="preserve">    def __call__(self, func):</w:t>
        <w:br/>
        <w:t xml:space="preserve">        def wrapper(*args, **kwargs):</w:t>
        <w:br/>
        <w:t xml:space="preserve">            print(f'你好，我要开始{self.msg}计算了')</w:t>
        <w:br/>
        <w:t xml:space="preserve">            return func(*args, **kwargs)</w:t>
        <w:br/>
        <w:t xml:space="preserve">        return wrapper</w:t>
        <w:br/>
        <w:t/>
        <w:br/>
        <w:t>@SayHello('加法')</w:t>
        <w:br/>
        <w:t>def add(x, y):</w:t>
        <w:br/>
        <w:t xml:space="preserve">    res = x + y</w:t>
        <w:br/>
        <w:t xml:space="preserve">    print(f'{x}和{y}相加的结果是{res}')</w:t>
        <w:br/>
        <w:t xml:space="preserve">    return res</w:t>
        <w:br/>
        <w:t/>
        <w:br/>
        <w:t>result = add(10, 20)</w:t>
        <w:br/>
        <w:t>print(result)</w:t>
        <w:br/>
      </w:r>
    </w:p>
    <w:bookmarkEnd w:id="1996"/>
    <w:bookmarkStart w:name="sG80T" w:id="19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5️⃣</w:t>
      </w:r>
      <w:r>
        <w:rPr>
          <w:rFonts w:ascii="宋体" w:hAnsi="Times New Roman" w:eastAsia="宋体"/>
        </w:rPr>
        <w:t>多个类装饰器一起使用</w:t>
      </w:r>
    </w:p>
    <w:bookmarkEnd w:id="1997"/>
    <w:bookmarkStart w:name="u1a360d8e" w:id="19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和之前的函数装饰器一样，离函数近的装饰器，先工作。</w:t>
      </w:r>
    </w:p>
    <w:bookmarkEnd w:id="1998"/>
    <w:bookmarkStart w:name="Ce8ul" w:id="19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多个类装饰器的使用</w:t>
        <w:br/>
        <w:t>class Test1:</w:t>
        <w:br/>
        <w:t xml:space="preserve">    def __call__(self, func):</w:t>
        <w:br/>
        <w:t xml:space="preserve">        def wrapper(*args, **kwargs):</w:t>
        <w:br/>
        <w:t xml:space="preserve">            print('我是Test1追加的逻辑')</w:t>
        <w:br/>
        <w:t xml:space="preserve">            return func(*args, **kwargs)</w:t>
        <w:br/>
        <w:t xml:space="preserve">        return wrapper</w:t>
        <w:br/>
        <w:t/>
        <w:br/>
        <w:t>class Test2:</w:t>
        <w:br/>
        <w:t xml:space="preserve">    def __call__(self, func):</w:t>
        <w:br/>
        <w:t xml:space="preserve">        def wrapper(*args, **kwargs):</w:t>
        <w:br/>
        <w:t xml:space="preserve">            print('我是Test2追加的逻辑')</w:t>
        <w:br/>
        <w:t xml:space="preserve">            return func(*args, **kwargs)</w:t>
        <w:br/>
        <w:t xml:space="preserve">        return wrapper</w:t>
        <w:br/>
        <w:t/>
        <w:br/>
        <w:t>@Test1()</w:t>
        <w:br/>
        <w:t>@Test2()</w:t>
        <w:br/>
        <w:t>def add(x, y):</w:t>
        <w:br/>
        <w:t xml:space="preserve">    res = x + y</w:t>
        <w:br/>
        <w:t xml:space="preserve">    print(f'{x}和{y}相加的结果是{res}')</w:t>
        <w:br/>
        <w:t xml:space="preserve">    return res</w:t>
        <w:br/>
        <w:t/>
        <w:br/>
        <w:t>result = add(10, 20)</w:t>
        <w:br/>
        <w:t>print(result)</w:t>
        <w:br/>
      </w:r>
    </w:p>
    <w:bookmarkEnd w:id="1999"/>
    <w:bookmarkStart w:name="BMKob" w:id="200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14. </w:t>
      </w:r>
      <w:r>
        <w:rPr>
          <w:rFonts w:ascii="宋体" w:hAnsi="Times New Roman" w:eastAsia="宋体"/>
        </w:rPr>
        <w:t>类型注解 vs 函数类型注解</w:t>
      </w:r>
    </w:p>
    <w:bookmarkEnd w:id="2000"/>
    <w:bookmarkStart w:name="u0fc0b653" w:id="20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类型注解不会影响程序运行，它只是给人和工具看的，它可以提高代码可读性、让 IDE 智能提示更强 。</w:t>
      </w:r>
    </w:p>
    <w:bookmarkEnd w:id="2001"/>
    <w:bookmarkStart w:name="bbKvz" w:id="20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14.1. </w:t>
      </w:r>
      <w:r>
        <w:rPr>
          <w:rFonts w:ascii="宋体" w:hAnsi="Times New Roman" w:eastAsia="宋体"/>
        </w:rPr>
        <w:t>变量类型注解</w:t>
      </w:r>
    </w:p>
    <w:bookmarkEnd w:id="2002"/>
    <w:bookmarkStart w:name="u420949ba" w:id="20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变量名: 类型 = 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003"/>
    <w:bookmarkStart w:name="DyuW6" w:id="20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num: int = 100</w:t>
        <w:br/>
        <w:t>prcie: float = 12.5</w:t>
        <w:br/>
        <w:t>message: str = '你好啊'</w:t>
        <w:br/>
        <w:t>is_vip: bool = True</w:t>
        <w:br/>
        <w:t>result: None = None  # 语法上没有问题，但这么写没有意义</w:t>
        <w:br/>
      </w:r>
    </w:p>
    <w:bookmarkEnd w:id="2004"/>
    <w:bookmarkStart w:name="u327feea1" w:id="20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注意：可以先写变量的类型注解，以后再赋值。</w:t>
      </w:r>
    </w:p>
    <w:bookmarkEnd w:id="2005"/>
    <w:bookmarkStart w:name="TB2Db" w:id="20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school: str</w:t>
        <w:br/>
        <w:t>print('*******', school)</w:t>
        <w:br/>
        <w:t>school = '尚硅谷'</w:t>
        <w:br/>
      </w:r>
    </w:p>
    <w:bookmarkEnd w:id="200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89d785f" w:id="2007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备注：上述代码中，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school: str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并不是在定义变量，只是说明：如果未来有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school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变量，那应该是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str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类型。Python 执行到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school = '尚硅谷'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这句代码时，才会真正的定义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school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变量。</w:t>
      </w:r>
    </w:p>
    <w:bookmarkEnd w:id="2007"/>
    <w:bookmarkStart w:name="u34ba75a2" w:id="20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容器类型的注解：</w:t>
      </w:r>
    </w:p>
    <w:bookmarkEnd w:id="2008"/>
    <w:bookmarkStart w:name="nTtQQ" w:id="20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hobby 是列表，并且列表中的所有元素必须是 str 类型</w:t>
        <w:br/>
        <w:t>hobby: list[str] = ['抽烟', '喝酒', '烫头']</w:t>
        <w:br/>
        <w:t/>
        <w:br/>
        <w:t># hobby 是列表，并且列表中的元素，可以是：str 或 int 类型</w:t>
        <w:br/>
        <w:t>hobby: list[str | int] = ['抽烟', '喝酒', '烫头']</w:t>
        <w:br/>
        <w:t># 上面这行代码的旧写法如下：</w:t>
        <w:br/>
        <w:t>from typing import Union</w:t>
        <w:br/>
        <w:t>hobby: list[Union[str, int]] = ['抽烟', '喝酒', '烫头']</w:t>
        <w:br/>
        <w:t/>
        <w:br/>
        <w:t># citys 是集合，并且集合中所有元素必须是 str 类型</w:t>
        <w:br/>
        <w:t>citys: set[str] = {'北京', '上海', '深圳'}</w:t>
        <w:br/>
        <w:t/>
        <w:br/>
        <w:t># citys 是集合，并且集合中所有元素可以是：str 或 float 或 bool 类型</w:t>
        <w:br/>
        <w:t>citys: set[str | float | bool] = {'北京', '上海', '深圳'}</w:t>
        <w:br/>
        <w:t/>
        <w:br/>
        <w:t># persons 是字典，键是 str 类型，值是 int 类型</w:t>
        <w:br/>
        <w:t>persons: dict[str, int] = {'张三': 18, '李四': 19, '王五': 20}</w:t>
        <w:br/>
        <w:t/>
        <w:br/>
        <w:t># persons 是字典，键是 str 或 int 类型，值是 int 类型</w:t>
        <w:br/>
        <w:t>persons: dict[str | int, int] = {'张三': 18, '李四': 19, '王五': 20}</w:t>
        <w:br/>
      </w:r>
    </w:p>
    <w:bookmarkEnd w:id="2009"/>
    <w:bookmarkStart w:name="u2aed2e58" w:id="20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元组的类型注解有些特殊：</w:t>
      </w:r>
    </w:p>
    <w:bookmarkEnd w:id="2010"/>
    <w:bookmarkStart w:name="guw3D" w:id="20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scores 是元组，并且元组中仅包含1个int类型的元素</w:t>
        <w:br/>
        <w:t>scores: tuple[int] = (60,)</w:t>
        <w:br/>
        <w:t/>
        <w:br/>
        <w:t># scores 是元组，并且元组中包含3个int类型的元素</w:t>
        <w:br/>
        <w:t>scores: tuple[int, int, int] = (60, 70, 80)</w:t>
        <w:br/>
        <w:t/>
        <w:br/>
        <w:t># scores 是元组，并且元组中包含任意个数的元素，但每个元素的类型必须是int</w:t>
        <w:br/>
        <w:t>scores: tuple[int, ...] = (60, 70, 80, 90, 100)</w:t>
        <w:br/>
        <w:t/>
        <w:br/>
        <w:t># scores 是元组，并且元组中包含任意个数的元素，每个元素的类型可以是：int 或 str</w:t>
        <w:br/>
        <w:t>scores: tuple[int | str, ...] = (60, '70', 80, '90', 100)</w:t>
        <w:br/>
      </w:r>
    </w:p>
    <w:bookmarkEnd w:id="2011"/>
    <w:bookmarkStart w:name="ua598700a" w:id="20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中存在类型推导：根据变量初始赋值的实际数据，自动推断变量的类型。</w:t>
      </w:r>
    </w:p>
    <w:bookmarkEnd w:id="2012"/>
    <w:bookmarkStart w:name="u3b85b010" w:id="2013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对于非容器变量：后续如果改变类型，不会警告。</w:t>
      </w:r>
    </w:p>
    <w:bookmarkEnd w:id="2013"/>
    <w:bookmarkStart w:name="u95a5c8ea" w:id="2014"/>
    <w:p>
      <w:pPr>
        <w:numPr>
          <w:ilvl w:val="0"/>
          <w:numId w:val="10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对于容器变量：要求内部元素类型必须与推导出来的一致，否则就会警告。</w:t>
      </w:r>
    </w:p>
    <w:bookmarkEnd w:id="2014"/>
    <w:bookmarkStart w:name="vH82H" w:id="20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x = 100</w:t>
        <w:br/>
        <w:t>x = '尚硅谷'</w:t>
        <w:br/>
        <w:t/>
        <w:br/>
        <w:t>y = [10, 20, 30]</w:t>
        <w:br/>
        <w:t>y.append('40')  # 此行会有警告</w:t>
        <w:br/>
      </w:r>
    </w:p>
    <w:bookmarkEnd w:id="2015"/>
    <w:bookmarkStart w:name="bwyQv" w:id="20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14.2. </w:t>
      </w:r>
      <w:r>
        <w:rPr>
          <w:rFonts w:ascii="宋体" w:hAnsi="Times New Roman" w:eastAsia="宋体"/>
        </w:rPr>
        <w:t>函数类型注解</w:t>
      </w:r>
    </w:p>
    <w:bookmarkEnd w:id="2016"/>
    <w:bookmarkStart w:name="u5918808e" w:id="2017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函数类型注解：给函数的【参数】和【返回值】添加类型说明。</w:t>
      </w:r>
    </w:p>
    <w:bookmarkEnd w:id="2017"/>
    <w:bookmarkStart w:name="u5fb56aa2" w:id="2018"/>
    <w:p>
      <w:pPr>
        <w:numPr>
          <w:ilvl w:val="0"/>
          <w:numId w:val="1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函数名(参数1: 类型, 参数2: 类型) -&gt; 返回值类型:</w:t>
      </w:r>
    </w:p>
    <w:bookmarkEnd w:id="2018"/>
    <w:bookmarkStart w:name="u7af99d76" w:id="20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给参数和返回值加类型注解</w:t>
      </w:r>
    </w:p>
    <w:bookmarkEnd w:id="2019"/>
    <w:bookmarkStart w:name="brdhV" w:id="20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add(x: int, y: int) -&gt; int:</w:t>
        <w:br/>
        <w:t xml:space="preserve">    return x + y</w:t>
        <w:br/>
      </w:r>
    </w:p>
    <w:bookmarkEnd w:id="2020"/>
    <w:bookmarkStart w:name="u223400c6" w:id="20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带默认值的参数，可以不写注解</w:t>
      </w:r>
    </w:p>
    <w:bookmarkEnd w:id="2021"/>
    <w:bookmarkStart w:name="DzABT" w:id="20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add(x=1, y=1) -&gt; int:</w:t>
        <w:br/>
        <w:t xml:space="preserve">    return x + y</w:t>
        <w:br/>
      </w:r>
    </w:p>
    <w:bookmarkEnd w:id="2022"/>
    <w:bookmarkStart w:name="ua03557ba" w:id="20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设置多个返回值的类型注解</w:t>
      </w:r>
    </w:p>
    <w:bookmarkEnd w:id="2023"/>
    <w:bookmarkStart w:name="hHqUL" w:id="20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show_nums_info(nums: list[int]) -&gt; tuple[int, int, float]:</w:t>
        <w:br/>
        <w:t xml:space="preserve">    max_v = max(nums)</w:t>
        <w:br/>
        <w:t xml:space="preserve">    min_v = min(nums)</w:t>
        <w:br/>
        <w:t xml:space="preserve">    return max_v, min_v, max_v / min_v</w:t>
        <w:br/>
      </w:r>
    </w:p>
    <w:bookmarkEnd w:id="2024"/>
    <w:bookmarkStart w:name="u80cdba83" w:id="20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可变参数类型注解 </w:t>
      </w:r>
    </w:p>
    <w:bookmarkEnd w:id="2025"/>
    <w:bookmarkStart w:name="HaKMJ" w:id="20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设置 *args 的类型注解，要求 args 中的每个参数都必须是 int 类型</w:t>
        <w:br/>
        <w:t>def add(*args: int) -&gt; int:</w:t>
        <w:br/>
        <w:t xml:space="preserve">    return sum(args)</w:t>
        <w:br/>
        <w:t/>
        <w:br/>
        <w:t># 设置 **kwargs 的类型注解，要求 kwargs 中的每组参数的值，必须是 str 或 int 类型</w:t>
        <w:br/>
        <w:t>def show_info(**kwargs: str | int):</w:t>
        <w:br/>
        <w:t xml:space="preserve">    print(kwargs)</w:t>
        <w:br/>
      </w:r>
    </w:p>
    <w:bookmarkEnd w:id="2026"/>
    <w:bookmarkStart w:name="ua0718792" w:id="20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获取函数的注解信息</w:t>
      </w:r>
    </w:p>
    <w:bookmarkEnd w:id="2027"/>
    <w:bookmarkStart w:name="Ir6vR" w:id="20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print(add.__annotations__)</w:t>
        <w:br/>
      </w:r>
    </w:p>
    <w:bookmarkEnd w:id="2028"/>
    <w:bookmarkStart w:name="Uhc3m" w:id="202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9 章 错误与异常</w:t>
      </w:r>
    </w:p>
    <w:bookmarkEnd w:id="2029"/>
    <w:bookmarkStart w:name="irG93" w:id="20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 xml:space="preserve"> 错误与异常</w:t>
      </w:r>
    </w:p>
    <w:bookmarkEnd w:id="2030"/>
    <w:bookmarkStart w:name="u2f1860e6" w:id="20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错误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：代码本身有语法错误，解释器无法执行代码。———— </w:t>
      </w:r>
      <w:r>
        <w:rPr>
          <w:rFonts w:ascii="宋体" w:hAnsi="Times New Roman" w:eastAsia="宋体"/>
          <w:b/>
          <w:i w:val="false"/>
          <w:color w:val="df2a3f"/>
          <w:sz w:val="22"/>
        </w:rPr>
        <w:t>无法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通过异常处理机制解决。</w:t>
      </w:r>
    </w:p>
    <w:bookmarkEnd w:id="2031"/>
    <w:bookmarkStart w:name="ZONcX" w:id="20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18</w:t>
        <w:br/>
        <w:t>if age &gt;= 18</w:t>
        <w:br/>
        <w:t xml:space="preserve">    print('成年人')</w:t>
        <w:br/>
      </w:r>
    </w:p>
    <w:bookmarkEnd w:id="2032"/>
    <w:bookmarkStart w:name="u16fbcb78" w:id="20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异常：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代码在语法上没问题，但执行过程中出现了问题。———— </w:t>
      </w:r>
      <w:r>
        <w:rPr>
          <w:rFonts w:ascii="宋体" w:hAnsi="Times New Roman" w:eastAsia="宋体"/>
          <w:b/>
          <w:i w:val="false"/>
          <w:color w:val="5c8d07"/>
          <w:sz w:val="22"/>
        </w:rPr>
        <w:t>可以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通过异常处理机制解决。</w:t>
      </w:r>
    </w:p>
    <w:bookmarkEnd w:id="2033"/>
    <w:bookmarkStart w:name="vXgeN" w:id="20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1.ZeroDivisionError：当除数为 0 时触发。</w:t>
        <w:br/>
        <w:t>num1 = 100</w:t>
        <w:br/>
        <w:t>num2 = 0</w:t>
        <w:br/>
        <w:t>result = num1 / num2</w:t>
        <w:br/>
        <w:t/>
        <w:br/>
        <w:t># 2.TypeError：当操作的数据类型不正确或不兼容时触发。</w:t>
        <w:br/>
        <w:t>result = '10' + 5</w:t>
        <w:br/>
        <w:t/>
        <w:br/>
        <w:t># 3.AttributeError: 当对象没有指定的属性或方法时触发。</w:t>
        <w:br/>
        <w:t># 演示1</w:t>
        <w:br/>
        <w:t>class Person: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t/>
        <w:br/>
        <w:t>p1 = Person('张三', 18)</w:t>
        <w:br/>
        <w:t>print(p1.name)</w:t>
        <w:br/>
        <w:t>print(p1.age)</w:t>
        <w:br/>
        <w:t>print(p1.gender)</w:t>
        <w:br/>
        <w:t/>
        <w:br/>
        <w:t># 演示2</w:t>
        <w:br/>
        <w:t>nums = [10, 20, 30]</w:t>
        <w:br/>
        <w:t>nums.add(40)</w:t>
        <w:br/>
        <w:t/>
        <w:br/>
        <w:t># 4.IndexError：当索引超出范围（索引越界）时触发。</w:t>
        <w:br/>
        <w:t>nums = [10, 20, 30, 40]</w:t>
        <w:br/>
        <w:t>print(nums[4])</w:t>
        <w:br/>
        <w:t/>
        <w:br/>
        <w:t># 5.NameError：当使用了不存在的变量时触发。</w:t>
        <w:br/>
        <w:t>print(school)</w:t>
        <w:br/>
        <w:t/>
        <w:br/>
        <w:t># 6.KeyError：当访问字典中不存在的 key 时触发。</w:t>
        <w:br/>
        <w:t>person = {'name':'张三', 'age':18}</w:t>
        <w:br/>
        <w:t>print(person['gender'])</w:t>
        <w:br/>
        <w:t/>
        <w:br/>
        <w:t># 7.ValueError：当值不合法，但类型正确时触发。</w:t>
        <w:br/>
        <w:t>int('hello')</w:t>
        <w:br/>
      </w:r>
    </w:p>
    <w:bookmarkEnd w:id="2034"/>
    <w:bookmarkStart w:name="u2954602d" w:id="20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中异常类的继承关系（层级关系）如下（了解即可）：</w:t>
      </w:r>
    </w:p>
    <w:bookmarkEnd w:id="203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9f7dfe2" w:id="2036"/>
      <w:r>
        <w:rPr>
          <w:rFonts w:ascii="宋体" w:hAnsi="Times New Roman" w:eastAsia="宋体"/>
          <w:b w:val="false"/>
          <w:i w:val="false"/>
          <w:color w:val="808080"/>
          <w:sz w:val="22"/>
        </w:rPr>
        <w:t>官方地址：</w:t>
      </w:r>
      <w:hyperlink r:id="rId14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https://docs.python.org/zh-cn/3.13/library/exceptions.html#exception-hierarchy</w:t>
        </w:r>
      </w:hyperlink>
    </w:p>
    <w:bookmarkEnd w:id="2036"/>
    <w:bookmarkStart w:name="ue6483e19" w:id="20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BaseException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是所有异常类的父类，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中包含的是开发中常见的业务异常。</w:t>
      </w:r>
    </w:p>
    <w:bookmarkEnd w:id="2037"/>
    <w:bookmarkStart w:name="QKQJM" w:id="20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BaseException</w:t>
        <w:br/>
        <w:t>├── BaseExceptionGroup</w:t>
        <w:br/>
        <w:t>├── GeneratorExit</w:t>
        <w:br/>
        <w:t>├── KeyboardInterrupt</w:t>
        <w:br/>
        <w:t>├── SystemExit</w:t>
        <w:br/>
        <w:t>└── Exception</w:t>
        <w:br/>
        <w:t>├── ArithmeticError</w:t>
        <w:br/>
        <w:t>│    ├── FloatingPointError</w:t>
        <w:br/>
        <w:t>│    ├── OverflowError</w:t>
        <w:br/>
        <w:t>│    └── ZeroDivisionError</w:t>
        <w:br/>
        <w:t>├── AssertionError</w:t>
        <w:br/>
        <w:t>├── AttributeError</w:t>
        <w:br/>
        <w:t>├── BufferError</w:t>
        <w:br/>
        <w:t>├── EOFError</w:t>
        <w:br/>
        <w:t>├── ExceptionGroup [BaseExceptionGroup]</w:t>
        <w:br/>
        <w:t>├── ImportError</w:t>
        <w:br/>
        <w:t>│    └── ModuleNotFoundError</w:t>
        <w:br/>
        <w:t>├── LookupError</w:t>
        <w:br/>
        <w:t>│    ├── IndexError</w:t>
        <w:br/>
        <w:t>│    └── KeyError</w:t>
        <w:br/>
        <w:t>├── MemoryError</w:t>
        <w:br/>
        <w:t xml:space="preserve">├── NameErrorburu </w:t>
        <w:br/>
        <w:t>│    └── UnboundLocalError</w:t>
        <w:br/>
        <w:t>├── OSError</w:t>
        <w:br/>
        <w:t>│    ├── BlockingIOError</w:t>
        <w:br/>
        <w:t>│    ├── ChildProcessError</w:t>
        <w:br/>
        <w:t>│    ├── ConnectionError</w:t>
        <w:br/>
        <w:t>│    │    ├── BrokenPipeError</w:t>
        <w:br/>
        <w:t>│    │    ├── ConnectionAbortedError</w:t>
        <w:br/>
        <w:t>│    │    ├── ConnectionRefusedError</w:t>
        <w:br/>
        <w:t>│    │    └── ConnectionResetError</w:t>
        <w:br/>
        <w:t>│    ├── FileExistsError</w:t>
        <w:br/>
        <w:t>│    ├── FileNotFoundError</w:t>
        <w:br/>
        <w:t>│    ├── InterruptedError</w:t>
        <w:br/>
        <w:t>│    ├── IsADirectoryError</w:t>
        <w:br/>
        <w:t>│    ├── NotADirectoryError</w:t>
        <w:br/>
        <w:t>│    ├── PermissionError</w:t>
        <w:br/>
        <w:t>│    ├── ProcessLookupError</w:t>
        <w:br/>
        <w:t>│    └── TimeoutError</w:t>
        <w:br/>
        <w:t>├── ReferenceError</w:t>
        <w:br/>
        <w:t>├── RuntimeError</w:t>
        <w:br/>
        <w:t>│    ├── NotImplementedError</w:t>
        <w:br/>
        <w:t>│    ├── PythonFinalizationError</w:t>
        <w:br/>
        <w:t>│    └── RecursionError</w:t>
        <w:br/>
        <w:t>├── StopAsyncIteration</w:t>
        <w:br/>
        <w:t>├── StopIteration</w:t>
        <w:br/>
        <w:t>├── SyntaxError</w:t>
        <w:br/>
        <w:t>│    └── IndentationError</w:t>
        <w:br/>
        <w:t>│         └── TabError</w:t>
        <w:br/>
        <w:t>├── SystemError</w:t>
        <w:br/>
        <w:t>├── TypeError</w:t>
        <w:br/>
        <w:t>├── ValueError</w:t>
        <w:br/>
        <w:t>│    └── UnicodeError</w:t>
        <w:br/>
        <w:t>│         ├── UnicodeDecodeError</w:t>
        <w:br/>
        <w:t>│         ├── UnicodeEncodeError</w:t>
        <w:br/>
        <w:t>│         └── UnicodeTranslateError</w:t>
        <w:br/>
        <w:t>└── Warning</w:t>
        <w:br/>
        <w:t>├── BytesWarning</w:t>
        <w:br/>
        <w:t>├── DeprecationWarning</w:t>
        <w:br/>
        <w:t>├── EncodingWarning</w:t>
        <w:br/>
        <w:t>├── FutureWarning</w:t>
        <w:br/>
        <w:t>├── ImportWarning</w:t>
        <w:br/>
        <w:t>├── PendingDeprecationWarning</w:t>
        <w:br/>
        <w:t>├── ResourceWarning</w:t>
        <w:br/>
        <w:t>├── RuntimeWarning</w:t>
        <w:br/>
        <w:t>├── SyntaxWarning</w:t>
        <w:br/>
        <w:t>├── UnicodeWarning</w:t>
        <w:br/>
        <w:t>└── UserWarning</w:t>
        <w:br/>
      </w:r>
    </w:p>
    <w:bookmarkEnd w:id="2038"/>
    <w:bookmarkStart w:name="Ji9d6" w:id="203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异常处理</w:t>
      </w:r>
    </w:p>
    <w:bookmarkEnd w:id="2039"/>
    <w:bookmarkStart w:name="szsU8" w:id="20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为什么要进行异常处理</w:t>
      </w:r>
    </w:p>
    <w:bookmarkEnd w:id="2040"/>
    <w:bookmarkStart w:name="u2e7d6ef4" w:id="2041"/>
    <w:p>
      <w:pPr>
        <w:numPr>
          <w:ilvl w:val="0"/>
          <w:numId w:val="1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程序运行过程中出现的异常，如果得不到处理，那程序就会立即崩溃，导致后续代码无法执行。</w:t>
      </w:r>
    </w:p>
    <w:bookmarkEnd w:id="2041"/>
    <w:bookmarkStart w:name="uac31ea35" w:id="2042"/>
    <w:p>
      <w:pPr>
        <w:numPr>
          <w:ilvl w:val="0"/>
          <w:numId w:val="1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异常处理不是让异常消失，而是将异常捕获到，随后根据异常的具体情况，来执行指定的逻辑。</w:t>
      </w:r>
    </w:p>
    <w:bookmarkEnd w:id="2042"/>
    <w:bookmarkStart w:name="UIBo0" w:id="20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a = int(input('请输入第一个数：'))</w:t>
        <w:br/>
        <w:t>b = int(input('请输入第二个数：'))</w:t>
        <w:br/>
        <w:t>result = a / b</w:t>
        <w:br/>
        <w:t>print(f'{a}除以{b}的结果是：{result}')</w:t>
        <w:br/>
        <w:t>print('*******我是后续的其它逻辑1*******')</w:t>
        <w:br/>
        <w:t>print('*******我是后续的其它逻辑2*******')</w:t>
        <w:br/>
      </w:r>
    </w:p>
    <w:bookmarkEnd w:id="2043"/>
    <w:bookmarkStart w:name="aAiEd" w:id="20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异常处理（初级）</w:t>
      </w:r>
    </w:p>
    <w:bookmarkEnd w:id="2044"/>
    <w:bookmarkStart w:name="u8fac19fe" w:id="20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核心规则如下：</w:t>
      </w:r>
    </w:p>
    <w:bookmarkEnd w:id="2045"/>
    <w:p>
      <w:pPr>
        <w:numPr>
          <w:ilvl w:val="0"/>
          <w:numId w:val="112"/>
        </w:numPr>
        <w:spacing w:after="50" w:line="360" w:lineRule="auto" w:beforeLines="100"/>
        <w:ind w:left="360"/>
        <w:jc w:val="left"/>
      </w:pPr>
      <w:bookmarkStart w:name="ufee92961" w:id="2046"/>
      <w:r>
        <w:rPr>
          <w:rFonts w:ascii="宋体" w:hAnsi="Times New Roman" w:eastAsia="宋体"/>
          <w:b w:val="false"/>
          <w:i w:val="false"/>
          <w:color w:val="000000"/>
          <w:sz w:val="22"/>
        </w:rPr>
        <w:t>将可能出现异常的代码放在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中，出现异常后的处理代码写在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中。</w:t>
      </w:r>
    </w:p>
    <w:bookmarkEnd w:id="2046"/>
    <w:bookmarkStart w:name="u5a38d1e7" w:id="2047"/>
    <w:p>
      <w:pPr>
        <w:numPr>
          <w:ilvl w:val="0"/>
          <w:numId w:val="1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中的代码出现异常，那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中的后续代码不会执行，并自动跳转到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中。</w:t>
      </w:r>
    </w:p>
    <w:bookmarkEnd w:id="2047"/>
    <w:bookmarkStart w:name="u743d62f7" w:id="2048"/>
    <w:p>
      <w:pPr>
        <w:numPr>
          <w:ilvl w:val="0"/>
          <w:numId w:val="1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中的代码没有异常，那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中的代码就不会执行。</w:t>
      </w:r>
    </w:p>
    <w:bookmarkEnd w:id="2048"/>
    <w:bookmarkStart w:name="u7eafd520" w:id="2049"/>
    <w:p>
      <w:pPr>
        <w:numPr>
          <w:ilvl w:val="0"/>
          <w:numId w:val="1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无论是否发生异常，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try-except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后面的代码都会继续执行。</w:t>
      </w:r>
    </w:p>
    <w:bookmarkEnd w:id="2049"/>
    <w:bookmarkStart w:name="ub50f2273" w:id="2050"/>
    <w:p>
      <w:pPr>
        <w:numPr>
          <w:ilvl w:val="0"/>
          <w:numId w:val="1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直接写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捕获到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中所有的异常 ———— 实际开发中不推荐这样做。</w:t>
      </w:r>
    </w:p>
    <w:bookmarkEnd w:id="2050"/>
    <w:bookmarkStart w:name="UXXrS" w:id="20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try:</w:t>
        <w:br/>
        <w:t xml:space="preserve">    a = int(input('请输入第一个数：'))</w:t>
        <w:br/>
        <w:t xml:space="preserve">    b = int(input('请输入第二个数：'))</w:t>
        <w:br/>
        <w:t xml:space="preserve">    result = a / b</w:t>
        <w:br/>
        <w:t xml:space="preserve">    print(f'{a}除以{b}的结果是：{result}')</w:t>
        <w:br/>
        <w:t>except:</w:t>
        <w:br/>
        <w:t xml:space="preserve">    print('抱歉，程序出现了异常！')</w:t>
        <w:br/>
        <w:t>print('*******我是后续的其它逻辑1*******')</w:t>
        <w:br/>
        <w:t>print('*******我是后续的其它逻辑2*******')</w:t>
        <w:br/>
      </w:r>
    </w:p>
    <w:bookmarkEnd w:id="2051"/>
    <w:bookmarkStart w:name="n9u1y" w:id="20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捕获指定的类型的异常</w:t>
      </w:r>
    </w:p>
    <w:bookmarkEnd w:id="2052"/>
    <w:bookmarkStart w:name="bbcXp" w:id="20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try:</w:t>
        <w:br/>
        <w:t xml:space="preserve">    a = int(input('请输入第一个数：'))</w:t>
        <w:br/>
        <w:t xml:space="preserve">    b = int(input('请输入第二个数：'))</w:t>
        <w:br/>
        <w:t xml:space="preserve">    result = a / b</w:t>
        <w:br/>
        <w:t xml:space="preserve">    print(f'{a}除以{b}的结果是：{result}')</w:t>
        <w:br/>
        <w:t>except ZeroDivisionError:</w:t>
        <w:br/>
        <w:t xml:space="preserve">    print('程序异常：0不能作为除数！')</w:t>
        <w:br/>
        <w:t>except ValueError:</w:t>
        <w:br/>
        <w:t xml:space="preserve">    print('程序异常：您输入的必须是数字！')</w:t>
        <w:br/>
        <w:t>print('*******我是后续的其它逻辑1*******')</w:t>
        <w:br/>
        <w:t>print('*******我是后续的其它逻辑2*******')</w:t>
        <w:br/>
      </w:r>
    </w:p>
    <w:bookmarkEnd w:id="2053"/>
    <w:bookmarkStart w:name="ay4A5" w:id="20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验证异常类之间的继承关系</w:t>
      </w:r>
    </w:p>
    <w:bookmarkEnd w:id="2054"/>
    <w:bookmarkStart w:name="pDNpk" w:id="20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print(issubclass(ZeroDivisionError, ArithmeticError))</w:t>
        <w:br/>
        <w:t>print(issubclass(ZeroDivisionError, Exception))</w:t>
        <w:br/>
        <w:t>print(issubclass(ValueError, Exception))</w:t>
        <w:br/>
        <w:t>print(issubclass(KeyboardInterrupt, Exception))</w:t>
        <w:br/>
        <w:t>print(issubclass(KeyboardInterrupt, BaseException))</w:t>
        <w:br/>
      </w:r>
    </w:p>
    <w:bookmarkEnd w:id="2055"/>
    <w:bookmarkStart w:name="ZmvRS" w:id="20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️</w:t>
      </w:r>
      <w:r>
        <w:rPr>
          <w:rFonts w:ascii="宋体" w:hAnsi="Times New Roman" w:eastAsia="宋体"/>
        </w:rPr>
        <w:t>5️⃣</w:t>
      </w:r>
      <w:r>
        <w:rPr>
          <w:rFonts w:ascii="宋体" w:hAnsi="Times New Roman" w:eastAsia="宋体"/>
        </w:rPr>
        <w:t>多个 except</w:t>
      </w:r>
    </w:p>
    <w:bookmarkEnd w:id="2056"/>
    <w:bookmarkStart w:name="u00f32991" w:id="20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从上往下匹配，匹配成功后不再向下匹配。</w:t>
      </w:r>
    </w:p>
    <w:bookmarkEnd w:id="2057"/>
    <w:bookmarkStart w:name="dA862" w:id="20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try:</w:t>
        <w:br/>
        <w:t xml:space="preserve">    a = int(input('请输入第一个数：'))</w:t>
        <w:br/>
        <w:t xml:space="preserve">    b = int(input('请输入第二个数：'))</w:t>
        <w:br/>
        <w:t xml:space="preserve">    print(x)</w:t>
        <w:br/>
        <w:t xml:space="preserve">    result = a / b</w:t>
        <w:br/>
        <w:t xml:space="preserve">    print(f'{a}除以{b}的结果是：{result}')</w:t>
        <w:br/>
        <w:t>except ZeroDivisionError:</w:t>
        <w:br/>
        <w:t xml:space="preserve">    print('程序异常：0不能作为除数！')</w:t>
        <w:br/>
        <w:t>except ValueError:</w:t>
        <w:br/>
        <w:t xml:space="preserve">    print('程序异常：您输入的必须是数字！')</w:t>
        <w:br/>
        <w:t>except Exception:</w:t>
        <w:br/>
        <w:t xml:space="preserve">    print('程序异常!')</w:t>
        <w:br/>
        <w:t>print('*******我是后续的其它逻辑1*******')</w:t>
        <w:br/>
        <w:t>print('*******我是后续的其它逻辑2*******')</w:t>
        <w:br/>
      </w:r>
    </w:p>
    <w:bookmarkEnd w:id="2058"/>
    <w:bookmarkStart w:name="iLCt7" w:id="20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6️⃣</w:t>
      </w:r>
      <w:r>
        <w:rPr>
          <w:rFonts w:ascii="宋体" w:hAnsi="Times New Roman" w:eastAsia="宋体"/>
        </w:rPr>
        <w:t>获取异常的具体信息</w:t>
      </w:r>
    </w:p>
    <w:bookmarkEnd w:id="205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48b3761" w:id="2060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备注：通过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e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变量，可以获取异常相关的信息，也可以借助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traceback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去格式化异常信息。</w:t>
      </w:r>
    </w:p>
    <w:bookmarkEnd w:id="2060"/>
    <w:bookmarkStart w:name="HQJjA" w:id="20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try:</w:t>
        <w:br/>
        <w:t xml:space="preserve">    a = int(input('请输入第一个数：'))</w:t>
        <w:br/>
        <w:t xml:space="preserve">    b = int(input('请输入第二个数：'))</w:t>
        <w:br/>
        <w:t xml:space="preserve">    print(x)</w:t>
        <w:br/>
        <w:t xml:space="preserve">    result = a / b</w:t>
        <w:br/>
        <w:t xml:space="preserve">    print(f'{a}除以{b}的结果是：{result}')</w:t>
        <w:br/>
        <w:t>except ZeroDivisionError:</w:t>
        <w:br/>
        <w:t xml:space="preserve">    print('程序异常：0不能作为除数！')</w:t>
        <w:br/>
        <w:t>except ValueError:</w:t>
        <w:br/>
        <w:t xml:space="preserve">    print('程序异常：您输入的必须是数字！')</w:t>
        <w:br/>
        <w:t>except Exception as e:</w:t>
        <w:br/>
        <w:t xml:space="preserve">    print(f'⚠程序异常，异常信息：{e}')</w:t>
        <w:br/>
        <w:t xml:space="preserve">    print(f'⚠程序异常，异常类型：{type(e)}')</w:t>
        <w:br/>
        <w:t xml:space="preserve">    print(f'⚠程序异常，异常参数：{e.args}')</w:t>
        <w:br/>
        <w:t xml:space="preserve">    print(f'⚠程序异常，异常的文件：{e.__traceback__.tb_frame.f_code.co_filename}')</w:t>
        <w:br/>
        <w:t xml:space="preserve">    print(f'⚠程序异常，异常的具体行数：{e.__traceback__.tb_lineno}')</w:t>
        <w:br/>
        <w:t xml:space="preserve">    # 通过 traceback 来回溯异常</w:t>
        <w:br/>
        <w:t xml:space="preserve">    # import traceback</w:t>
        <w:br/>
        <w:t xml:space="preserve">    # print(traceback.format_exc())</w:t>
        <w:br/>
        <w:t>print('*******我是后续的其它逻辑1*******')</w:t>
        <w:br/>
        <w:t>print('*******我是后续的其它逻辑2*******')</w:t>
        <w:br/>
      </w:r>
    </w:p>
    <w:bookmarkEnd w:id="2061"/>
    <w:bookmarkStart w:name="pZOJl" w:id="206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7️⃣</w:t>
      </w:r>
      <w:r>
        <w:rPr>
          <w:rFonts w:ascii="宋体" w:hAnsi="Times New Roman" w:eastAsia="宋体"/>
        </w:rPr>
        <w:t>一个 except 捕获不同的异常</w:t>
      </w:r>
    </w:p>
    <w:bookmarkEnd w:id="2062"/>
    <w:bookmarkStart w:name="pJrv0" w:id="20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try:</w:t>
        <w:br/>
        <w:t xml:space="preserve">    a = int(input('请输入第一个数：'))</w:t>
        <w:br/>
        <w:t xml:space="preserve">    b = int(input('请输入第二个数：'))</w:t>
        <w:br/>
        <w:t xml:space="preserve">    print(x)</w:t>
        <w:br/>
        <w:t xml:space="preserve">    result = a / b</w:t>
        <w:br/>
        <w:t xml:space="preserve">    print(f'{a}除以{b}的结果是：{result}')</w:t>
        <w:br/>
        <w:t>except (ZeroDivisionError, ValueError, Exception) as e:</w:t>
        <w:br/>
        <w:t xml:space="preserve">    if isinstance(e, ZeroDivisionError):</w:t>
        <w:br/>
        <w:t xml:space="preserve">        print('程序异常：0不能作为除数！')</w:t>
        <w:br/>
        <w:t xml:space="preserve">    elif isinstance(e, ValueError):</w:t>
        <w:br/>
        <w:t xml:space="preserve">        print('程序异常：您输入的必须是数字！')</w:t>
        <w:br/>
        <w:t xml:space="preserve">    else:</w:t>
        <w:br/>
        <w:t xml:space="preserve">        print(f'程序异常：{e}')</w:t>
        <w:br/>
        <w:t>print('*******我是后续的其它逻辑1*******')</w:t>
        <w:br/>
        <w:t>print('*******我是后续的其它逻辑2*******')</w:t>
        <w:br/>
      </w:r>
    </w:p>
    <w:bookmarkEnd w:id="2063"/>
    <w:bookmarkStart w:name="vCMzZ" w:id="20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8️⃣</w:t>
      </w:r>
      <w:r>
        <w:rPr>
          <w:rFonts w:ascii="宋体" w:hAnsi="Times New Roman" w:eastAsia="宋体"/>
        </w:rPr>
        <w:t>完整写法</w:t>
      </w:r>
    </w:p>
    <w:bookmarkEnd w:id="2064"/>
    <w:p>
      <w:pPr>
        <w:numPr>
          <w:ilvl w:val="0"/>
          <w:numId w:val="113"/>
        </w:numPr>
        <w:spacing w:after="50" w:line="360" w:lineRule="auto" w:beforeLines="100"/>
        <w:ind w:left="360"/>
        <w:jc w:val="left"/>
      </w:pPr>
      <w:bookmarkStart w:name="u7709ea71" w:id="2065"/>
      <w:r>
        <w:rPr>
          <w:rFonts w:ascii="宋体" w:hAnsi="Courier New" w:eastAsia="宋体"/>
          <w:b w:val="false"/>
          <w:i w:val="false"/>
          <w:color w:val="000000"/>
          <w:sz w:val="22"/>
        </w:rPr>
        <w:t>try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：尝试去做可能会出现异常的事情。</w:t>
      </w:r>
    </w:p>
    <w:bookmarkEnd w:id="2065"/>
    <w:bookmarkStart w:name="u79dd6297" w:id="2066"/>
    <w:p>
      <w:pPr>
        <w:numPr>
          <w:ilvl w:val="0"/>
          <w:numId w:val="11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except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：出现异常时的处理（出现异常时怎么补救）。</w:t>
      </w:r>
    </w:p>
    <w:bookmarkEnd w:id="2066"/>
    <w:bookmarkStart w:name="u29a9276a" w:id="2067"/>
    <w:p>
      <w:pPr>
        <w:numPr>
          <w:ilvl w:val="0"/>
          <w:numId w:val="11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else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：如果一切顺利（没有异常出现）要做的事。</w:t>
      </w:r>
    </w:p>
    <w:bookmarkEnd w:id="2067"/>
    <w:bookmarkStart w:name="u41988956" w:id="2068"/>
    <w:p>
      <w:pPr>
        <w:numPr>
          <w:ilvl w:val="0"/>
          <w:numId w:val="11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finall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：无论有没有异常，都要做的事。</w:t>
      </w:r>
    </w:p>
    <w:bookmarkEnd w:id="2068"/>
    <w:bookmarkStart w:name="EQZVQ" w:id="20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print('欢迎使用本程序')</w:t>
        <w:br/>
        <w:t>try:</w:t>
        <w:br/>
        <w:t xml:space="preserve">    a = int(input('请输入第一个数：'))</w:t>
        <w:br/>
        <w:t xml:space="preserve">    b = int(input('请输入第二个数：'))</w:t>
        <w:br/>
        <w:t xml:space="preserve">    result = a / b</w:t>
        <w:br/>
        <w:t xml:space="preserve">    print(f'{a}除以{b}的结果是：{result}')</w:t>
        <w:br/>
        <w:t>except (ZeroDivisionError, ValueError, Exception) as e:</w:t>
        <w:br/>
        <w:t xml:space="preserve">    if isinstance(e, ZeroDivisionError):</w:t>
        <w:br/>
        <w:t xml:space="preserve">        print('程序异常：0不能作为除数！')</w:t>
        <w:br/>
        <w:t xml:space="preserve">    elif isinstance(e, ValueError):</w:t>
        <w:br/>
        <w:t xml:space="preserve">        print('程序异常：您输入的必须是数字！')</w:t>
        <w:br/>
        <w:t xml:space="preserve">    else:</w:t>
        <w:br/>
        <w:t xml:space="preserve">        print(f'程序异常：{e}')</w:t>
        <w:br/>
        <w:t>else:</w:t>
        <w:br/>
        <w:t xml:space="preserve">    print('挺好的，try中的代码没有任何异常！')</w:t>
        <w:br/>
        <w:t>finally:</w:t>
        <w:br/>
        <w:t xml:space="preserve">    print('无论有没有异常，我的计算都结束了！')</w:t>
        <w:br/>
        <w:t>print('*******我是后续的其它逻辑1*******')</w:t>
        <w:br/>
        <w:t>print('*******我是后续的其它逻辑2*******')</w:t>
        <w:br/>
      </w:r>
    </w:p>
    <w:bookmarkEnd w:id="2069"/>
    <w:bookmarkStart w:name="pocZM" w:id="20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手动抛出异常</w:t>
      </w:r>
    </w:p>
    <w:bookmarkEnd w:id="2070"/>
    <w:bookmarkStart w:name="u1a377f44" w:id="20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当程序遇到不符合预期情况时，可以使用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raise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语句手动触发（抛出）异常。</w:t>
      </w:r>
    </w:p>
    <w:bookmarkEnd w:id="2071"/>
    <w:bookmarkStart w:name="e5lVt" w:id="20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print('欢迎使用年龄判断系统')</w:t>
        <w:br/>
        <w:t>try:</w:t>
        <w:br/>
        <w:t xml:space="preserve">    age = int(input('请输入你的年龄：'))</w:t>
        <w:br/>
        <w:t xml:space="preserve">    if 18 &lt;= age &lt;= 120:</w:t>
        <w:br/>
        <w:t xml:space="preserve">        print('成年')</w:t>
        <w:br/>
        <w:t xml:space="preserve">    elif 0 &lt;= age &lt; 18:</w:t>
        <w:br/>
        <w:t xml:space="preserve">        print('未成年')</w:t>
        <w:br/>
        <w:t xml:space="preserve">    else:</w:t>
        <w:br/>
        <w:t xml:space="preserve">        # print('输入的年龄有误！（年龄应该为0~120的整数）')</w:t>
        <w:br/>
        <w:t xml:space="preserve">        raise ValueError('年龄应该为0~120的整数')</w:t>
        <w:br/>
        <w:t>except Exception as e:</w:t>
        <w:br/>
        <w:t xml:space="preserve">    print(f'程序异常：{e}')</w:t>
        <w:br/>
      </w:r>
    </w:p>
    <w:bookmarkEnd w:id="2072"/>
    <w:bookmarkStart w:name="JuGBl" w:id="20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异常的传递机制</w:t>
      </w:r>
    </w:p>
    <w:bookmarkEnd w:id="2073"/>
    <w:bookmarkStart w:name="ua1fed149" w:id="2074"/>
    <w:p>
      <w:pPr>
        <w:numPr>
          <w:ilvl w:val="0"/>
          <w:numId w:val="1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如果异常没有被当前代码块所捕获处理，那该异常就会沿着调用链，逐层传递给其调用者。</w:t>
      </w:r>
    </w:p>
    <w:bookmarkEnd w:id="2074"/>
    <w:bookmarkStart w:name="uceaa2deb" w:id="2075"/>
    <w:p>
      <w:pPr>
        <w:numPr>
          <w:ilvl w:val="0"/>
          <w:numId w:val="1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如果所有调用者，都没有捕获该异常，那最终程序将因【未处理异常】而意外终止。</w:t>
      </w:r>
    </w:p>
    <w:bookmarkEnd w:id="2075"/>
    <w:bookmarkStart w:name="joUx4" w:id="20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test1():</w:t>
        <w:br/>
        <w:t xml:space="preserve">    print('******test1开始******')</w:t>
        <w:br/>
        <w:t xml:space="preserve">    result = '100' + 100</w:t>
        <w:br/>
        <w:t xml:space="preserve">    print('******test1结束******')</w:t>
        <w:br/>
        <w:t/>
        <w:br/>
        <w:t>def test2():</w:t>
        <w:br/>
        <w:t xml:space="preserve">    print('******test2开始******')</w:t>
        <w:br/>
        <w:t xml:space="preserve">    try:</w:t>
        <w:br/>
        <w:t xml:space="preserve">        test1()</w:t>
        <w:br/>
        <w:t xml:space="preserve">    except Exception as e:</w:t>
        <w:br/>
        <w:t xml:space="preserve">        print(f'程序异常：{e}')</w:t>
        <w:br/>
        <w:t xml:space="preserve">    print('******test2结束******')</w:t>
        <w:br/>
        <w:t/>
        <w:br/>
        <w:t>def test3():</w:t>
        <w:br/>
        <w:t xml:space="preserve">    print('******test3开始******')</w:t>
        <w:br/>
        <w:t xml:space="preserve">    test2()</w:t>
        <w:br/>
        <w:t xml:space="preserve">    print('******test3结束******')</w:t>
        <w:br/>
        <w:t/>
        <w:br/>
        <w:t>test3()</w:t>
        <w:br/>
      </w:r>
    </w:p>
    <w:bookmarkEnd w:id="2076"/>
    <w:bookmarkStart w:name="u01fa8d08" w:id="20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执行以上代码，控制最终会输出</w:t>
      </w:r>
    </w:p>
    <w:bookmarkEnd w:id="2077"/>
    <w:bookmarkStart w:name="n8q4s" w:id="20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******test3开始******</w:t>
        <w:br/>
        <w:t>******test2开始******</w:t>
        <w:br/>
        <w:t>******test1开始******</w:t>
        <w:br/>
        <w:t>程序异常：can only concatenate str (not "int") to str</w:t>
        <w:br/>
        <w:t>******test2结束******</w:t>
        <w:br/>
        <w:t>******test3结束******</w:t>
        <w:br/>
      </w:r>
    </w:p>
    <w:bookmarkEnd w:id="2078"/>
    <w:bookmarkStart w:name="UGV0N" w:id="20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自定义异常类</w:t>
      </w:r>
    </w:p>
    <w:bookmarkEnd w:id="2079"/>
    <w:bookmarkStart w:name="u51f102ad" w:id="2080"/>
    <w:p>
      <w:pPr>
        <w:numPr>
          <w:ilvl w:val="0"/>
          <w:numId w:val="1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由开发人员自己定义一个异常类，用来表示代码中“更具体、更有业务含义”的异常。</w:t>
      </w:r>
    </w:p>
    <w:bookmarkEnd w:id="2080"/>
    <w:bookmarkStart w:name="ue6059dd7" w:id="2081"/>
    <w:p>
      <w:pPr>
        <w:numPr>
          <w:ilvl w:val="0"/>
          <w:numId w:val="1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具体规则：定义一个类（类名通常以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Error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结尾），继承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Exception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类或它的子类。</w:t>
      </w:r>
    </w:p>
    <w:bookmarkEnd w:id="2081"/>
    <w:bookmarkStart w:name="jjL8x" w:id="20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SchoolNameError(Exception):</w:t>
        <w:br/>
        <w:t xml:space="preserve">    def __init__(self, msg):</w:t>
        <w:br/>
        <w:t xml:space="preserve">        super().__init__('【校名异常】' + msg)</w:t>
        <w:br/>
        <w:t/>
        <w:br/>
        <w:t>def check_school_name(name):</w:t>
        <w:br/>
        <w:t xml:space="preserve">    if len(name) &gt; 10:</w:t>
        <w:br/>
        <w:t xml:space="preserve">        raise SchoolNameError('学校名过长')</w:t>
        <w:br/>
        <w:t xml:space="preserve">    else:</w:t>
        <w:br/>
        <w:t xml:space="preserve">        print('学校名是合法的')</w:t>
        <w:br/>
        <w:t/>
        <w:br/>
        <w:t>try:</w:t>
        <w:br/>
        <w:t xml:space="preserve">    check_school_name('atguiguuuuuuuuuuuuuuu')</w:t>
        <w:br/>
        <w:t>except SchoolNameError as e:</w:t>
        <w:br/>
        <w:t xml:space="preserve">    print(f'程序异常：{e}')</w:t>
        <w:br/>
      </w:r>
    </w:p>
    <w:bookmarkEnd w:id="2082"/>
    <w:bookmarkStart w:name="e37ef" w:id="208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10 章 模块与包</w:t>
      </w:r>
    </w:p>
    <w:bookmarkEnd w:id="2083"/>
    <w:bookmarkStart w:name="U7r5T" w:id="208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模块</w:t>
      </w:r>
    </w:p>
    <w:bookmarkEnd w:id="2084"/>
    <w:bookmarkStart w:name="BzsKY" w:id="20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概述</w:t>
      </w:r>
    </w:p>
    <w:bookmarkEnd w:id="2085"/>
    <w:bookmarkStart w:name="u5d6d63fb" w:id="2086"/>
    <w:p>
      <w:pPr>
        <w:numPr>
          <w:ilvl w:val="0"/>
          <w:numId w:val="1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中，一个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文件就是一个模块（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Module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2086"/>
    <w:bookmarkStart w:name="u679a1f26" w:id="2087"/>
    <w:p>
      <w:pPr>
        <w:numPr>
          <w:ilvl w:val="0"/>
          <w:numId w:val="1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模块中可以包含：变量、函数、类、等很多内容。</w:t>
      </w:r>
    </w:p>
    <w:bookmarkEnd w:id="2087"/>
    <w:bookmarkStart w:name="u99a4737b" w:id="2088"/>
    <w:p>
      <w:pPr>
        <w:numPr>
          <w:ilvl w:val="0"/>
          <w:numId w:val="1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通常把能够实现某一特定功能的代码，集中放在一个模块中（模块就类似于一个工具箱）。</w:t>
      </w:r>
    </w:p>
    <w:bookmarkEnd w:id="2088"/>
    <w:bookmarkStart w:name="u75a7e4d0" w:id="2089"/>
    <w:p>
      <w:pPr>
        <w:numPr>
          <w:ilvl w:val="0"/>
          <w:numId w:val="1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模块可以提高代码的可维护性 与 可复用性，还可以避免命名冲突。</w:t>
      </w:r>
    </w:p>
    <w:bookmarkEnd w:id="2089"/>
    <w:bookmarkStart w:name="Gk1z7" w:id="20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模块的分类</w:t>
      </w:r>
    </w:p>
    <w:bookmarkEnd w:id="2090"/>
    <w:bookmarkStart w:name="ud7dfbbf1" w:id="20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中的模块分为三类，分别是：标准库模块、自定义模块、第三方模块。</w:t>
      </w:r>
    </w:p>
    <w:bookmarkEnd w:id="2091"/>
    <w:bookmarkStart w:name="qsMYg" w:id="20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1.3. </w:t>
      </w:r>
      <w:r>
        <w:rPr>
          <w:rFonts w:ascii="宋体" w:hAnsi="Times New Roman" w:eastAsia="宋体"/>
        </w:rPr>
        <w:t>创建模块</w:t>
      </w:r>
    </w:p>
    <w:bookmarkEnd w:id="2092"/>
    <w:bookmarkStart w:name="u0b715966" w:id="20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模块命名注意点：</w:t>
      </w:r>
    </w:p>
    <w:bookmarkEnd w:id="20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17"/>
        </w:numPr>
        <w:spacing w:after="50" w:line="360" w:lineRule="auto" w:beforeLines="100"/>
        <w:ind w:left="360"/>
        <w:jc w:val="left"/>
      </w:pPr>
      <w:bookmarkStart w:name="u4209b476" w:id="2094"/>
      <w:r>
        <w:rPr>
          <w:rFonts w:ascii="宋体" w:hAnsi="Times New Roman" w:eastAsia="宋体"/>
          <w:b w:val="false"/>
          <w:i w:val="false"/>
          <w:color w:val="000000"/>
          <w:sz w:val="22"/>
        </w:rPr>
        <w:t>要符合标识符命名规则</w:t>
      </w:r>
    </w:p>
    <w:bookmarkEnd w:id="2094"/>
    <w:bookmarkStart w:name="uda4e69ff" w:id="2095"/>
    <w:p>
      <w:pPr>
        <w:numPr>
          <w:ilvl w:val="0"/>
          <w:numId w:val="1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模块名（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文件名）区分大小写</w:t>
      </w:r>
    </w:p>
    <w:bookmarkEnd w:id="2095"/>
    <w:bookmarkStart w:name="ue45be335" w:id="2096"/>
    <w:p>
      <w:pPr>
        <w:numPr>
          <w:ilvl w:val="0"/>
          <w:numId w:val="1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不要与标准库模块同名（一旦同名，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会优先引入标准库模块）</w:t>
      </w:r>
    </w:p>
    <w:bookmarkEnd w:id="2096"/>
    <w:bookmarkStart w:name="u02f8e45b" w:id="20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创建如下文件：</w:t>
      </w:r>
    </w:p>
    <w:bookmarkEnd w:id="2097"/>
    <w:bookmarkStart w:name="ITh78" w:id="20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├── order.py   # 订单模块</w:t>
        <w:br/>
        <w:t>└── pay.py     # 支付模块</w:t>
        <w:br/>
      </w:r>
    </w:p>
    <w:bookmarkEnd w:id="20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9427b014" w:id="209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order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模块中包含：创建订单、关闭订单，相关的功能函。</w:t>
      </w:r>
    </w:p>
    <w:bookmarkEnd w:id="2099"/>
    <w:bookmarkStart w:name="aJ4k9" w:id="2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订单最大金额</w:t>
        <w:br/>
        <w:t>max_order_amount = 1000000</w:t>
        <w:br/>
        <w:t/>
        <w:br/>
        <w:t># 创建订单</w:t>
        <w:br/>
        <w:t>def create_order():</w:t>
        <w:br/>
        <w:t xml:space="preserve">    print('订单创建成功！')</w:t>
        <w:br/>
        <w:t/>
        <w:br/>
        <w:t># 关闭订单</w:t>
        <w:br/>
        <w:t>def cancel_order():</w:t>
        <w:br/>
        <w:t xml:space="preserve">    print('订单关闭成功！')</w:t>
        <w:br/>
        <w:t/>
        <w:br/>
        <w:t># 提示函数</w:t>
        <w:br/>
        <w:t>def show_info():</w:t>
        <w:br/>
        <w:t xml:space="preserve">    print('我是来自【订单】模块的提示！')</w:t>
        <w:br/>
      </w:r>
    </w:p>
    <w:bookmarkEnd w:id="2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a65523da" w:id="210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pay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模块中包含：微信支付、支付宝支付，等相关功能。</w:t>
      </w:r>
    </w:p>
    <w:bookmarkEnd w:id="2101"/>
    <w:bookmarkStart w:name="Vv6wE" w:id="21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支付超时时间</w:t>
        <w:br/>
        <w:t>timeout = 1800</w:t>
        <w:br/>
        <w:t/>
        <w:br/>
        <w:t># 微信支付</w:t>
        <w:br/>
        <w:t>def wechat_pay():</w:t>
        <w:br/>
        <w:t xml:space="preserve">    print('我是微信支付！')</w:t>
        <w:br/>
        <w:t/>
        <w:br/>
        <w:t># 支付宝支付</w:t>
        <w:br/>
        <w:t>def ali_pay():</w:t>
        <w:br/>
        <w:t xml:space="preserve">    print('我是支付宝支付！')</w:t>
        <w:br/>
        <w:t/>
        <w:br/>
        <w:t># 提示函数</w:t>
        <w:br/>
        <w:t>def show_info():</w:t>
        <w:br/>
        <w:t xml:space="preserve">    print('我是来自【支付】模块的提示！')</w:t>
        <w:br/>
      </w:r>
    </w:p>
    <w:bookmarkEnd w:id="2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tnhEl" w:id="21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1.4. </w:t>
      </w:r>
      <w:r>
        <w:rPr>
          <w:rFonts w:ascii="宋体" w:hAnsi="Times New Roman" w:eastAsia="宋体"/>
        </w:rPr>
        <w:t>导入模块</w:t>
      </w:r>
    </w:p>
    <w:bookmarkEnd w:id="2103"/>
    <w:bookmarkStart w:name="hnMl7" w:id="210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import 模块名</w:t>
      </w:r>
    </w:p>
    <w:bookmarkEnd w:id="2104"/>
    <w:bookmarkStart w:name="u0e304b03" w:id="2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如下写法，会导入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order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模块，和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模块的全部内容，又叫</w:t>
      </w:r>
      <w:r>
        <w:rPr>
          <w:rFonts w:ascii="宋体" w:hAnsi="Times New Roman" w:eastAsia="宋体"/>
          <w:b/>
          <w:i w:val="false"/>
          <w:color w:val="000000"/>
          <w:sz w:val="22"/>
        </w:rPr>
        <w:t>全部导入，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是最简单的导入方式 。</w:t>
      </w:r>
    </w:p>
    <w:bookmarkEnd w:id="2105"/>
    <w:bookmarkStart w:name="DnMZy" w:id="21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order</w:t>
        <w:br/>
        <w:t>import pay</w:t>
        <w:br/>
        <w:t/>
        <w:br/>
        <w:t>print(order.max_order_amount)</w:t>
        <w:br/>
        <w:t>order.create_order()</w:t>
        <w:br/>
        <w:t>order.cancel_order()</w:t>
        <w:br/>
        <w:t>order.show_info()</w:t>
        <w:br/>
        <w:t/>
        <w:br/>
        <w:t>print('*' * 10)</w:t>
        <w:br/>
        <w:t/>
        <w:br/>
        <w:t>print(pay.timeout)</w:t>
        <w:br/>
        <w:t>pay.wechat_pay()</w:t>
        <w:br/>
        <w:t>pay.ali_pay()</w:t>
        <w:br/>
        <w:t>pay.show_info()</w:t>
        <w:br/>
      </w:r>
    </w:p>
    <w:bookmarkEnd w:id="2106"/>
    <w:p>
      <w:pPr>
        <w:spacing w:after="50" w:line="360" w:lineRule="auto" w:beforeLines="100"/>
        <w:ind w:left="0"/>
        <w:jc w:val="left"/>
      </w:pPr>
      <w:bookmarkStart w:name="uabc4b872" w:id="2107"/>
      <w:r>
        <w:rPr>
          <w:rFonts w:ascii="宋体" w:hAnsi="Times New Roman" w:eastAsia="宋体"/>
          <w:b/>
          <w:i w:val="false"/>
          <w:color w:val="df2a3f"/>
          <w:sz w:val="22"/>
        </w:rPr>
        <w:t>注意：</w:t>
      </w:r>
    </w:p>
    <w:bookmarkEnd w:id="2107"/>
    <w:bookmarkStart w:name="ucd9be6e9" w:id="2108"/>
    <w:p>
      <w:pPr>
        <w:numPr>
          <w:ilvl w:val="0"/>
          <w:numId w:val="1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中导入模块的时，会执行对应模块中的代码。</w:t>
      </w:r>
    </w:p>
    <w:bookmarkEnd w:id="2108"/>
    <w:bookmarkStart w:name="ufe643119" w:id="2109"/>
    <w:p>
      <w:pPr>
        <w:numPr>
          <w:ilvl w:val="0"/>
          <w:numId w:val="1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模块只加载一次，后续再次导入，直接复用缓存。</w:t>
      </w:r>
    </w:p>
    <w:bookmarkEnd w:id="2109"/>
    <w:bookmarkStart w:name="D1p6F" w:id="21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import 模块名 as 别名</w:t>
      </w:r>
    </w:p>
    <w:bookmarkEnd w:id="2110"/>
    <w:bookmarkStart w:name="YHXuI" w:id="21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order as dd</w:t>
        <w:br/>
        <w:t>import pay as zf</w:t>
        <w:br/>
        <w:t/>
        <w:br/>
        <w:t>print(dd.max_order_amount)</w:t>
        <w:br/>
        <w:t>dd.create_order()</w:t>
        <w:br/>
        <w:t>dd.cancel_order()</w:t>
        <w:br/>
        <w:t>dd.show_info()</w:t>
        <w:br/>
        <w:t/>
        <w:br/>
        <w:t>print('*' * 10)</w:t>
        <w:br/>
        <w:t/>
        <w:br/>
        <w:t>print(zf.timeout)</w:t>
        <w:br/>
        <w:t>zf.wechat_pay()</w:t>
        <w:br/>
        <w:t>zf.ali_pay()</w:t>
        <w:br/>
        <w:t>zf.show_info()</w:t>
        <w:br/>
      </w:r>
    </w:p>
    <w:bookmarkEnd w:id="2111"/>
    <w:bookmarkStart w:name="tFJ5A" w:id="21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from 模块名 import 具体内容1, 具体内容2, ......</w:t>
      </w:r>
    </w:p>
    <w:bookmarkEnd w:id="2112"/>
    <w:bookmarkStart w:name="pmlaQ" w:id="21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order import max_order_amount, show_info</w:t>
        <w:br/>
        <w:t>from pay import wechat_pay, ali_pay</w:t>
        <w:br/>
        <w:t/>
        <w:br/>
        <w:t>print(max_order_amount)</w:t>
        <w:br/>
        <w:t>show_info()</w:t>
        <w:br/>
        <w:t>wechat_pay()</w:t>
        <w:br/>
        <w:t>ali_pay()</w:t>
        <w:br/>
      </w:r>
    </w:p>
    <w:bookmarkEnd w:id="2113"/>
    <w:bookmarkStart w:name="U6x7g" w:id="21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from 模块名 import 具体内容 as 别名</w:t>
      </w:r>
    </w:p>
    <w:bookmarkEnd w:id="2114"/>
    <w:bookmarkStart w:name="SxN4H" w:id="21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order import max_order_amount as max_amt, show_info as show1</w:t>
        <w:br/>
        <w:t>from pay import timeout as tm, show_info as show2</w:t>
        <w:br/>
        <w:t/>
        <w:br/>
        <w:t>print(max_amt)</w:t>
        <w:br/>
        <w:t>print(tm)</w:t>
        <w:br/>
        <w:t>show1()</w:t>
        <w:br/>
        <w:t>show2()</w:t>
        <w:br/>
      </w:r>
    </w:p>
    <w:bookmarkEnd w:id="2115"/>
    <w:bookmarkStart w:name="jRwTo" w:id="21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5️⃣</w:t>
      </w:r>
      <w:r>
        <w:rPr>
          <w:rFonts w:ascii="宋体" w:hAnsi="Times New Roman" w:eastAsia="宋体"/>
        </w:rPr>
        <w:t>from 模块名 import *</w:t>
      </w:r>
    </w:p>
    <w:bookmarkEnd w:id="2116"/>
    <w:bookmarkStart w:name="AuC85" w:id="21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order import *</w:t>
        <w:br/>
        <w:t>from pay import *</w:t>
        <w:br/>
        <w:t/>
        <w:br/>
        <w:t>max_order_amount = 10</w:t>
        <w:br/>
        <w:t/>
        <w:br/>
        <w:t>print(max_order_amount)</w:t>
        <w:br/>
        <w:t>create_order()</w:t>
        <w:br/>
        <w:t>cancel_order()</w:t>
        <w:br/>
        <w:t>show_info()</w:t>
        <w:br/>
        <w:t/>
        <w:br/>
        <w:t>print(timeout)</w:t>
        <w:br/>
        <w:t>wechat_pay()</w:t>
        <w:br/>
        <w:t>ali_pay()</w:t>
        <w:br/>
        <w:t>show_info()</w:t>
        <w:br/>
      </w:r>
    </w:p>
    <w:bookmarkEnd w:id="2117"/>
    <w:bookmarkStart w:name="yPr0M" w:id="21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1.5. </w:t>
      </w:r>
      <w:r>
        <w:rPr>
          <w:rFonts w:ascii="宋体" w:hAnsi="Courier New" w:eastAsia="宋体"/>
        </w:rPr>
        <w:t>__all__</w:t>
      </w:r>
      <w:r>
        <w:rPr>
          <w:rFonts w:ascii="宋体" w:hAnsi="Times New Roman" w:eastAsia="宋体"/>
        </w:rPr>
        <w:t xml:space="preserve"> 与 </w:t>
      </w:r>
      <w:r>
        <w:rPr>
          <w:rFonts w:ascii="宋体" w:hAnsi="Courier New" w:eastAsia="宋体"/>
        </w:rPr>
        <w:t>__name__</w:t>
      </w:r>
    </w:p>
    <w:bookmarkEnd w:id="2118"/>
    <w:bookmarkStart w:name="u54cf8d16" w:id="2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119"/>
    <w:p>
      <w:pPr>
        <w:numPr>
          <w:ilvl w:val="0"/>
          <w:numId w:val="119"/>
        </w:numPr>
        <w:spacing w:after="50" w:line="360" w:lineRule="auto" w:beforeLines="100"/>
        <w:ind w:left="360"/>
        <w:jc w:val="left"/>
      </w:pPr>
      <w:bookmarkStart w:name="ub6c81841" w:id="212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 Python 模块中，可通过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来控制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from 模块 import 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能导入哪些内容。</w:t>
      </w:r>
    </w:p>
    <w:bookmarkEnd w:id="2120"/>
    <w:bookmarkStart w:name="u8d30afa6" w:id="2121"/>
    <w:p>
      <w:pPr>
        <w:numPr>
          <w:ilvl w:val="0"/>
          <w:numId w:val="11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的值可以是：列表、元组。</w:t>
      </w:r>
    </w:p>
    <w:bookmarkEnd w:id="2121"/>
    <w:bookmarkStart w:name="ufd8a73e8" w:id="2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__name__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122"/>
    <w:p>
      <w:pPr>
        <w:numPr>
          <w:ilvl w:val="0"/>
          <w:numId w:val="120"/>
        </w:numPr>
        <w:spacing w:after="50" w:line="360" w:lineRule="auto" w:beforeLines="100"/>
        <w:ind w:left="360"/>
        <w:jc w:val="left"/>
      </w:pPr>
      <w:bookmarkStart w:name="u393ae08b" w:id="2123"/>
      <w:r>
        <w:rPr>
          <w:rFonts w:ascii="宋体" w:hAnsi="Courier New" w:eastAsia="宋体"/>
          <w:b w:val="false"/>
          <w:i w:val="false"/>
          <w:color w:val="000000"/>
          <w:sz w:val="22"/>
        </w:rPr>
        <w:t>__name__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是每个 Python 模块（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文件）都拥有的一个内置变量。</w:t>
      </w:r>
    </w:p>
    <w:bookmarkEnd w:id="2123"/>
    <w:bookmarkStart w:name="u52fa6ab1" w:id="2124"/>
    <w:p>
      <w:pPr>
        <w:numPr>
          <w:ilvl w:val="0"/>
          <w:numId w:val="1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它的具体值取决于模块的运行方式：</w:t>
      </w:r>
    </w:p>
    <w:bookmarkEnd w:id="2124"/>
    <w:bookmarkStart w:name="u8968c233" w:id="2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(1). 作为主程序直接运行，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__name__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的值是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__main__</w:t>
      </w:r>
    </w:p>
    <w:bookmarkEnd w:id="2125"/>
    <w:bookmarkStart w:name="ua582ce14" w:id="2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(2). 作为模块被导入到其他程序中运行，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__name__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的模块的文件名（不带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2126"/>
    <w:bookmarkStart w:name="Ug1A8" w:id="21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1.6. </w:t>
      </w:r>
      <w:r>
        <w:rPr>
          <w:rFonts w:ascii="宋体" w:hAnsi="Times New Roman" w:eastAsia="宋体"/>
        </w:rPr>
        <w:t>标准库模块</w:t>
      </w:r>
    </w:p>
    <w:bookmarkEnd w:id="2127"/>
    <w:bookmarkStart w:name="u114b4c31" w:id="2128"/>
    <w:p>
      <w:pPr>
        <w:numPr>
          <w:ilvl w:val="0"/>
          <w:numId w:val="1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中的模块分为三类，分别是：标准库模块、自定义模块、第三方模块。</w:t>
      </w:r>
    </w:p>
    <w:bookmarkEnd w:id="2128"/>
    <w:bookmarkStart w:name="ue65fd9a4" w:id="2129"/>
    <w:p>
      <w:pPr>
        <w:numPr>
          <w:ilvl w:val="0"/>
          <w:numId w:val="1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标准库模块：随着 Python 一起安装在我们电脑上的那些模块。</w:t>
      </w:r>
    </w:p>
    <w:bookmarkEnd w:id="2129"/>
    <w:bookmarkStart w:name="u71e3e506" w:id="2130"/>
    <w:p>
      <w:pPr>
        <w:numPr>
          <w:ilvl w:val="0"/>
          <w:numId w:val="1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有一些标准库模块是用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语言实现的，这些用C语言实现的模块，又称：【内置模块】。</w:t>
      </w:r>
    </w:p>
    <w:bookmarkEnd w:id="213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73655e3" w:id="2131"/>
      <w:r>
        <w:rPr>
          <w:rFonts w:ascii="宋体" w:hAnsi="Times New Roman" w:eastAsia="宋体"/>
          <w:b w:val="false"/>
          <w:i w:val="false"/>
          <w:color w:val="808080"/>
          <w:sz w:val="22"/>
        </w:rPr>
        <w:t>标准库模块保存在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安装目录中的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Lib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文件夹中，但内置模块无法在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Lib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中看到。</w:t>
      </w:r>
    </w:p>
    <w:bookmarkEnd w:id="2131"/>
    <w:bookmarkStart w:name="Wjtx4" w:id="21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copy     # 拷贝对象（浅拷贝、深拷贝）</w:t>
        <w:br/>
        <w:t>import os       # 操作系统相关操作（文件、文件夹、路径系统层面的操作）</w:t>
        <w:br/>
        <w:t>import random   # 随机数相关（生成随机数、随机选择、洗牌）</w:t>
        <w:br/>
        <w:t/>
        <w:br/>
        <w:t># 上面的copy、os、random是标准库模块中的【非内置模块】，可以通过__file__查看文件位置</w:t>
        <w:br/>
        <w:t># print(copy.__file__)</w:t>
        <w:br/>
        <w:t># print(os.__file__)</w:t>
        <w:br/>
        <w:t># print(random.__file__)</w:t>
        <w:br/>
        <w:t/>
        <w:br/>
        <w:t># 如下的这些模块，属于内置模块（无法看到具体实现，也没有__file__属性）</w:t>
        <w:br/>
        <w:t>import time     # 时间相关操作（获取时间、延时、格式化时间等。）</w:t>
        <w:br/>
        <w:t>import math     # 数学相关（开平方、取绝对值 等等）</w:t>
        <w:br/>
        <w:t>import sys      # Python 解释器相关操作</w:t>
        <w:br/>
        <w:t/>
        <w:br/>
        <w:t># 创建一个文件夹</w:t>
        <w:br/>
        <w:t>os.mkdir('demo')</w:t>
        <w:br/>
        <w:t/>
        <w:br/>
        <w:t># 随机选择一个人</w:t>
        <w:br/>
        <w:t>names = ['张三', '李四', '王五', '李华']</w:t>
        <w:br/>
        <w:t>print(random.choice(names))</w:t>
        <w:br/>
        <w:t/>
        <w:br/>
        <w:t># 洗牌</w:t>
        <w:br/>
        <w:t>names = ['张三', '李四', '王五', '李华']</w:t>
        <w:br/>
        <w:t>random.shuffle(names)</w:t>
        <w:br/>
        <w:t>print(names)</w:t>
        <w:br/>
        <w:t/>
        <w:br/>
        <w:t># 休眠</w:t>
        <w:br/>
        <w:t>time.sleep(2)</w:t>
        <w:br/>
        <w:t>print('ok')</w:t>
        <w:br/>
        <w:t/>
        <w:br/>
        <w:t># 获取当前时间</w:t>
        <w:br/>
        <w:t>print(time.strftime('%H:%M:%S'))</w:t>
        <w:br/>
        <w:t>print(time.strftime('%p %I:%M:%S'))</w:t>
        <w:br/>
        <w:t/>
        <w:br/>
        <w:t># 开平方</w:t>
        <w:br/>
        <w:t>print(math.sqrt(4))</w:t>
        <w:br/>
        <w:t/>
        <w:br/>
        <w:t># 取绝对值</w:t>
        <w:br/>
        <w:t>print(math.fabs(-11.2))</w:t>
        <w:br/>
        <w:t/>
        <w:br/>
        <w:t># 获取Python解释器的版本</w:t>
        <w:br/>
        <w:t>print(sys.version)</w:t>
        <w:br/>
      </w:r>
    </w:p>
    <w:bookmarkEnd w:id="2132"/>
    <w:bookmarkStart w:name="BsjR7" w:id="21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包</w:t>
      </w:r>
    </w:p>
    <w:bookmarkEnd w:id="2133"/>
    <w:bookmarkStart w:name="qvNXq" w:id="21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概述</w:t>
      </w:r>
    </w:p>
    <w:bookmarkEnd w:id="2134"/>
    <w:bookmarkStart w:name="u675d59cf" w:id="2135"/>
    <w:p>
      <w:pPr>
        <w:numPr>
          <w:ilvl w:val="0"/>
          <w:numId w:val="1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包是一种组织模块的方式，包中可以包含：各种模块、子包、其他资源等。</w:t>
      </w:r>
    </w:p>
    <w:bookmarkEnd w:id="2135"/>
    <w:bookmarkStart w:name="u559da629" w:id="2136"/>
    <w:p>
      <w:pPr>
        <w:numPr>
          <w:ilvl w:val="0"/>
          <w:numId w:val="1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Python 中，【包含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的文件夹】就是一个包（Package）。</w:t>
      </w:r>
    </w:p>
    <w:bookmarkEnd w:id="2136"/>
    <w:bookmarkStart w:name="u47287bc2" w:id="2137"/>
    <w:p>
      <w:pPr>
        <w:numPr>
          <w:ilvl w:val="0"/>
          <w:numId w:val="1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我们通常会把【某个特定功能相关的所有模块】放入一个包中。</w:t>
      </w:r>
    </w:p>
    <w:bookmarkEnd w:id="2137"/>
    <w:bookmarkStart w:name="uba92f370" w:id="2138"/>
    <w:p>
      <w:pPr>
        <w:numPr>
          <w:ilvl w:val="0"/>
          <w:numId w:val="1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使用包可以进一步提升代码的：可维护性、可复用性，便于管理大型项目。</w:t>
      </w:r>
    </w:p>
    <w:bookmarkEnd w:id="2138"/>
    <w:bookmarkStart w:name="DKG5I" w:id="21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包与模块的关系</w:t>
      </w:r>
    </w:p>
    <w:bookmarkEnd w:id="2139"/>
    <w:bookmarkStart w:name="u85965ef5" w:id="2140"/>
    <w:p>
      <w:pPr>
        <w:numPr>
          <w:ilvl w:val="0"/>
          <w:numId w:val="1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一个模块就是一个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 ，包是用来“管理模块”的目录(文件夹)。</w:t>
      </w:r>
    </w:p>
    <w:bookmarkEnd w:id="2140"/>
    <w:bookmarkStart w:name="ufc6cd883" w:id="2141"/>
    <w:p>
      <w:pPr>
        <w:numPr>
          <w:ilvl w:val="0"/>
          <w:numId w:val="1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一个包中可以有多个模块，也可以有多个子包。</w:t>
      </w:r>
    </w:p>
    <w:bookmarkEnd w:id="2141"/>
    <w:bookmarkStart w:name="u9Y2p" w:id="21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包的分类</w:t>
      </w:r>
    </w:p>
    <w:bookmarkEnd w:id="2142"/>
    <w:bookmarkStart w:name="ubc1faaf8" w:id="2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中的包分为三类，分别是：标准库包、自定义包、第三方包。</w:t>
      </w:r>
    </w:p>
    <w:bookmarkEnd w:id="2143"/>
    <w:bookmarkStart w:name="ZFzhq" w:id="21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创建包</w:t>
      </w:r>
    </w:p>
    <w:bookmarkEnd w:id="2144"/>
    <w:p>
      <w:pPr>
        <w:spacing w:after="50" w:line="360" w:lineRule="auto" w:beforeLines="100"/>
        <w:ind w:left="0"/>
        <w:jc w:val="left"/>
      </w:pPr>
      <w:bookmarkStart w:name="u12df7706" w:id="2145"/>
      <w:r>
        <w:rPr>
          <w:rFonts w:ascii="宋体" w:hAnsi="Times New Roman" w:eastAsia="宋体"/>
          <w:b w:val="false"/>
          <w:i w:val="false"/>
          <w:color w:val="000000"/>
          <w:sz w:val="22"/>
        </w:rPr>
        <w:t>包命名注意点：</w:t>
      </w:r>
    </w:p>
    <w:bookmarkEnd w:id="2145"/>
    <w:bookmarkStart w:name="u9ce0b021" w:id="2146"/>
    <w:p>
      <w:pPr>
        <w:numPr>
          <w:ilvl w:val="0"/>
          <w:numId w:val="1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要符合标识符命名规范。</w:t>
      </w:r>
    </w:p>
    <w:bookmarkEnd w:id="2146"/>
    <w:bookmarkStart w:name="ue6e44cf6" w:id="2147"/>
    <w:p>
      <w:pPr>
        <w:numPr>
          <w:ilvl w:val="0"/>
          <w:numId w:val="1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包名区分大小写（建议全部使用小写字母）</w:t>
      </w:r>
    </w:p>
    <w:bookmarkEnd w:id="2147"/>
    <w:bookmarkStart w:name="u48ce92e3" w:id="2148"/>
    <w:p>
      <w:pPr>
        <w:numPr>
          <w:ilvl w:val="0"/>
          <w:numId w:val="1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不要与标准库包同名。</w:t>
      </w:r>
    </w:p>
    <w:bookmarkEnd w:id="2148"/>
    <w:bookmarkStart w:name="uc6106c4c" w:id="2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创建如下文件结构，由于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trade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文件中包含了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trade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就可以称之为『包』。</w:t>
      </w:r>
    </w:p>
    <w:bookmarkEnd w:id="2149"/>
    <w:bookmarkStart w:name="uwgDY" w:id="21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└── trade/</w:t>
        <w:br/>
        <w:t xml:space="preserve">    ├── __init__.py</w:t>
        <w:br/>
        <w:t xml:space="preserve">    ├── order.py</w:t>
        <w:br/>
        <w:t xml:space="preserve">    └── pay.py</w:t>
        <w:br/>
      </w:r>
    </w:p>
    <w:bookmarkEnd w:id="2150"/>
    <w:bookmarkStart w:name="uba50a54a" w:id="2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各文件内容如下：</w:t>
      </w:r>
    </w:p>
    <w:bookmarkEnd w:id="2151"/>
    <w:bookmarkStart w:name="Djvdw" w:id="21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该文件暂时留白，不编写任何代码，后面会对该文件详细讲解</w:t>
        <w:br/>
      </w:r>
    </w:p>
    <w:bookmarkEnd w:id="2152"/>
    <w:bookmarkStart w:name="HDQMb" w:id="2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订单最大金额</w:t>
        <w:br/>
        <w:t>max_order_amount = 1000000</w:t>
        <w:br/>
        <w:t/>
        <w:br/>
        <w:t># 创建订单</w:t>
        <w:br/>
        <w:t>def create_order():</w:t>
        <w:br/>
        <w:t xml:space="preserve">    print('订单创建成功！')</w:t>
        <w:br/>
        <w:t/>
        <w:br/>
        <w:t># 关闭订单</w:t>
        <w:br/>
        <w:t>def cancel_order():</w:t>
        <w:br/>
        <w:t xml:space="preserve">    print('订单关闭成功！')</w:t>
        <w:br/>
        <w:t/>
        <w:br/>
        <w:t># 提示函数</w:t>
        <w:br/>
        <w:t>def show_info():</w:t>
        <w:br/>
        <w:t xml:space="preserve">    print('我是来自【订单】模块的提示！')</w:t>
        <w:br/>
      </w:r>
    </w:p>
    <w:bookmarkEnd w:id="2153"/>
    <w:bookmarkStart w:name="vcVmI" w:id="21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支付超时时间</w:t>
        <w:br/>
        <w:t>timeout = 1800</w:t>
        <w:br/>
        <w:t/>
        <w:br/>
        <w:t># 微信支付</w:t>
        <w:br/>
        <w:t>def wechat_pay():</w:t>
        <w:br/>
        <w:t xml:space="preserve">    print('我是微信支付！')</w:t>
        <w:br/>
        <w:t/>
        <w:br/>
        <w:t># 支付宝支付</w:t>
        <w:br/>
        <w:t>def ali_pay():</w:t>
        <w:br/>
        <w:t xml:space="preserve">    print('我是支付宝支付！')</w:t>
        <w:br/>
        <w:t/>
        <w:br/>
        <w:t># 提示函数</w:t>
        <w:br/>
        <w:t>def show_info():</w:t>
        <w:br/>
        <w:t xml:space="preserve">    print('我是来自【支付】模块的提示！')</w:t>
        <w:br/>
      </w:r>
    </w:p>
    <w:bookmarkEnd w:id="2154"/>
    <w:bookmarkStart w:name="CdqjU" w:id="21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2.5. </w:t>
      </w:r>
      <w:r>
        <w:rPr>
          <w:rFonts w:ascii="宋体" w:hAnsi="Times New Roman" w:eastAsia="宋体"/>
        </w:rPr>
        <w:t>导入包</w:t>
      </w:r>
    </w:p>
    <w:bookmarkEnd w:id="2155"/>
    <w:bookmarkStart w:name="d1TLp" w:id="21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import 包名.模块名</w:t>
      </w:r>
    </w:p>
    <w:bookmarkEnd w:id="2156"/>
    <w:bookmarkStart w:name="kjDfe" w:id="21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trade.order</w:t>
        <w:br/>
        <w:t>import trade.pay</w:t>
        <w:br/>
        <w:t/>
        <w:br/>
        <w:t>trade.order.create_order()</w:t>
        <w:br/>
        <w:t>trade.pay.wechat_pay()</w:t>
        <w:br/>
      </w:r>
    </w:p>
    <w:bookmarkEnd w:id="2157"/>
    <w:bookmarkStart w:name="NPJtX" w:id="21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import 包名.模块名 as 别名</w:t>
      </w:r>
    </w:p>
    <w:bookmarkEnd w:id="2158"/>
    <w:bookmarkStart w:name="PSDKO" w:id="21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trade.order as dd</w:t>
        <w:br/>
        <w:t>import trade.pay as zf</w:t>
        <w:br/>
        <w:t/>
        <w:br/>
        <w:t>dd.create_order()</w:t>
        <w:br/>
        <w:t>zf.wechat_pay()</w:t>
        <w:br/>
      </w:r>
    </w:p>
    <w:bookmarkEnd w:id="2159"/>
    <w:bookmarkStart w:name="Pi8qL" w:id="216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from 包名.模块名 import 具体内容1</w:t>
      </w:r>
    </w:p>
    <w:bookmarkEnd w:id="2160"/>
    <w:bookmarkStart w:name="lMVcn" w:id="21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trade.order import max_order_amount, create_order</w:t>
        <w:br/>
        <w:t>from trade.pay import timeout, wechat_pay</w:t>
        <w:br/>
        <w:t/>
        <w:br/>
        <w:t>print(max_order_amount)</w:t>
        <w:br/>
        <w:t>print(timeout)</w:t>
        <w:br/>
        <w:t>create_order()</w:t>
        <w:br/>
        <w:t>wechat_pay()</w:t>
        <w:br/>
      </w:r>
    </w:p>
    <w:bookmarkEnd w:id="2161"/>
    <w:bookmarkStart w:name="VP0Lu" w:id="216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from 包名.模块名 import 具体内容 as 别名</w:t>
      </w:r>
    </w:p>
    <w:bookmarkEnd w:id="2162"/>
    <w:bookmarkStart w:name="Vx5hu" w:id="216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trade.order import max_order_amount as max_amt, create_order</w:t>
        <w:br/>
        <w:t>from trade.pay import timeout, wechat_pay as w_pay</w:t>
        <w:br/>
        <w:t/>
        <w:br/>
        <w:t>print(max_amt)</w:t>
        <w:br/>
        <w:t>print(timeout)</w:t>
        <w:br/>
        <w:t>create_order()</w:t>
        <w:br/>
        <w:t>w_pay()</w:t>
        <w:br/>
      </w:r>
    </w:p>
    <w:bookmarkEnd w:id="2163"/>
    <w:bookmarkStart w:name="vfErl" w:id="216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5️⃣</w:t>
      </w:r>
      <w:r>
        <w:rPr>
          <w:rFonts w:ascii="宋体" w:hAnsi="Times New Roman" w:eastAsia="宋体"/>
        </w:rPr>
        <w:t>from 包名.模块名 import *</w:t>
      </w:r>
    </w:p>
    <w:bookmarkEnd w:id="2164"/>
    <w:bookmarkStart w:name="XGEYB" w:id="21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trade.order import *</w:t>
        <w:br/>
        <w:t>from trade.pay import *</w:t>
        <w:br/>
        <w:t/>
        <w:br/>
        <w:t># print(max_order_amount)</w:t>
        <w:br/>
        <w:t>create_order()</w:t>
        <w:br/>
        <w:t>cancel_order()</w:t>
        <w:br/>
        <w:t>show_info()</w:t>
        <w:br/>
        <w:t/>
        <w:br/>
        <w:t>print(timeout)</w:t>
        <w:br/>
        <w:t>wechat_pay()</w:t>
        <w:br/>
        <w:t>ali_pay()</w:t>
        <w:br/>
        <w:t>show_info()</w:t>
        <w:br/>
      </w:r>
    </w:p>
    <w:bookmarkEnd w:id="2165"/>
    <w:bookmarkStart w:name="ygfPF" w:id="21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6️⃣</w:t>
      </w:r>
      <w:r>
        <w:rPr>
          <w:rFonts w:ascii="宋体" w:hAnsi="Times New Roman" w:eastAsia="宋体"/>
        </w:rPr>
        <w:t>from 包名 import 模块名</w:t>
      </w:r>
    </w:p>
    <w:bookmarkEnd w:id="2166"/>
    <w:bookmarkStart w:name="RYwi5" w:id="21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 import order, pay</w:t>
        <w:br/>
        <w:t/>
        <w:br/>
        <w:t>order.create_order()</w:t>
        <w:br/>
        <w:t>pay.wechat_pay()</w:t>
        <w:br/>
      </w:r>
    </w:p>
    <w:bookmarkEnd w:id="2167"/>
    <w:bookmarkStart w:name="QZJtv" w:id="21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7️⃣</w:t>
      </w:r>
      <w:r>
        <w:rPr>
          <w:rFonts w:ascii="宋体" w:hAnsi="Times New Roman" w:eastAsia="宋体"/>
        </w:rPr>
        <w:t>from 包名 import 模块名 as 别名</w:t>
      </w:r>
    </w:p>
    <w:bookmarkEnd w:id="2168"/>
    <w:bookmarkStart w:name="SuwIY" w:id="21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 import order as dd, pay as p</w:t>
        <w:br/>
        <w:t/>
        <w:br/>
        <w:t>dd.create_order()</w:t>
        <w:br/>
        <w:t>p.wechat_pay()</w:t>
        <w:br/>
      </w:r>
    </w:p>
    <w:bookmarkEnd w:id="2169"/>
    <w:bookmarkStart w:name="pKDzE" w:id="217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⭐</w:t>
      </w:r>
      <w:r>
        <w:rPr>
          <w:rFonts w:ascii="宋体" w:hAnsi="Times New Roman" w:eastAsia="宋体"/>
        </w:rPr>
        <w:t xml:space="preserve">关于 </w:t>
      </w:r>
      <w:r>
        <w:rPr>
          <w:rFonts w:ascii="宋体" w:hAnsi="Courier New" w:eastAsia="宋体"/>
        </w:rPr>
        <w:t>__init__.py</w:t>
      </w:r>
      <w:r>
        <w:rPr>
          <w:rFonts w:ascii="宋体" w:hAnsi="Times New Roman" w:eastAsia="宋体"/>
        </w:rPr>
        <w:t xml:space="preserve"> 文件</w:t>
      </w:r>
    </w:p>
    <w:bookmarkEnd w:id="2170"/>
    <w:bookmarkStart w:name="u19aac35a" w:id="2171"/>
    <w:p>
      <w:pPr>
        <w:numPr>
          <w:ilvl w:val="0"/>
          <w:numId w:val="12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是包的初始化文件，在包被导入时，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会被自动调用</w:t>
      </w:r>
    </w:p>
    <w:bookmarkEnd w:id="2171"/>
    <w:bookmarkStart w:name="u58b9ece4" w:id="2172"/>
    <w:p>
      <w:pPr>
        <w:numPr>
          <w:ilvl w:val="0"/>
          <w:numId w:val="12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中可以编写一些包的初始化逻辑</w:t>
      </w:r>
    </w:p>
    <w:bookmarkEnd w:id="2172"/>
    <w:bookmarkStart w:name="u59dc25b9" w:id="2173"/>
    <w:p>
      <w:pPr>
        <w:numPr>
          <w:ilvl w:val="0"/>
          <w:numId w:val="12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中所定义的内容，会被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from 包名 import 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形式全部引入</w:t>
      </w:r>
    </w:p>
    <w:bookmarkEnd w:id="2173"/>
    <w:bookmarkStart w:name="u8c7d8254" w:id="2174"/>
    <w:p>
      <w:pPr>
        <w:numPr>
          <w:ilvl w:val="0"/>
          <w:numId w:val="12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中也可以使用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__all__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来控制包中的哪些模块可以被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from 包名 import 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引入</w:t>
      </w:r>
    </w:p>
    <w:bookmarkEnd w:id="2174"/>
    <w:bookmarkStart w:name="Z2wTS" w:id="21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8️⃣</w:t>
      </w:r>
      <w:r>
        <w:rPr>
          <w:rFonts w:ascii="宋体" w:hAnsi="Times New Roman" w:eastAsia="宋体"/>
        </w:rPr>
        <w:t>from 包名 import *</w:t>
      </w:r>
    </w:p>
    <w:bookmarkEnd w:id="2175"/>
    <w:bookmarkStart w:name="coN67" w:id="21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 import *</w:t>
        <w:br/>
        <w:t/>
        <w:br/>
        <w:t># print(a)</w:t>
        <w:br/>
        <w:t># print(b)</w:t>
        <w:br/>
        <w:t>print(order.max_order_amount)</w:t>
        <w:br/>
        <w:t>order.create_order()</w:t>
        <w:br/>
        <w:t>print(pay.timeout)</w:t>
        <w:br/>
        <w:t>pay.wechat_pay()</w:t>
        <w:br/>
      </w:r>
    </w:p>
    <w:bookmarkEnd w:id="2176"/>
    <w:bookmarkStart w:name="LdSD3" w:id="21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9️⃣</w:t>
      </w:r>
      <w:r>
        <w:rPr>
          <w:rFonts w:ascii="宋体" w:hAnsi="Times New Roman" w:eastAsia="宋体"/>
        </w:rPr>
        <w:t>import 包名</w:t>
      </w:r>
    </w:p>
    <w:bookmarkEnd w:id="2177"/>
    <w:bookmarkStart w:name="u44aeb337" w:id="2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注意：想通过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import 包名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形式进行引入，就必须在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中定义好具体的内容</w:t>
      </w:r>
    </w:p>
    <w:bookmarkEnd w:id="2178"/>
    <w:bookmarkStart w:name="Ix3p3" w:id="21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trade</w:t>
        <w:br/>
        <w:t/>
        <w:br/>
        <w:t>print(trade.a)</w:t>
        <w:br/>
        <w:t>print(trade.b)</w:t>
        <w:br/>
        <w:t>trade.order.create_order()</w:t>
        <w:br/>
        <w:t>trade.pay.wechat_pay()</w:t>
        <w:br/>
      </w:r>
    </w:p>
    <w:bookmarkEnd w:id="2179"/>
    <w:bookmarkStart w:name="NgFkE" w:id="21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2.6. </w:t>
      </w:r>
      <w:r>
        <w:rPr>
          <w:rFonts w:ascii="宋体" w:hAnsi="Times New Roman" w:eastAsia="宋体"/>
        </w:rPr>
        <w:t>引入子包</w:t>
      </w:r>
    </w:p>
    <w:bookmarkEnd w:id="2180"/>
    <w:bookmarkStart w:name="u75d384d7" w:id="2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以上引入方式，都可以用于引入子包，只需要在包名的后面跟上子包名即可，</w:t>
      </w:r>
    </w:p>
    <w:bookmarkEnd w:id="2181"/>
    <w:bookmarkStart w:name="u8a3ec61e" w:id="2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trade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包中创建一个子包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hello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，其中包含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模块：</w:t>
      </w:r>
    </w:p>
    <w:bookmarkEnd w:id="2182"/>
    <w:bookmarkStart w:name="nKz1i" w:id="21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└── trade/</w:t>
        <w:br/>
        <w:t xml:space="preserve">    └── hello/</w:t>
        <w:br/>
        <w:t xml:space="preserve">         ├── __init__.py</w:t>
        <w:br/>
        <w:t xml:space="preserve">         └── h1.py</w:t>
        <w:br/>
        <w:t xml:space="preserve">    ├── __init__.py</w:t>
        <w:br/>
        <w:t xml:space="preserve">    ├── order.py</w:t>
        <w:br/>
        <w:t xml:space="preserve">    └── pay.py</w:t>
        <w:br/>
        <w:t xml:space="preserve">    └── demo.py</w:t>
        <w:br/>
      </w:r>
    </w:p>
    <w:bookmarkEnd w:id="2183"/>
    <w:bookmarkStart w:name="u6e11be25" w:id="218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h1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模块内容如下：</w:t>
      </w:r>
    </w:p>
    <w:bookmarkEnd w:id="2184"/>
    <w:bookmarkStart w:name="Wkow5" w:id="21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say_hello():</w:t>
        <w:br/>
        <w:t xml:space="preserve">    print('你好')</w:t>
        <w:br/>
      </w:r>
    </w:p>
    <w:bookmarkEnd w:id="2185"/>
    <w:bookmarkStart w:name="u1ab2da33" w:id="2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2186"/>
    <w:bookmarkStart w:name="G1LE8" w:id="21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trade.hello.h1 import say_hello</w:t>
        <w:br/>
        <w:t/>
        <w:br/>
        <w:t>say_hello()</w:t>
        <w:br/>
      </w:r>
    </w:p>
    <w:bookmarkEnd w:id="2187"/>
    <w:bookmarkStart w:name="zqPOo" w:id="21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2.7. </w:t>
      </w:r>
      <w:r>
        <w:rPr>
          <w:rFonts w:ascii="宋体" w:hAnsi="Times New Roman" w:eastAsia="宋体"/>
        </w:rPr>
        <w:t>第三方包</w:t>
      </w:r>
    </w:p>
    <w:bookmarkEnd w:id="2188"/>
    <w:bookmarkStart w:name="Lxxcn" w:id="218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概述</w:t>
      </w:r>
    </w:p>
    <w:bookmarkEnd w:id="2189"/>
    <w:bookmarkStart w:name="ud03eab85" w:id="2190"/>
    <w:p>
      <w:pPr>
        <w:numPr>
          <w:ilvl w:val="0"/>
          <w:numId w:val="1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PyPI 是是 Python 官方推荐、官方维护的包发布与分发平台（</w:t>
      </w:r>
      <w:hyperlink r:id="rId14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https://pypi.org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2190"/>
    <w:bookmarkStart w:name="ufef02240" w:id="2191"/>
    <w:p>
      <w:pPr>
        <w:numPr>
          <w:ilvl w:val="0"/>
          <w:numId w:val="1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pip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包管理工具，该工具提供了对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Python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包的查找、下载、安装、卸载的功能。</w:t>
      </w:r>
    </w:p>
    <w:bookmarkEnd w:id="2191"/>
    <w:bookmarkStart w:name="u3faf95da" w:id="2192"/>
    <w:p>
      <w:pPr>
        <w:numPr>
          <w:ilvl w:val="0"/>
          <w:numId w:val="12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pip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默认的源是 PyPI，其地址为 ，如果下载比较慢，还可以指定其它的源。</w:t>
      </w:r>
    </w:p>
    <w:bookmarkEnd w:id="219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7f74751" w:id="2193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备注：以下网址不推荐在浏览器中访问，正确用法是结合命令去使用（后面有讲解）</w:t>
      </w:r>
    </w:p>
    <w:bookmarkEnd w:id="2193"/>
    <w:p>
      <w:pPr>
        <w:numPr>
          <w:ilvl w:val="0"/>
          <w:numId w:val="127"/>
        </w:numPr>
        <w:spacing w:after="50" w:line="360" w:lineRule="auto" w:beforeLines="100"/>
        <w:ind w:left="360"/>
        <w:jc w:val="both"/>
      </w:pPr>
      <w:bookmarkStart w:name="u14b5a5c2" w:id="219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清华大学： </w:t>
      </w:r>
      <w:hyperlink r:id="rId14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https://pypi.tuna.tsinghua.edu.cn/simple</w:t>
        </w:r>
      </w:hyperlink>
    </w:p>
    <w:bookmarkEnd w:id="2194"/>
    <w:bookmarkStart w:name="u2d042ee1" w:id="2195"/>
    <w:p>
      <w:pPr>
        <w:numPr>
          <w:ilvl w:val="0"/>
          <w:numId w:val="127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阿里云： </w:t>
      </w:r>
      <w:hyperlink r:id="rId14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https://mirrors.aliyun.com/pypi/simple</w:t>
        </w:r>
      </w:hyperlink>
    </w:p>
    <w:bookmarkEnd w:id="2195"/>
    <w:bookmarkStart w:name="u85d1ccf8" w:id="2196"/>
    <w:p>
      <w:pPr>
        <w:numPr>
          <w:ilvl w:val="0"/>
          <w:numId w:val="127"/>
        </w:numPr>
        <w:spacing w:after="50" w:line="360" w:lineRule="auto" w:beforeLines="100"/>
        <w:ind w:left="360"/>
        <w:jc w:val="both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中国科技大学： </w:t>
      </w:r>
      <w:hyperlink r:id="rId14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https://pypi.mirrors.ustc.edu.cn/simple</w:t>
        </w:r>
      </w:hyperlink>
    </w:p>
    <w:bookmarkEnd w:id="2196"/>
    <w:bookmarkStart w:name="qdkrY" w:id="2197"/>
    <w:p>
      <w:pPr>
        <w:pStyle w:val="Heading4"/>
        <w:spacing w:after="50" w:line="360" w:lineRule="auto" w:beforeLines="100"/>
        <w:ind w:left="0"/>
        <w:jc w:val="both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pip常用命令</w:t>
      </w:r>
    </w:p>
    <w:bookmarkEnd w:id="2197"/>
    <w:bookmarkStart w:name="r9XCF" w:id="219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57"/>
        <w:gridCol w:w="6777"/>
      </w:tblGrid>
      <w:tr>
        <w:trPr>
          <w:trHeight w:val="570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36f518" w:id="219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命令</w:t>
            </w:r>
          </w:p>
          <w:bookmarkEnd w:id="2199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0ae22b" w:id="220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说明</w:t>
            </w:r>
          </w:p>
          <w:bookmarkEnd w:id="2200"/>
        </w:tc>
      </w:tr>
      <w:tr>
        <w:trPr>
          <w:trHeight w:val="570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30d812" w:id="2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install 包名</w:t>
            </w:r>
          </w:p>
          <w:bookmarkEnd w:id="2201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02cc02" w:id="2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安装指定的包。</w:t>
            </w:r>
          </w:p>
          <w:bookmarkEnd w:id="2202"/>
        </w:tc>
      </w:tr>
      <w:tr>
        <w:trPr>
          <w:trHeight w:val="570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1bbcf4" w:id="2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install -i 镜像地址 包名</w:t>
            </w:r>
          </w:p>
          <w:bookmarkEnd w:id="2203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be11c4" w:id="2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临时使用</w:t>
            </w:r>
            <w:r>
              <w:rPr>
                <w:rFonts w:ascii="宋体" w:hAnsi="Times New Roman" w:eastAsia="宋体"/>
                <w:b/>
                <w:i w:val="false"/>
                <w:color w:val="117cee"/>
                <w:sz w:val="22"/>
              </w:rPr>
              <w:t>镜像地址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安装指定包。</w:t>
            </w:r>
          </w:p>
          <w:bookmarkEnd w:id="2204"/>
        </w:tc>
      </w:tr>
      <w:tr>
        <w:trPr>
          <w:trHeight w:val="495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785dae" w:id="2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config set global.index-url 地址</w:t>
            </w:r>
          </w:p>
          <w:bookmarkEnd w:id="2205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e8ff9a" w:id="2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 pip 所使用的镜像地址。</w:t>
            </w:r>
          </w:p>
          <w:bookmarkEnd w:id="2206"/>
        </w:tc>
      </w:tr>
      <w:tr>
        <w:trPr>
          <w:trHeight w:val="495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8bf120" w:id="2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config list</w:t>
            </w:r>
          </w:p>
          <w:bookmarkEnd w:id="2207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004d92" w:id="2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查看当前环境的 pip 配置。</w:t>
            </w:r>
          </w:p>
          <w:bookmarkEnd w:id="2208"/>
        </w:tc>
      </w:tr>
      <w:tr>
        <w:trPr>
          <w:trHeight w:val="495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0192ad" w:id="22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config unset global.index-url</w:t>
            </w:r>
          </w:p>
          <w:bookmarkEnd w:id="2209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c0160a" w:id="2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让 pip 恢复使用官方默认的地址。</w:t>
            </w:r>
          </w:p>
          <w:bookmarkEnd w:id="2210"/>
        </w:tc>
      </w:tr>
      <w:tr>
        <w:trPr>
          <w:trHeight w:val="570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718a11" w:id="2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list</w:t>
            </w:r>
          </w:p>
          <w:bookmarkEnd w:id="2211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49b3e1" w:id="2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列出当前环境中，已安装的所有第三方包。</w:t>
            </w:r>
          </w:p>
          <w:bookmarkEnd w:id="2212"/>
        </w:tc>
      </w:tr>
      <w:tr>
        <w:trPr>
          <w:trHeight w:val="570" w:hRule="atLeast"/>
        </w:trPr>
        <w:tc>
          <w:tcPr>
            <w:tcW w:w="68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d1a5d7" w:id="2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pip uninstall 包名</w:t>
            </w:r>
          </w:p>
          <w:bookmarkEnd w:id="2213"/>
        </w:tc>
        <w:tc>
          <w:tcPr>
            <w:tcW w:w="67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8522c2" w:id="2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从当前环境中卸载指定的第三方包。</w:t>
            </w:r>
          </w:p>
          <w:bookmarkEnd w:id="2214"/>
        </w:tc>
      </w:tr>
    </w:tbl>
    <w:bookmarkEnd w:id="2198"/>
    <w:bookmarkStart w:name="rapbd" w:id="221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安装一个第三方包</w:t>
      </w:r>
    </w:p>
    <w:bookmarkEnd w:id="2215"/>
    <w:bookmarkStart w:name="u032aa050" w:id="22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以安装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包为例（注意：请务必使用管理员身份运行 cmd）</w:t>
      </w:r>
    </w:p>
    <w:bookmarkEnd w:id="2216"/>
    <w:bookmarkStart w:name="ud1e98f1d" w:id="2217"/>
    <w:p>
      <w:pPr>
        <w:spacing w:after="50" w:line="360" w:lineRule="auto" w:beforeLines="100"/>
        <w:ind w:left="0"/>
        <w:jc w:val="left"/>
      </w:pPr>
      <w:bookmarkStart w:name="u78371d45" w:id="2218"/>
      <w:r>
        <w:rPr>
          <w:rFonts w:eastAsia="宋体" w:ascii="宋体"/>
        </w:rPr>
        <w:drawing>
          <wp:inline distT="0" distB="0" distL="0" distR="0">
            <wp:extent cx="5130800" cy="306256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6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18"/>
    </w:p>
    <w:bookmarkEnd w:id="2217"/>
    <w:bookmarkStart w:name="ue4aa7101" w:id="2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思考：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安装到哪里去了呢？ ———— 全局环境</w:t>
      </w:r>
    </w:p>
    <w:bookmarkEnd w:id="2219"/>
    <w:bookmarkStart w:name="GKE7T" w:id="22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全局环境 vs 虚拟环境</w:t>
      </w:r>
    </w:p>
    <w:bookmarkEnd w:id="2220"/>
    <w:bookmarkStart w:name="u76c908cd" w:id="2221"/>
    <w:p>
      <w:pPr>
        <w:numPr>
          <w:ilvl w:val="0"/>
          <w:numId w:val="1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什么是环境？ —— 所谓环境就是指：python 解释器 + 依赖包。</w:t>
      </w:r>
    </w:p>
    <w:bookmarkEnd w:id="2221"/>
    <w:bookmarkStart w:name="uebc411e3" w:id="2222"/>
    <w:p>
      <w:pPr>
        <w:numPr>
          <w:ilvl w:val="0"/>
          <w:numId w:val="1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环境分类两种，分别是全局环境（系统环境）、虚拟环境。</w:t>
      </w:r>
    </w:p>
    <w:bookmarkEnd w:id="2222"/>
    <w:bookmarkStart w:name="u6cd1ced4" w:id="22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所有项目共用全局环境容易互相影响和干扰，虚拟环境可以解决这个问题，二者结构如下图：</w:t>
      </w:r>
    </w:p>
    <w:bookmarkEnd w:id="2223"/>
    <w:p>
      <w:pPr>
        <w:numPr>
          <w:ilvl w:val="0"/>
          <w:numId w:val="129"/>
        </w:numPr>
        <w:spacing w:after="50" w:line="360" w:lineRule="auto" w:beforeLines="100"/>
        <w:ind w:left="360"/>
        <w:jc w:val="left"/>
      </w:pPr>
      <w:bookmarkStart w:name="u2e95c984" w:id="2224"/>
      <w:r>
        <w:rPr>
          <w:rFonts w:ascii="宋体" w:hAnsi="Times New Roman" w:eastAsia="宋体"/>
          <w:b w:val="false"/>
          <w:i w:val="false"/>
          <w:color w:val="000000"/>
          <w:sz w:val="22"/>
        </w:rPr>
        <w:t>图中的 Python 安装目录中的文件，构成了全局环境（系统环境）。</w:t>
      </w:r>
    </w:p>
    <w:bookmarkEnd w:id="2224"/>
    <w:bookmarkStart w:name="uad71542b" w:id="2225"/>
    <w:p>
      <w:pPr>
        <w:numPr>
          <w:ilvl w:val="0"/>
          <w:numId w:val="1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.venv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中的文件构成了虚拟环境。</w:t>
      </w:r>
    </w:p>
    <w:bookmarkEnd w:id="2225"/>
    <w:bookmarkStart w:name="u049509f5" w:id="2226"/>
    <w:p>
      <w:pPr>
        <w:numPr>
          <w:ilvl w:val="0"/>
          <w:numId w:val="1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虚拟环境有自己独立的一套：Python 解释器、pip 命令、第三方依赖包，不和其它项目产生干扰。</w:t>
      </w:r>
    </w:p>
    <w:bookmarkEnd w:id="2226"/>
    <w:bookmarkStart w:name="uf3d5cbe0" w:id="2227"/>
    <w:p>
      <w:pPr>
        <w:numPr>
          <w:ilvl w:val="0"/>
          <w:numId w:val="1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虚拟环境和全局环境共用的东西，只有标准库。</w:t>
      </w:r>
    </w:p>
    <w:bookmarkEnd w:id="2227"/>
    <w:bookmarkStart w:name="u1285f263" w:id="2228"/>
    <w:p>
      <w:pPr>
        <w:spacing w:after="50" w:line="360" w:lineRule="auto" w:beforeLines="100"/>
        <w:ind w:left="0"/>
        <w:jc w:val="left"/>
      </w:pPr>
      <w:bookmarkStart w:name="u5de22bba" w:id="2229"/>
      <w:r>
        <w:rPr>
          <w:rFonts w:eastAsia="宋体" w:ascii="宋体"/>
        </w:rPr>
        <w:drawing>
          <wp:inline distT="0" distB="0" distL="0" distR="0">
            <wp:extent cx="5842000" cy="33005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9516534" cy="53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9"/>
    </w:p>
    <w:bookmarkEnd w:id="2228"/>
    <w:bookmarkStart w:name="ud0a33641" w:id="22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中不做任何处理，直接通过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pip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安装的包，都是安装在了全局环境中，如果想在虚拟环境中安装包，需要切到虚拟环境目录后，通过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activate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命令切换到虚拟环境。</w:t>
      </w:r>
    </w:p>
    <w:bookmarkEnd w:id="223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0f5c78d" w:id="2231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备注：使用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deactivate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可以退出虚拟环境。</w:t>
      </w:r>
    </w:p>
    <w:bookmarkEnd w:id="2231"/>
    <w:bookmarkStart w:name="uccda38e0" w:id="2232"/>
    <w:p>
      <w:pPr>
        <w:spacing w:after="50" w:line="360" w:lineRule="auto" w:beforeLines="100"/>
        <w:ind w:left="0"/>
        <w:jc w:val="left"/>
      </w:pPr>
      <w:bookmarkStart w:name="u193d7144" w:id="2233"/>
      <w:r>
        <w:rPr>
          <w:rFonts w:eastAsia="宋体" w:ascii="宋体"/>
        </w:rPr>
        <w:drawing>
          <wp:inline distT="0" distB="0" distL="0" distR="0">
            <wp:extent cx="4148667" cy="15633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48667" cy="156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3"/>
    </w:p>
    <w:bookmarkEnd w:id="2232"/>
    <w:bookmarkStart w:name="LKNZO" w:id="22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创建全局环境项目</w:t>
      </w:r>
    </w:p>
    <w:bookmarkEnd w:id="2234"/>
    <w:bookmarkStart w:name="uc17e616d" w:id="22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 Pycharm 创建项目时，进行如下配置，即可创建全局环境：</w:t>
      </w:r>
    </w:p>
    <w:bookmarkEnd w:id="2235"/>
    <w:bookmarkStart w:name="u64809ecd" w:id="2236"/>
    <w:p>
      <w:pPr>
        <w:spacing w:after="50" w:line="360" w:lineRule="auto" w:beforeLines="100"/>
        <w:ind w:left="0"/>
        <w:jc w:val="left"/>
      </w:pPr>
      <w:bookmarkStart w:name="ufceaac2e" w:id="2237"/>
      <w:r>
        <w:rPr>
          <w:rFonts w:eastAsia="宋体" w:ascii="宋体"/>
        </w:rPr>
        <w:drawing>
          <wp:inline distT="0" distB="0" distL="0" distR="0">
            <wp:extent cx="4775200" cy="20396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0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7"/>
    </w:p>
    <w:bookmarkEnd w:id="2236"/>
    <w:bookmarkStart w:name="u8598ab74" w:id="22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在全局环境中安装好这两个包：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numpy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pyfiglet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，随后进行测试：</w:t>
      </w:r>
    </w:p>
    <w:bookmarkEnd w:id="2238"/>
    <w:bookmarkStart w:name="RJ3rr" w:id="22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使用安装在全局环境中的第三方包numpy</w:t>
        <w:br/>
        <w:t>import numpy as np</w:t>
        <w:br/>
        <w:t>result = np.random.randint(10, 100, size=10)</w:t>
        <w:br/>
        <w:t>print(result)</w:t>
        <w:br/>
        <w:t>print(type(result))</w:t>
        <w:br/>
        <w:t>print(result.max())</w:t>
        <w:br/>
        <w:t>print(result.min())</w:t>
        <w:br/>
        <w:t/>
        <w:br/>
        <w:t># 使用安装在全局环境中的第三方包pyfiglet</w:t>
        <w:br/>
        <w:t>from pyfiglet import figlet_format</w:t>
        <w:br/>
        <w:t>result = figlet_format('hello')</w:t>
        <w:br/>
        <w:t>print(result)</w:t>
        <w:br/>
        <w:t/>
        <w:br/>
        <w:t># 使用全局的标准库</w:t>
        <w:br/>
        <w:t>from collections import Counter</w:t>
        <w:br/>
        <w:t>list1 = [10, 20, 30, 40, 20, 30, 20, 30, 10, 10, 10]</w:t>
        <w:br/>
        <w:t>res = Counter(list1)</w:t>
        <w:br/>
        <w:t>print(res)</w:t>
        <w:br/>
      </w:r>
    </w:p>
    <w:bookmarkEnd w:id="2239"/>
    <w:bookmarkStart w:name="u3baafb50" w:id="22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结论：基于全局环境的项目，可以使用：全局环境中的第三方包，也可以使用全局的标准库。</w:t>
      </w:r>
    </w:p>
    <w:bookmarkEnd w:id="2240"/>
    <w:bookmarkStart w:name="ATx8b" w:id="22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创建虚拟环境项目</w:t>
      </w:r>
    </w:p>
    <w:bookmarkEnd w:id="2241"/>
    <w:bookmarkStart w:name="ub9532998" w:id="22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 Pycharm 创建项目时，进行如下配置，即可创建虚拟环境：</w:t>
      </w:r>
    </w:p>
    <w:bookmarkEnd w:id="2242"/>
    <w:bookmarkStart w:name="u9c1fba62" w:id="2243"/>
    <w:p>
      <w:pPr>
        <w:spacing w:after="50" w:line="360" w:lineRule="auto" w:beforeLines="100"/>
        <w:ind w:left="0"/>
        <w:jc w:val="left"/>
      </w:pPr>
      <w:bookmarkStart w:name="ufc6f5c5f" w:id="2244"/>
      <w:r>
        <w:rPr>
          <w:rFonts w:eastAsia="宋体" w:ascii="宋体"/>
        </w:rPr>
        <w:drawing>
          <wp:inline distT="0" distB="0" distL="0" distR="0">
            <wp:extent cx="4368800" cy="16841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6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4"/>
    </w:p>
    <w:bookmarkEnd w:id="2243"/>
    <w:bookmarkStart w:name="ue28c9e9e" w:id="22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给虚拟环境安装第三方包的方式有三种：</w:t>
      </w:r>
    </w:p>
    <w:bookmarkEnd w:id="2245"/>
    <w:p>
      <w:pPr>
        <w:spacing w:after="50" w:line="360" w:lineRule="auto" w:beforeLines="100"/>
        <w:ind w:left="0"/>
        <w:jc w:val="left"/>
      </w:pPr>
      <w:bookmarkStart w:name="u3fa728a7" w:id="2246"/>
      <w:bookmarkEnd w:id="2246"/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 cmd 安装</w:t>
      </w:r>
      <w:bookmarkStart w:name="u3fa728a7" w:id="2247"/>
      <w:bookmarkEnd w:id="224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3cf3b508" w:id="22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先切换到虚拟环境</w:t>
      </w:r>
    </w:p>
    <w:bookmarkEnd w:id="2248"/>
    <w:bookmarkStart w:name="ubf26ac1a" w:id="2249"/>
    <w:p>
      <w:pPr>
        <w:spacing w:after="50" w:line="360" w:lineRule="auto" w:beforeLines="100"/>
        <w:ind w:left="0"/>
        <w:jc w:val="left"/>
      </w:pPr>
      <w:bookmarkStart w:name="YLYJS" w:id="2250"/>
      <w:r>
        <w:rPr>
          <w:rFonts w:eastAsia="宋体" w:ascii="宋体"/>
        </w:rPr>
        <w:drawing>
          <wp:inline distT="0" distB="0" distL="0" distR="0">
            <wp:extent cx="3606800" cy="10019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0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0"/>
    </w:p>
    <w:bookmarkEnd w:id="2249"/>
    <w:bookmarkStart w:name="u45ccb8e3" w:id="22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随后会切换到虚拟环境</w:t>
      </w:r>
    </w:p>
    <w:bookmarkEnd w:id="2251"/>
    <w:bookmarkStart w:name="u19d8eae9" w:id="2252"/>
    <w:p>
      <w:pPr>
        <w:spacing w:after="50" w:line="360" w:lineRule="auto" w:beforeLines="100"/>
        <w:ind w:left="0"/>
        <w:jc w:val="left"/>
      </w:pPr>
      <w:bookmarkStart w:name="u49136543" w:id="2253"/>
      <w:r>
        <w:rPr>
          <w:rFonts w:eastAsia="宋体" w:ascii="宋体"/>
        </w:rPr>
        <w:drawing>
          <wp:inline distT="0" distB="0" distL="0" distR="0">
            <wp:extent cx="3589867" cy="5463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589867" cy="5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3"/>
    </w:p>
    <w:bookmarkEnd w:id="2252"/>
    <w:bookmarkStart w:name="u421767b3" w:id="22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随后安装自己想要的包（例如：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faker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2254"/>
    <w:bookmarkStart w:name="uf7440cd1" w:id="2255"/>
    <w:p>
      <w:pPr>
        <w:spacing w:after="50" w:line="360" w:lineRule="auto" w:beforeLines="100"/>
        <w:ind w:left="0"/>
        <w:jc w:val="left"/>
      </w:pPr>
      <w:bookmarkStart w:name="uf4a57fae" w:id="2256"/>
      <w:r>
        <w:rPr>
          <w:rFonts w:eastAsia="宋体" w:ascii="宋体"/>
        </w:rPr>
        <w:drawing>
          <wp:inline distT="0" distB="0" distL="0" distR="0">
            <wp:extent cx="5842000" cy="27979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83866" cy="305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56"/>
    </w:p>
    <w:bookmarkEnd w:id="2255"/>
    <w:p>
      <w:pPr>
        <w:spacing w:after="50" w:line="360" w:lineRule="auto" w:beforeLines="100"/>
        <w:ind w:left="0"/>
        <w:jc w:val="left"/>
      </w:pPr>
      <w:bookmarkStart w:name="u2389d9f8" w:id="2257"/>
      <w:bookmarkEnd w:id="2257"/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 Pycharm 中的命令行窗口安装</w:t>
      </w:r>
      <w:bookmarkStart w:name="u2389d9f8" w:id="2258"/>
      <w:bookmarkEnd w:id="225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88f67aaf" w:id="2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Pycharm 中打开命令行，会自动激活当前目录的虚拟环境</w:t>
      </w:r>
    </w:p>
    <w:bookmarkEnd w:id="2259"/>
    <w:bookmarkStart w:name="u80f80bf1" w:id="2260"/>
    <w:p>
      <w:pPr>
        <w:spacing w:after="50" w:line="360" w:lineRule="auto" w:beforeLines="100"/>
        <w:ind w:left="0"/>
        <w:jc w:val="left"/>
      </w:pPr>
      <w:bookmarkStart w:name="u3c97f03d" w:id="2261"/>
      <w:r>
        <w:rPr>
          <w:rFonts w:eastAsia="宋体" w:ascii="宋体"/>
        </w:rPr>
        <w:drawing>
          <wp:inline distT="0" distB="0" distL="0" distR="0">
            <wp:extent cx="2980267" cy="9142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9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1"/>
    </w:p>
    <w:bookmarkEnd w:id="2260"/>
    <w:bookmarkStart w:name="u62e7fdba" w:id="22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随后安装自己想要的包（例如：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jieba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</w:t>
      </w:r>
    </w:p>
    <w:bookmarkEnd w:id="2262"/>
    <w:bookmarkStart w:name="u0a332049" w:id="2263"/>
    <w:p>
      <w:pPr>
        <w:spacing w:after="50" w:line="360" w:lineRule="auto" w:beforeLines="100"/>
        <w:ind w:left="0"/>
        <w:jc w:val="left"/>
      </w:pPr>
      <w:bookmarkStart w:name="uadfbab88" w:id="2264"/>
      <w:r>
        <w:rPr>
          <w:rFonts w:eastAsia="宋体" w:ascii="宋体"/>
        </w:rPr>
        <w:drawing>
          <wp:inline distT="0" distB="0" distL="0" distR="0">
            <wp:extent cx="5842000" cy="19743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99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4"/>
    </w:p>
    <w:bookmarkEnd w:id="2263"/>
    <w:p>
      <w:pPr>
        <w:spacing w:after="50" w:line="360" w:lineRule="auto" w:beforeLines="100"/>
        <w:ind w:left="0"/>
        <w:jc w:val="left"/>
      </w:pPr>
      <w:bookmarkStart w:name="u1599c3a6" w:id="2265"/>
      <w:bookmarkEnd w:id="2265"/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通过 Pycharm 提供的可视化工具安装</w:t>
      </w:r>
      <w:bookmarkStart w:name="u1599c3a6" w:id="2266"/>
      <w:bookmarkEnd w:id="226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9d8dd9e4" w:id="22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 Pycharm 右下角，随后选择解析器设置</w:t>
      </w:r>
    </w:p>
    <w:bookmarkEnd w:id="2267"/>
    <w:bookmarkStart w:name="u79d64ff0" w:id="2268"/>
    <w:p>
      <w:pPr>
        <w:spacing w:after="50" w:line="360" w:lineRule="auto" w:beforeLines="100"/>
        <w:ind w:left="0"/>
        <w:jc w:val="left"/>
      </w:pPr>
      <w:bookmarkStart w:name="u9f01159a" w:id="2269"/>
      <w:r>
        <w:rPr>
          <w:rFonts w:eastAsia="宋体" w:ascii="宋体"/>
        </w:rPr>
        <w:drawing>
          <wp:inline distT="0" distB="0" distL="0" distR="0">
            <wp:extent cx="1676400" cy="15835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8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9"/>
    </w:p>
    <w:bookmarkEnd w:id="2268"/>
    <w:bookmarkStart w:name="u18d2ad13" w:id="22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随后点击加号</w:t>
      </w:r>
    </w:p>
    <w:bookmarkEnd w:id="2270"/>
    <w:bookmarkStart w:name="u197664b8" w:id="2271"/>
    <w:p>
      <w:pPr>
        <w:spacing w:after="50" w:line="360" w:lineRule="auto" w:beforeLines="100"/>
        <w:ind w:left="0"/>
        <w:jc w:val="left"/>
      </w:pPr>
      <w:bookmarkStart w:name="u463edcaa" w:id="2272"/>
      <w:r>
        <w:rPr>
          <w:rFonts w:eastAsia="宋体" w:ascii="宋体"/>
        </w:rPr>
        <w:drawing>
          <wp:inline distT="0" distB="0" distL="0" distR="0">
            <wp:extent cx="5842000" cy="25586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2"/>
    </w:p>
    <w:bookmarkEnd w:id="2271"/>
    <w:bookmarkStart w:name="u56e61e19" w:id="22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在搜索框里输入自己想安装的包（例如：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cn2an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），随后点击安装即可</w:t>
      </w:r>
    </w:p>
    <w:bookmarkEnd w:id="2273"/>
    <w:bookmarkStart w:name="u8a7b720e" w:id="2274"/>
    <w:p>
      <w:pPr>
        <w:spacing w:after="50" w:line="360" w:lineRule="auto" w:beforeLines="100"/>
        <w:ind w:left="0"/>
        <w:jc w:val="left"/>
      </w:pPr>
      <w:bookmarkStart w:name="uf5c8e6e9" w:id="2275"/>
      <w:r>
        <w:rPr>
          <w:rFonts w:eastAsia="宋体" w:ascii="宋体"/>
        </w:rPr>
        <w:drawing>
          <wp:inline distT="0" distB="0" distL="0" distR="0">
            <wp:extent cx="5841999" cy="40716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519334" cy="454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5"/>
    </w:p>
    <w:bookmarkEnd w:id="2274"/>
    <w:bookmarkStart w:name="u46482c78" w:id="22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测试使用虚拟环境的第三方包</w:t>
      </w:r>
    </w:p>
    <w:bookmarkEnd w:id="2276"/>
    <w:bookmarkStart w:name="DC7cB" w:id="22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使用安装在当前虚拟环境中的第三方包faker</w:t>
        <w:br/>
        <w:t>from faker import Faker</w:t>
        <w:br/>
        <w:t>f = Faker('zh_CN')</w:t>
        <w:br/>
        <w:t>print(f.name())</w:t>
        <w:br/>
        <w:t>print(f.address())</w:t>
        <w:br/>
        <w:t>print(f.phone_number())</w:t>
        <w:br/>
        <w:t/>
        <w:br/>
        <w:t># 使用安装在当前虚拟环境中的第三方包jieba</w:t>
        <w:br/>
        <w:t>import jieba</w:t>
        <w:br/>
        <w:t>result = jieba.lcut('南京市长江大桥')</w:t>
        <w:br/>
        <w:t>print(result)</w:t>
        <w:br/>
        <w:t/>
        <w:br/>
        <w:t># 使用安装在当前虚拟环境中的第三方包cn2an</w:t>
        <w:br/>
        <w:t>import cn2an</w:t>
        <w:br/>
        <w:t>print(cn2an.cn2an('九千七百四十三'))</w:t>
        <w:br/>
        <w:t/>
        <w:br/>
        <w:t/>
        <w:br/>
        <w:t># 使用全局的标准库</w:t>
        <w:br/>
        <w:t>from collections import Counter</w:t>
        <w:br/>
        <w:t>list1 = [10, 20, 30, 40, 20, 30, 20, 30, 10, 10, 10]</w:t>
        <w:br/>
        <w:t>res = Counter(list1)</w:t>
        <w:br/>
        <w:t>print(res)</w:t>
        <w:br/>
      </w:r>
    </w:p>
    <w:bookmarkEnd w:id="2277"/>
    <w:bookmarkStart w:name="u947f7ab5" w:id="22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结论：基于虚拟环境的项目，可以使用：虚拟环境中的第三方包，也可以使用全局的标准库。</w:t>
      </w:r>
    </w:p>
    <w:bookmarkEnd w:id="2278"/>
    <w:bookmarkStart w:name="o98ka" w:id="227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11 章 迭代器 vs 生成器</w:t>
      </w:r>
    </w:p>
    <w:bookmarkEnd w:id="2279"/>
    <w:bookmarkStart w:name="CAnpo" w:id="22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迭代器</w:t>
      </w:r>
    </w:p>
    <w:bookmarkEnd w:id="2280"/>
    <w:bookmarkStart w:name="u0c1a1f71" w:id="2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先区分两个概念：可迭代对象（iterable）、迭代器（iterator）</w:t>
      </w:r>
    </w:p>
    <w:bookmarkEnd w:id="2281"/>
    <w:bookmarkStart w:name="rPSwZ" w:id="22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可迭代对象（iterable）</w:t>
      </w:r>
    </w:p>
    <w:bookmarkEnd w:id="2282"/>
    <w:bookmarkStart w:name="u066ee29f" w:id="22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概念：能被 for 循环遍历的对象，就是可迭代对象（iterable）</w:t>
      </w:r>
    </w:p>
    <w:bookmarkEnd w:id="2283"/>
    <w:bookmarkStart w:name="u315ad24a" w:id="22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如下这些都是可迭代对象（iterable）：</w:t>
      </w:r>
    </w:p>
    <w:bookmarkEnd w:id="2284"/>
    <w:bookmarkStart w:name="wOm0U" w:id="22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citys = ('北京', '上海', '深圳')</w:t>
        <w:br/>
        <w:t>msg = 'hello'</w:t>
        <w:br/>
        <w:t/>
        <w:br/>
        <w:t>for item in names:</w:t>
        <w:br/>
        <w:t xml:space="preserve">    print(item)</w:t>
        <w:br/>
      </w:r>
    </w:p>
    <w:bookmarkEnd w:id="2285"/>
    <w:bookmarkStart w:name="u952cd3b0" w:id="22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如下这些不是可迭代对象（iterable）：</w:t>
      </w:r>
    </w:p>
    <w:bookmarkEnd w:id="2286"/>
    <w:bookmarkStart w:name="sbP3q" w:id="22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age = 10</w:t>
        <w:br/>
        <w:t>def test():</w:t>
        <w:br/>
        <w:t xml:space="preserve">    pass</w:t>
        <w:br/>
        <w:t/>
        <w:br/>
        <w:t>for item in test:</w:t>
        <w:br/>
        <w:t xml:space="preserve">    print(item)</w:t>
        <w:br/>
        <w:t>endregion</w:t>
        <w:br/>
      </w:r>
    </w:p>
    <w:bookmarkEnd w:id="2287"/>
    <w:bookmarkStart w:name="ud1cc8d7b" w:id="22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可迭代对象都拥有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__iter__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方法。</w:t>
      </w:r>
    </w:p>
    <w:bookmarkEnd w:id="2288"/>
    <w:bookmarkStart w:name="JWASD" w:id="22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citys = ('北京', '上海', '深圳')</w:t>
        <w:br/>
        <w:t>msg = 'hello'</w:t>
        <w:br/>
        <w:t>age = 10</w:t>
        <w:br/>
        <w:t>def test():</w:t>
        <w:br/>
        <w:t xml:space="preserve">    pass</w:t>
        <w:br/>
        <w:t/>
        <w:br/>
        <w:t>names.__iter__()</w:t>
        <w:br/>
        <w:t>citys.__iter__()</w:t>
        <w:br/>
        <w:t>msg.__iter__()</w:t>
        <w:br/>
        <w:t/>
        <w:br/>
        <w:t>print(hasattr(names, '__iter__'))</w:t>
        <w:br/>
        <w:t>print(hasattr(citys, '__iter__'))</w:t>
        <w:br/>
        <w:t>print(hasattr(msg, '__iter__'))</w:t>
        <w:br/>
        <w:t>print(hasattr(age, '__iter__'))</w:t>
        <w:br/>
        <w:t>print(hasattr(test, '__iter__'))</w:t>
        <w:br/>
      </w:r>
    </w:p>
    <w:bookmarkEnd w:id="2289"/>
    <w:bookmarkStart w:name="Q1sjt" w:id="22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迭代器（iterator）</w:t>
      </w:r>
    </w:p>
    <w:bookmarkEnd w:id="2290"/>
    <w:bookmarkStart w:name="ube903eee" w:id="22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__iter__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方法会得到：迭代器(iterator)</w:t>
      </w:r>
    </w:p>
    <w:bookmarkEnd w:id="2291"/>
    <w:bookmarkStart w:name="u6d75fbbb" w:id="2292"/>
    <w:p>
      <w:pPr>
        <w:numPr>
          <w:ilvl w:val="0"/>
          <w:numId w:val="1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备注1：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__iter__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是一个魔法方法，当调用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函数时，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__iter__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会自动调用。</w:t>
      </w:r>
    </w:p>
    <w:bookmarkEnd w:id="2292"/>
    <w:bookmarkStart w:name="u81e36d4b" w:id="2293"/>
    <w:p>
      <w:pPr>
        <w:numPr>
          <w:ilvl w:val="0"/>
          <w:numId w:val="1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备注2：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可迭代对象.__iter__()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等价于：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iter(可迭代对象)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293"/>
    <w:bookmarkStart w:name="u0ee06dee" w:id="2294"/>
    <w:p>
      <w:pPr>
        <w:numPr>
          <w:ilvl w:val="0"/>
          <w:numId w:val="1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备注3：如果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iter(obj)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能得到一个迭代器(iterator)，那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obj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就是可迭代对象。</w:t>
      </w:r>
    </w:p>
    <w:bookmarkEnd w:id="2294"/>
    <w:bookmarkStart w:name="hmc1R" w:id="22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citys = ('北京', '上海', '深圳')</w:t>
        <w:br/>
        <w:t>msg = 'hello'</w:t>
        <w:br/>
        <w:t/>
        <w:br/>
        <w:t>print(names.__iter__())</w:t>
        <w:br/>
        <w:t>print(citys.__iter__())</w:t>
        <w:br/>
        <w:t>print(msg.__iter__())</w:t>
        <w:br/>
        <w:t/>
        <w:br/>
        <w:t>print(iter(names))</w:t>
        <w:br/>
        <w:t>print(iter(citys))</w:t>
        <w:br/>
        <w:t>print(iter(msg))</w:t>
        <w:br/>
      </w:r>
    </w:p>
    <w:bookmarkEnd w:id="2295"/>
    <w:bookmarkStart w:name="uad47f631" w:id="2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迭代器（iterator）拥有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__next__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方法，每次调用都会根据当前的状态，返回下一个元素。</w:t>
      </w:r>
    </w:p>
    <w:bookmarkEnd w:id="2296"/>
    <w:bookmarkStart w:name="u763eda87" w:id="2297"/>
    <w:p>
      <w:pPr>
        <w:numPr>
          <w:ilvl w:val="0"/>
          <w:numId w:val="1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备注1：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迭代器.__next__()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等价于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next(迭代器)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297"/>
    <w:bookmarkStart w:name="ue68892ce" w:id="2298"/>
    <w:p>
      <w:pPr>
        <w:numPr>
          <w:ilvl w:val="0"/>
          <w:numId w:val="1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备注2：当所有元素全都取出后，若继续调用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__next__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，Python会抛出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StopIteration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异常。</w:t>
      </w:r>
    </w:p>
    <w:bookmarkEnd w:id="2298"/>
    <w:bookmarkStart w:name="Q3gbY" w:id="22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it = iter(names)</w:t>
        <w:br/>
        <w:t>print(it.__next__())</w:t>
        <w:br/>
        <w:t>print(it.__next__())</w:t>
        <w:br/>
        <w:t>print(it.__next__())</w:t>
        <w:br/>
        <w:t>print(it.__next__())</w:t>
        <w:br/>
        <w:t/>
        <w:br/>
        <w:t>print(next(it))</w:t>
        <w:br/>
        <w:t>print(next(it))</w:t>
        <w:br/>
        <w:t>print(next(it))</w:t>
        <w:br/>
        <w:t>print(next(it))</w:t>
        <w:br/>
      </w:r>
    </w:p>
    <w:bookmarkEnd w:id="2299"/>
    <w:bookmarkStart w:name="u270035bf" w:id="23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循环遍历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names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列表</w:t>
      </w:r>
    </w:p>
    <w:bookmarkEnd w:id="2300"/>
    <w:bookmarkStart w:name="AAqi4" w:id="23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for item in names:</w:t>
        <w:br/>
        <w:t xml:space="preserve">    print(item)</w:t>
        <w:br/>
      </w:r>
    </w:p>
    <w:bookmarkEnd w:id="2301"/>
    <w:bookmarkStart w:name="udca55520" w:id="230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循环背后的逻辑</w:t>
      </w:r>
    </w:p>
    <w:bookmarkEnd w:id="2302"/>
    <w:bookmarkStart w:name="BKrzC" w:id="23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# 1️⃣调用【可迭代对象的__iter__方法】获取到一个迭代器(iterator)</w:t>
        <w:br/>
        <w:t>it = iter(names)</w:t>
        <w:br/>
        <w:t># 2️⃣开启一个无限循环</w:t>
        <w:br/>
        <w:t>while True:</w:t>
        <w:br/>
        <w:t xml:space="preserve">    try:</w:t>
        <w:br/>
        <w:t xml:space="preserve">        # 3️⃣调用__next__方法，获取下一个元素</w:t>
        <w:br/>
        <w:t xml:space="preserve">        item = next(it)</w:t>
        <w:br/>
        <w:t xml:space="preserve">        print(item)</w:t>
        <w:br/>
        <w:t xml:space="preserve">    except StopIteration:</w:t>
        <w:br/>
        <w:t xml:space="preserve">        # 4️⃣捕获 StopIteration 异常，随后结束循环</w:t>
        <w:br/>
        <w:t xml:space="preserve">        break</w:t>
        <w:br/>
      </w:r>
    </w:p>
    <w:bookmarkEnd w:id="2303"/>
    <w:bookmarkStart w:name="uf6cdfbec" w:id="23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迭代器（iterator）也拥有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__iter__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方法，并且其返回值是迭代器自身。</w:t>
      </w:r>
    </w:p>
    <w:bookmarkEnd w:id="230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5f4bdce" w:id="2305"/>
      <w:r>
        <w:rPr>
          <w:rFonts w:ascii="宋体" w:hAnsi="Times New Roman" w:eastAsia="宋体"/>
          <w:b w:val="false"/>
          <w:i w:val="false"/>
          <w:color w:val="808080"/>
          <w:sz w:val="22"/>
        </w:rPr>
        <w:t>这么设计的原因：让 for 循环也能遍历迭代器（即：为了让 iter(迭代器) 不出错）。</w:t>
      </w:r>
    </w:p>
    <w:bookmarkEnd w:id="2305"/>
    <w:bookmarkStart w:name="GGgcx" w:id="23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/>
        <w:br/>
        <w:t>it = iter(names)</w:t>
        <w:br/>
        <w:t>print(it)</w:t>
        <w:br/>
        <w:t/>
        <w:br/>
        <w:t>result = iter(it)</w:t>
        <w:br/>
        <w:t>print(result)</w:t>
        <w:br/>
        <w:t/>
        <w:br/>
        <w:t>x = iter(result)</w:t>
        <w:br/>
        <w:t>print(x)</w:t>
        <w:br/>
        <w:t/>
        <w:br/>
        <w:t>it = iter(names)</w:t>
        <w:br/>
        <w:t>for item in it:</w:t>
        <w:br/>
        <w:t xml:space="preserve">    print(item)</w:t>
        <w:br/>
      </w:r>
    </w:p>
    <w:bookmarkEnd w:id="2306"/>
    <w:p>
      <w:pPr>
        <w:spacing w:after="50" w:line="360" w:lineRule="auto" w:beforeLines="100"/>
        <w:ind w:left="0"/>
        <w:jc w:val="left"/>
      </w:pPr>
      <w:bookmarkStart w:name="ub35f0b1f" w:id="2307"/>
      <w:r>
        <w:rPr>
          <w:rFonts w:ascii="宋体" w:hAnsi="Times New Roman" w:eastAsia="宋体"/>
          <w:b w:val="false"/>
          <w:i w:val="false"/>
          <w:color w:val="000000"/>
          <w:sz w:val="22"/>
        </w:rPr>
        <w:t>迭代器协议：一个对象如果同时满足如下规范，那该对象就是一个迭代器：</w:t>
      </w:r>
    </w:p>
    <w:bookmarkEnd w:id="2307"/>
    <w:bookmarkStart w:name="u84fcedc6" w:id="2308"/>
    <w:p>
      <w:pPr>
        <w:numPr>
          <w:ilvl w:val="0"/>
          <w:numId w:val="1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iter()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接受。</w:t>
      </w:r>
    </w:p>
    <w:bookmarkEnd w:id="2308"/>
    <w:bookmarkStart w:name="u94ab0aec" w:id="2309"/>
    <w:p>
      <w:pPr>
        <w:numPr>
          <w:ilvl w:val="0"/>
          <w:numId w:val="1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next()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一步一步取值。</w:t>
      </w:r>
    </w:p>
    <w:bookmarkEnd w:id="2309"/>
    <w:bookmarkStart w:name="u72b14003" w:id="23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迭代器是一次性的，状态只会向前推进，且不会自动重置（迭代器在遍历的过程中会被“消耗”）。</w:t>
      </w:r>
    </w:p>
    <w:bookmarkEnd w:id="2310"/>
    <w:bookmarkStart w:name="CS3gq" w:id="23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names = ['张三', '李四', '王五']</w:t>
        <w:br/>
        <w:t>it1 = iter(names)</w:t>
        <w:br/>
        <w:t>it2 = iter(names)</w:t>
        <w:br/>
        <w:t/>
        <w:br/>
        <w:t>print(it1)</w:t>
        <w:br/>
        <w:t>print(it2)</w:t>
        <w:br/>
        <w:t/>
        <w:br/>
        <w:t>print(next(it1))</w:t>
        <w:br/>
        <w:t>print(next(it1))</w:t>
        <w:br/>
        <w:t>print(next(it1))</w:t>
        <w:br/>
        <w:t>print(next(it1)) # 此行代码会抛出异常，因为此时迭代器已经被耗尽了</w:t>
        <w:br/>
        <w:t/>
        <w:br/>
        <w:t># 如想重新依次获取元素，需要使用新的迭代器it2</w:t>
        <w:br/>
        <w:t>print(next(it2))</w:t>
        <w:br/>
        <w:t>print(next(it2))</w:t>
        <w:br/>
        <w:t>print(next(it2))</w:t>
        <w:br/>
      </w:r>
    </w:p>
    <w:bookmarkEnd w:id="2311"/>
    <w:bookmarkStart w:name="spJnC" w:id="23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迭代器的应用</w:t>
      </w:r>
    </w:p>
    <w:bookmarkEnd w:id="2312"/>
    <w:bookmarkStart w:name="u7e0d1514" w:id="23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需求：让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循环可以遍历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Person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的实例对象。</w:t>
      </w:r>
    </w:p>
    <w:bookmarkEnd w:id="2313"/>
    <w:bookmarkStart w:name="u9dda168c" w:id="23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实现方式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314"/>
    <w:bookmarkStart w:name="Q9Nfo" w:id="23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Person:</w:t>
        <w:br/>
        <w:t xml:space="preserve">    def __init__(self, name, age, gender, address):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 xml:space="preserve">        self.address = address</w:t>
        <w:br/>
        <w:t/>
        <w:br/>
        <w:t xml:space="preserve">    def __iter__(self):</w:t>
        <w:br/>
        <w:t xml:space="preserve">        return PersonIterator(self)</w:t>
        <w:br/>
        <w:t/>
        <w:br/>
        <w:t>class PersonIterator:</w:t>
        <w:br/>
        <w:t xml:space="preserve">    def __init__(self, p):</w:t>
        <w:br/>
        <w:t xml:space="preserve">        # 将外部传进来的数据保存好</w:t>
        <w:br/>
        <w:t xml:space="preserve">        self.p = p</w:t>
        <w:br/>
        <w:t xml:space="preserve">        # 设置迭代器的初始化状态（指针位置）</w:t>
        <w:br/>
        <w:t xml:space="preserve">        self.index = 0</w:t>
        <w:br/>
        <w:t xml:space="preserve">        # 配置好要遍历的内容</w:t>
        <w:br/>
        <w:t xml:space="preserve">        self.attrs = [p.name, p.age, p.gender, p.address]</w:t>
        <w:br/>
        <w:t/>
        <w:br/>
        <w:t xml:space="preserve">    # 迭代器的__iter__方法会返回迭代器自身</w:t>
        <w:br/>
        <w:t xml:space="preserve">    def __iter__(self):</w:t>
        <w:br/>
        <w:t xml:space="preserve">        return self</w:t>
        <w:br/>
        <w:t/>
        <w:br/>
        <w:t xml:space="preserve">    # 每次调用__next__方法，会根据当前的状态，返回下一个元素</w:t>
        <w:br/>
        <w:t xml:space="preserve">    def __next__(self):</w:t>
        <w:br/>
        <w:t xml:space="preserve">        # 如果指针的位置超出范围，那就抛出StopIteration异常</w:t>
        <w:br/>
        <w:t xml:space="preserve">        if self.index &gt;= len(self.attrs):</w:t>
        <w:br/>
        <w:t xml:space="preserve">            raise StopIteration</w:t>
        <w:br/>
        <w:t xml:space="preserve">        # 获取要返回的内容</w:t>
        <w:br/>
        <w:t xml:space="preserve">        value = self.attrs[self.index]</w:t>
        <w:br/>
        <w:t xml:space="preserve">        # 更新迭代器状态（指针位置）</w:t>
        <w:br/>
        <w:t xml:space="preserve">        self.index += 1</w:t>
        <w:br/>
        <w:t xml:space="preserve">        # 返回value</w:t>
        <w:br/>
        <w:t xml:space="preserve">        return value</w:t>
        <w:br/>
        <w:t/>
        <w:br/>
        <w:t># 目标：</w:t>
        <w:br/>
        <w:t>p1 = Person('张三', 18, '男', '北京昌平')</w:t>
        <w:br/>
        <w:t/>
        <w:br/>
        <w:t>for item in p1:</w:t>
        <w:br/>
        <w:t xml:space="preserve">    print(item)</w:t>
        <w:br/>
        <w:t/>
        <w:br/>
        <w:t>for item in p1:</w:t>
        <w:br/>
        <w:t xml:space="preserve">    print(item)</w:t>
        <w:br/>
      </w:r>
    </w:p>
    <w:bookmarkEnd w:id="2315"/>
    <w:bookmarkStart w:name="u869a781d" w:id="23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实现方式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</w:p>
    <w:bookmarkEnd w:id="2316"/>
    <w:bookmarkStart w:name="YYcuY" w:id="23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Person:</w:t>
        <w:br/>
        <w:t xml:space="preserve">    def __init__(self, name, age, gender, address):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 xml:space="preserve">        self.address = address</w:t>
        <w:br/>
        <w:t xml:space="preserve">        # 设置迭代器的初始化状态（指针位置）</w:t>
        <w:br/>
        <w:t xml:space="preserve">        self.__index = 0</w:t>
        <w:br/>
        <w:t xml:space="preserve">        # 配置好要遍历的内容</w:t>
        <w:br/>
        <w:t xml:space="preserve">        self.__attrs = [name, age, gender, address]</w:t>
        <w:br/>
        <w:t/>
        <w:br/>
        <w:t xml:space="preserve">    def __iter__(self):</w:t>
        <w:br/>
        <w:t xml:space="preserve">        self.__index = 0</w:t>
        <w:br/>
        <w:t xml:space="preserve">        return self</w:t>
        <w:br/>
        <w:t/>
        <w:br/>
        <w:t xml:space="preserve">    def __next__(self):</w:t>
        <w:br/>
        <w:t xml:space="preserve">        # 如果指针的位置超出范围，那就抛出StopIteration异常</w:t>
        <w:br/>
        <w:t xml:space="preserve">        if self.__index &gt;= len(self.__attrs):</w:t>
        <w:br/>
        <w:t xml:space="preserve">            raise StopIteration</w:t>
        <w:br/>
        <w:t xml:space="preserve">        # 获取要返回的内容</w:t>
        <w:br/>
        <w:t xml:space="preserve">        value = self.__attrs[self.__index]</w:t>
        <w:br/>
        <w:t xml:space="preserve">        # 更新迭代器状态（指针位置）</w:t>
        <w:br/>
        <w:t xml:space="preserve">        self.__index += 1</w:t>
        <w:br/>
        <w:t xml:space="preserve">        # 返回value</w:t>
        <w:br/>
        <w:t xml:space="preserve">        return value</w:t>
        <w:br/>
        <w:t/>
        <w:br/>
        <w:t># 目标：</w:t>
        <w:br/>
        <w:t># 下面的p1既是可迭代对象，又是迭代器</w:t>
        <w:br/>
        <w:t>p1 = Person('张三', 18, '男', '北京昌平')</w:t>
        <w:br/>
        <w:t/>
        <w:br/>
        <w:t>for item in p1:</w:t>
        <w:br/>
        <w:t xml:space="preserve">    print(item)</w:t>
        <w:br/>
        <w:t/>
        <w:br/>
        <w:t>for item in p1:</w:t>
        <w:br/>
        <w:t xml:space="preserve">    print(item)</w:t>
        <w:br/>
      </w:r>
    </w:p>
    <w:bookmarkEnd w:id="2317"/>
    <w:bookmarkStart w:name="u31ef72c3" w:id="23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进阶：迭代器玩的就是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__next__</w:t>
      </w:r>
    </w:p>
    <w:bookmarkEnd w:id="2318"/>
    <w:bookmarkStart w:name="vX116" w:id="23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cn2an import an2cn</w:t>
        <w:br/>
        <w:t>class Person:</w:t>
        <w:br/>
        <w:t xml:space="preserve">    def __init__(self, name, age, gender, address):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 xml:space="preserve">        self.address = address</w:t>
        <w:br/>
        <w:t xml:space="preserve">        # 设置迭代器的初始化状态（指针位置）</w:t>
        <w:br/>
        <w:t xml:space="preserve">        self.__index = 0</w:t>
        <w:br/>
        <w:t xml:space="preserve">        # 配置好要遍历的内容</w:t>
        <w:br/>
        <w:t xml:space="preserve">        self.__attrs = [name, age, gender, address]</w:t>
        <w:br/>
        <w:t/>
        <w:br/>
        <w:t xml:space="preserve">    def __iter__(self):</w:t>
        <w:br/>
        <w:t xml:space="preserve">        self.__index = 0</w:t>
        <w:br/>
        <w:t xml:space="preserve">        return self</w:t>
        <w:br/>
        <w:t/>
        <w:br/>
        <w:t xml:space="preserve">    def __next__(self):</w:t>
        <w:br/>
        <w:t xml:space="preserve">        # 如果指针的位置超出范围，那就抛出StopIteration异常</w:t>
        <w:br/>
        <w:t xml:space="preserve">        if self.__index &gt;= len(self.__attrs):</w:t>
        <w:br/>
        <w:t xml:space="preserve">            raise StopIteration</w:t>
        <w:br/>
        <w:t xml:space="preserve">        # 获取要返回的内容</w:t>
        <w:br/>
        <w:t xml:space="preserve">        value = self.__attrs[self.__index]</w:t>
        <w:br/>
        <w:t xml:space="preserve">        # 将字符串转为大写</w:t>
        <w:br/>
        <w:t xml:space="preserve">        if isinstance(value, str):</w:t>
        <w:br/>
        <w:t xml:space="preserve">            value = value.upper()</w:t>
        <w:br/>
        <w:t xml:space="preserve">        # 将数字转为汉语形式</w:t>
        <w:br/>
        <w:t xml:space="preserve">        if isinstance(value, int):</w:t>
        <w:br/>
        <w:t xml:space="preserve">            value = an2cn(value)</w:t>
        <w:br/>
        <w:t xml:space="preserve">        # 更新迭代器状态（指针位置）</w:t>
        <w:br/>
        <w:t xml:space="preserve">        self.__index += 1</w:t>
        <w:br/>
        <w:t xml:space="preserve">        # 返回value</w:t>
        <w:br/>
        <w:t xml:space="preserve">        return value</w:t>
        <w:br/>
        <w:t/>
        <w:br/>
        <w:t># 目标：</w:t>
        <w:br/>
        <w:t># 下面的p1既是可迭代对象，又是迭代器</w:t>
        <w:br/>
        <w:t>p1 = Person('zhangsan', 18, '男', '北京昌平')</w:t>
        <w:br/>
        <w:t/>
        <w:br/>
        <w:t>for item in p1:</w:t>
        <w:br/>
        <w:t xml:space="preserve">    print(item)</w:t>
        <w:br/>
      </w:r>
    </w:p>
    <w:bookmarkEnd w:id="2319"/>
    <w:bookmarkStart w:name="fXuI6" w:id="23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迭代器的优势</w:t>
      </w:r>
    </w:p>
    <w:bookmarkEnd w:id="2320"/>
    <w:bookmarkStart w:name="u7295a604" w:id="2321"/>
    <w:p>
      <w:pPr>
        <w:numPr>
          <w:ilvl w:val="0"/>
          <w:numId w:val="1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迭代器是惰性计算，不会一次性生成所有结果，所以能显著降低内存占用。</w:t>
      </w:r>
    </w:p>
    <w:bookmarkEnd w:id="2321"/>
    <w:bookmarkStart w:name="u92b2fec4" w:id="2322"/>
    <w:p>
      <w:pPr>
        <w:numPr>
          <w:ilvl w:val="0"/>
          <w:numId w:val="1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当数据量很大，不确定要用多少结果时，推荐使用迭代器。</w:t>
      </w:r>
    </w:p>
    <w:bookmarkEnd w:id="2322"/>
    <w:bookmarkStart w:name="u0012003a" w:id="23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使用迭代器实现【斐波那契数列】：</w:t>
      </w:r>
    </w:p>
    <w:bookmarkEnd w:id="2323"/>
    <w:bookmarkStart w:name="XR4tn" w:id="23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Fibo:</w:t>
        <w:br/>
        <w:t xml:space="preserve">    def __init__(self, total):</w:t>
        <w:br/>
        <w:t xml:space="preserve">        # 要生成多少个数</w:t>
        <w:br/>
        <w:t xml:space="preserve">        self.total = total</w:t>
        <w:br/>
        <w:t xml:space="preserve">        # 当前生成到第几个了（计数器，指针）</w:t>
        <w:br/>
        <w:t xml:space="preserve">        self.index = 0</w:t>
        <w:br/>
        <w:t xml:space="preserve">        # 初始的两个值</w:t>
        <w:br/>
        <w:t xml:space="preserve">        self.pre = 1</w:t>
        <w:br/>
        <w:t xml:space="preserve">        self.cur = 1</w:t>
        <w:br/>
        <w:t/>
        <w:br/>
        <w:t xml:space="preserve">    def __iter__(self):</w:t>
        <w:br/>
        <w:t xml:space="preserve">        return self</w:t>
        <w:br/>
        <w:t/>
        <w:br/>
        <w:t xml:space="preserve">    def __next__(self):</w:t>
        <w:br/>
        <w:t xml:space="preserve">        # 当生成足够数量后，抛出StopIteration异常</w:t>
        <w:br/>
        <w:t xml:space="preserve">        if self.index &gt;= self.total:</w:t>
        <w:br/>
        <w:t xml:space="preserve">            raise StopIteration</w:t>
        <w:br/>
        <w:t xml:space="preserve">        # 前两项都是1</w:t>
        <w:br/>
        <w:t xml:space="preserve">        if self.index &lt; 2:</w:t>
        <w:br/>
        <w:t xml:space="preserve">            value = 1</w:t>
        <w:br/>
        <w:t xml:space="preserve">        else:</w:t>
        <w:br/>
        <w:t xml:space="preserve">            # 新的结果等于前两项的和</w:t>
        <w:br/>
        <w:t xml:space="preserve">            value = self.pre + self.cur</w:t>
        <w:br/>
        <w:t xml:space="preserve">            # 更新一下pre和cur</w:t>
        <w:br/>
        <w:t xml:space="preserve">            self.pre = self.cur</w:t>
        <w:br/>
        <w:t xml:space="preserve">            self.cur = value</w:t>
        <w:br/>
        <w:t xml:space="preserve">        # 计数器+1</w:t>
        <w:br/>
        <w:t xml:space="preserve">        self.index += 1</w:t>
        <w:br/>
        <w:t xml:space="preserve">        # 返回value</w:t>
        <w:br/>
        <w:t xml:space="preserve">        return value</w:t>
        <w:br/>
      </w:r>
    </w:p>
    <w:bookmarkEnd w:id="2324"/>
    <w:bookmarkStart w:name="uf022da7e" w:id="23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不使用迭代器实现【斐波那契数列】：</w:t>
      </w:r>
    </w:p>
    <w:bookmarkEnd w:id="2325"/>
    <w:bookmarkStart w:name="VRGk1" w:id="23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fibo(total):</w:t>
        <w:br/>
        <w:t xml:space="preserve">    if total &lt;= 0:</w:t>
        <w:br/>
        <w:t xml:space="preserve">        return []</w:t>
        <w:br/>
        <w:t xml:space="preserve">    if total == 1:</w:t>
        <w:br/>
        <w:t xml:space="preserve">        return [1]</w:t>
        <w:br/>
        <w:t xml:space="preserve">    nums = [1, 1]</w:t>
        <w:br/>
        <w:t xml:space="preserve">    for i in range(2, total):</w:t>
        <w:br/>
        <w:t xml:space="preserve">        nums.append(nums[-1] + nums[-2])</w:t>
        <w:br/>
        <w:t xml:space="preserve">    return  nums</w:t>
        <w:br/>
      </w:r>
    </w:p>
    <w:bookmarkEnd w:id="2326"/>
    <w:bookmarkStart w:name="ua07fff9a" w:id="23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分析内存占用情况：</w:t>
      </w:r>
    </w:p>
    <w:bookmarkEnd w:id="23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9ee53ef7" w:id="2328"/>
      <w:r>
        <w:rPr>
          <w:rFonts w:ascii="宋体" w:hAnsi="Times New Roman" w:eastAsia="宋体"/>
          <w:b w:val="false"/>
          <w:i w:val="false"/>
          <w:color w:val="808080"/>
          <w:sz w:val="22"/>
        </w:rPr>
        <w:t>分别运行如下两段代码后，会发现迭代器实现明显节约内存。</w:t>
      </w:r>
    </w:p>
    <w:bookmarkEnd w:id="2328"/>
    <w:bookmarkStart w:name="yaA7N" w:id="23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tracemalloc.start()</w:t>
        <w:br/>
        <w:t>f1 = Fibo(0)</w:t>
        <w:br/>
        <w:t>m = tracemalloc.get_traced_memory()[1]</w:t>
        <w:br/>
        <w:t>print(f'内存占用是：{m / 1024 / 1024}MB')</w:t>
        <w:br/>
      </w:r>
    </w:p>
    <w:bookmarkEnd w:id="2329"/>
    <w:bookmarkStart w:name="bTlLw" w:id="23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tracemalloc.start()</w:t>
        <w:br/>
        <w:t>f1 = fibo(0)</w:t>
        <w:br/>
        <w:t>m = tracemalloc.get_traced_memory()[1]</w:t>
        <w:br/>
        <w:t>print(f'内存占用是：{m / 1024 / 1024}MB')</w:t>
        <w:br/>
      </w:r>
    </w:p>
    <w:bookmarkEnd w:id="2330"/>
    <w:bookmarkStart w:name="rufbh" w:id="23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生成器</w:t>
      </w:r>
    </w:p>
    <w:bookmarkEnd w:id="2331"/>
    <w:bookmarkStart w:name="KEbkX" w:id="23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两个概念</w:t>
      </w:r>
    </w:p>
    <w:bookmarkEnd w:id="2332"/>
    <w:bookmarkStart w:name="u13d3d65a" w:id="2333"/>
    <w:p>
      <w:pPr>
        <w:numPr>
          <w:ilvl w:val="0"/>
          <w:numId w:val="1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生成器函数：函数体中如果出现了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关键字，那该函数是『生成器函数』。</w:t>
      </w:r>
    </w:p>
    <w:bookmarkEnd w:id="2333"/>
    <w:bookmarkStart w:name="u4cc2228b" w:id="2334"/>
    <w:p>
      <w:pPr>
        <w:numPr>
          <w:ilvl w:val="0"/>
          <w:numId w:val="1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生成器对象：调用『生成器函数』时，其函数体不会立刻执行，而是返回一个『生成器对象』。</w:t>
      </w:r>
    </w:p>
    <w:bookmarkEnd w:id="233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b9799f3" w:id="2335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备注：不管能否执行到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所在的位置，只要函数中有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，那该函数就是『生成器函数』。</w:t>
      </w:r>
    </w:p>
    <w:bookmarkEnd w:id="2335"/>
    <w:bookmarkStart w:name="XQhVE" w:id="23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demo():</w:t>
        <w:br/>
        <w:t xml:space="preserve">    print('demo函数开始执行了')</w:t>
        <w:br/>
        <w:t xml:space="preserve">    print(100)</w:t>
        <w:br/>
        <w:t xml:space="preserve">    yield</w:t>
        <w:br/>
        <w:t xml:space="preserve">    a = 200</w:t>
        <w:br/>
        <w:t xml:space="preserve">    print(a)</w:t>
        <w:br/>
        <w:t/>
        <w:br/>
        <w:t>d = demo()</w:t>
        <w:br/>
        <w:t>print(d)</w:t>
        <w:br/>
      </w:r>
    </w:p>
    <w:bookmarkEnd w:id="2336"/>
    <w:bookmarkStart w:name="DttrE" w:id="23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几个细节</w:t>
      </w:r>
    </w:p>
    <w:bookmarkEnd w:id="2337"/>
    <w:bookmarkStart w:name="u1944a5a7" w:id="23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写在『生成器函数』中的代码，需要通过『生成器对象』来执行：</w:t>
      </w:r>
    </w:p>
    <w:bookmarkEnd w:id="2338"/>
    <w:p>
      <w:pPr>
        <w:numPr>
          <w:ilvl w:val="0"/>
          <w:numId w:val="135"/>
        </w:numPr>
        <w:spacing w:after="50" w:line="360" w:lineRule="auto" w:beforeLines="100"/>
        <w:ind w:left="360"/>
        <w:jc w:val="left"/>
      </w:pPr>
      <w:bookmarkStart w:name="u93e5902c" w:id="2339"/>
      <w:r>
        <w:rPr>
          <w:rFonts w:ascii="宋体" w:hAnsi="Times New Roman" w:eastAsia="宋体"/>
          <w:b w:val="false"/>
          <w:i w:val="false"/>
          <w:color w:val="000000"/>
          <w:sz w:val="22"/>
        </w:rPr>
        <w:t>调用『生成器对象』的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__next__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方法，会让『生成器函数』中的代码开始执行。</w:t>
      </w:r>
    </w:p>
    <w:bookmarkEnd w:id="2339"/>
    <w:bookmarkStart w:name="u19494034" w:id="2340"/>
    <w:p>
      <w:pPr>
        <w:numPr>
          <w:ilvl w:val="0"/>
          <w:numId w:val="1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当『生成器函数』中的代码开始执行后，遇到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会“暂停”，并会记录“暂停”的位置。</w:t>
      </w:r>
    </w:p>
    <w:bookmarkEnd w:id="2340"/>
    <w:bookmarkStart w:name="uf5a92a70" w:id="2341"/>
    <w:p>
      <w:pPr>
        <w:numPr>
          <w:ilvl w:val="0"/>
          <w:numId w:val="1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__next__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方法时，都会从上一次“暂停”的位置，继续运行，直到再次遇到 yield。</w:t>
      </w:r>
    </w:p>
    <w:bookmarkEnd w:id="2341"/>
    <w:bookmarkStart w:name="ub55efda3" w:id="2342"/>
    <w:p>
      <w:pPr>
        <w:numPr>
          <w:ilvl w:val="0"/>
          <w:numId w:val="1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遇到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会抛出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StopIteration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异常，并将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后面的表达式，作为异常信息。</w:t>
      </w:r>
    </w:p>
    <w:bookmarkEnd w:id="2342"/>
    <w:bookmarkStart w:name="u5d22e7ce" w:id="2343"/>
    <w:p>
      <w:pPr>
        <w:numPr>
          <w:ilvl w:val="0"/>
          <w:numId w:val="135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后面所写的表达式，会作为本次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__next__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方法的返回值。</w:t>
      </w:r>
    </w:p>
    <w:bookmarkEnd w:id="2343"/>
    <w:bookmarkStart w:name="ZBRDD" w:id="23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demo():</w:t>
        <w:br/>
        <w:t xml:space="preserve">    print('demo函数开始执行了')</w:t>
        <w:br/>
        <w:t xml:space="preserve">    print(100)</w:t>
        <w:br/>
        <w:t xml:space="preserve">    yield '我是第1个yield所返回的数据'</w:t>
        <w:br/>
        <w:t xml:space="preserve">    a = 200</w:t>
        <w:br/>
        <w:t xml:space="preserve">    print(a)</w:t>
        <w:br/>
        <w:t xml:space="preserve">    yield '我是第2个yield所返回的数据'</w:t>
        <w:br/>
        <w:t xml:space="preserve">    b = 300</w:t>
        <w:br/>
        <w:t xml:space="preserve">    print(b)</w:t>
        <w:br/>
        <w:t xml:space="preserve">    return '尚硅谷'</w:t>
        <w:br/>
        <w:t/>
        <w:br/>
        <w:t>d = demo()</w:t>
        <w:br/>
        <w:t>r1 = next(d)</w:t>
        <w:br/>
        <w:t>print(r1)</w:t>
        <w:br/>
        <w:t>r2 = next(d)</w:t>
        <w:br/>
        <w:t>print(r2)</w:t>
        <w:br/>
        <w:t>try:</w:t>
        <w:br/>
        <w:t xml:space="preserve">    next(d)</w:t>
        <w:br/>
        <w:t>except StopIteration as e:</w:t>
        <w:br/>
        <w:t xml:space="preserve">    print(e)</w:t>
        <w:br/>
      </w:r>
    </w:p>
    <w:bookmarkEnd w:id="2344"/>
    <w:bookmarkStart w:name="u0271fd80" w:id="23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生成器对象是一种特殊的迭代器（本质是通过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自动实现了迭代器协议）</w:t>
      </w:r>
    </w:p>
    <w:bookmarkEnd w:id="2345"/>
    <w:bookmarkStart w:name="MQrXu" w:id="23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demo():</w:t>
        <w:br/>
        <w:t xml:space="preserve">    print('demo函数开始执行了')</w:t>
        <w:br/>
        <w:t xml:space="preserve">    print(100)</w:t>
        <w:br/>
        <w:t xml:space="preserve">    yield '我是第1个yield所返回的数据'</w:t>
        <w:br/>
        <w:t xml:space="preserve">    a = 200</w:t>
        <w:br/>
        <w:t xml:space="preserve">    print(a)</w:t>
        <w:br/>
        <w:t xml:space="preserve">    yield '我是第2个yield所返回的数据'</w:t>
        <w:br/>
        <w:t xml:space="preserve">    b = 300</w:t>
        <w:br/>
        <w:t xml:space="preserve">    print(b)</w:t>
        <w:br/>
        <w:t xml:space="preserve">    return '尚硅谷'</w:t>
        <w:br/>
        <w:t/>
        <w:br/>
        <w:t>d = demo()</w:t>
        <w:br/>
        <w:t># 验证：生成器对象d，和迭代器一样，也拥有：__iter__  和 __next__ 方法</w:t>
        <w:br/>
        <w:t>print(hasattr(d, '__iter__'))</w:t>
        <w:br/>
        <w:t>print(hasattr(d, '__next__'))</w:t>
        <w:br/>
        <w:t/>
        <w:br/>
        <w:t># 验证：生成器对象的__iter__方法，和迭代器一样，返回的也是自身</w:t>
        <w:br/>
        <w:t>result = iter(d)</w:t>
        <w:br/>
        <w:t>print(result == d)</w:t>
        <w:br/>
        <w:t/>
        <w:br/>
        <w:t># for循环遍历生成器</w:t>
        <w:br/>
        <w:t>for item in d:</w:t>
        <w:br/>
        <w:t xml:space="preserve">    print(item)</w:t>
        <w:br/>
        <w:t/>
        <w:br/>
        <w:t># for循环背后的逻辑</w:t>
        <w:br/>
        <w:t>gen = iter(d)</w:t>
        <w:br/>
        <w:t>while True:</w:t>
        <w:br/>
        <w:t xml:space="preserve">    try:</w:t>
        <w:br/>
        <w:t xml:space="preserve">        value = next(gen)</w:t>
        <w:br/>
        <w:t xml:space="preserve">        print(value)</w:t>
        <w:br/>
        <w:t xml:space="preserve">    except StopIteration:</w:t>
        <w:br/>
        <w:t xml:space="preserve">        break</w:t>
        <w:br/>
      </w:r>
    </w:p>
    <w:bookmarkEnd w:id="2346"/>
    <w:bookmarkStart w:name="u7973cb88" w:id="2347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也能写在循环里</w:t>
      </w:r>
    </w:p>
    <w:bookmarkEnd w:id="2347"/>
    <w:bookmarkStart w:name="f40YO" w:id="23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region</w:t>
        <w:br/>
        <w:t>def create_car(total):</w:t>
        <w:br/>
        <w:t xml:space="preserve">    for index in range(1, total + 1):</w:t>
        <w:br/>
        <w:t xml:space="preserve">        yield f'我是第{index}台车'</w:t>
        <w:br/>
        <w:t/>
        <w:br/>
        <w:t># cars是生成器对象</w:t>
        <w:br/>
        <w:t>cars = create_car(5)</w:t>
        <w:br/>
        <w:t/>
        <w:br/>
        <w:t># 调用一次cars的__next__方法，就会得到一台车</w:t>
        <w:br/>
        <w:t>c1 = next(cars)</w:t>
        <w:br/>
        <w:t>print(c1)</w:t>
        <w:br/>
        <w:t>c2 = next(cars)</w:t>
        <w:br/>
        <w:t>print(c2)</w:t>
        <w:br/>
        <w:t>c3 = next(cars)</w:t>
        <w:br/>
        <w:t>print(c3)</w:t>
        <w:br/>
        <w:t>c4 = next(cars)</w:t>
        <w:br/>
        <w:t>print(c4)</w:t>
        <w:br/>
        <w:t>c5 = next(cars)</w:t>
        <w:br/>
        <w:t>print(c5)</w:t>
        <w:br/>
        <w:t/>
        <w:br/>
        <w:t>for car in cars:</w:t>
        <w:br/>
        <w:t xml:space="preserve">    print(car)</w:t>
        <w:br/>
        <w:t>endregion</w:t>
        <w:br/>
      </w:r>
    </w:p>
    <w:bookmarkEnd w:id="2348"/>
    <w:bookmarkStart w:name="uee280bed" w:id="234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yield from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能把一个『可迭代对象』里的东西依次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出去。(替代：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 + 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</w:p>
    <w:bookmarkEnd w:id="2349"/>
    <w:bookmarkStart w:name="Li9mz" w:id="23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demo():</w:t>
        <w:br/>
        <w:t xml:space="preserve">    nums = [10, 20, 30, 40]</w:t>
        <w:br/>
        <w:t xml:space="preserve">    yield from nums</w:t>
        <w:br/>
        <w:t/>
        <w:br/>
        <w:t>d = demo()</w:t>
        <w:br/>
        <w:t>r1 = next(d)</w:t>
        <w:br/>
        <w:t>print(r1)</w:t>
        <w:br/>
        <w:t>r2 = next(d)</w:t>
        <w:br/>
        <w:t>print(r2)</w:t>
        <w:br/>
        <w:t>r3 = next(d)</w:t>
        <w:br/>
        <w:t>print(r3)</w:t>
        <w:br/>
        <w:t>r4 = next(d)</w:t>
        <w:br/>
        <w:t>print(r4)</w:t>
        <w:br/>
        <w:t/>
        <w:br/>
        <w:t>for item in d:</w:t>
        <w:br/>
        <w:t xml:space="preserve">    print(item)</w:t>
        <w:br/>
      </w:r>
    </w:p>
    <w:bookmarkEnd w:id="2350"/>
    <w:bookmarkStart w:name="ufe2d1717" w:id="23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生成器.send(值)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可以让生成器继续执行的同时，给上一次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yield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传值。</w:t>
      </w:r>
    </w:p>
    <w:bookmarkEnd w:id="235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89eba40" w:id="2352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备注1：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next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只能取值，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send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既能取值，也能送值。</w:t>
      </w:r>
    </w:p>
    <w:bookmarkEnd w:id="2352"/>
    <w:bookmarkStart w:name="ubbd87844" w:id="235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备注2：第一次启动生成器，不能传值！（或者说只能传 None 值）</w:t>
      </w:r>
    </w:p>
    <w:bookmarkEnd w:id="2353"/>
    <w:bookmarkStart w:name="fn6U8" w:id="23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demo():</w:t>
        <w:br/>
        <w:t xml:space="preserve">    print('demo函数开始执行了')</w:t>
        <w:br/>
        <w:t xml:space="preserve">    print(100)</w:t>
        <w:br/>
        <w:t xml:space="preserve">    a = yield '我是第1个yield所返回的数据'</w:t>
        <w:br/>
        <w:t xml:space="preserve">    print(a)</w:t>
        <w:br/>
        <w:t xml:space="preserve">    b = yield '我是第2个yield所返回的数据'</w:t>
        <w:br/>
        <w:t xml:space="preserve">    print(b)</w:t>
        <w:br/>
        <w:t xml:space="preserve">    return '尚硅谷'</w:t>
        <w:br/>
        <w:t/>
        <w:br/>
        <w:t>d = demo()</w:t>
        <w:br/>
        <w:t>r1 = next(d) # 此处等价于 d.send(None)</w:t>
        <w:br/>
        <w:t>print(r1)</w:t>
        <w:br/>
        <w:t>r2 = d.send(666)</w:t>
        <w:br/>
        <w:t>print(r2)</w:t>
        <w:br/>
        <w:t>try:</w:t>
        <w:br/>
        <w:t xml:space="preserve">    d.send(888)</w:t>
        <w:br/>
        <w:t>except StopIteration as e:</w:t>
        <w:br/>
        <w:t xml:space="preserve">    print(e)</w:t>
        <w:br/>
      </w:r>
    </w:p>
    <w:bookmarkEnd w:id="2354"/>
    <w:bookmarkStart w:name="si9o9" w:id="23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生成器的应用</w:t>
      </w:r>
    </w:p>
    <w:bookmarkEnd w:id="2355"/>
    <w:bookmarkStart w:name="u23859314" w:id="23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用生成器实现遍历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Person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类的实例对象：</w:t>
      </w:r>
    </w:p>
    <w:bookmarkEnd w:id="2356"/>
    <w:bookmarkStart w:name="hG6Fb" w:id="23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Person:</w:t>
        <w:br/>
        <w:t xml:space="preserve">    def __init__(self, name, age, gender, address):</w:t>
        <w:br/>
        <w:t xml:space="preserve">        self.name = name</w:t>
        <w:br/>
        <w:t xml:space="preserve">        self.age = age</w:t>
        <w:br/>
        <w:t xml:space="preserve">        self.gender = gender</w:t>
        <w:br/>
        <w:t xml:space="preserve">        self.address = address</w:t>
        <w:br/>
        <w:t xml:space="preserve">        self.__attr = [name, age, gender, address]</w:t>
        <w:br/>
        <w:t/>
        <w:br/>
        <w:t xml:space="preserve">    def __iter__(self):</w:t>
        <w:br/>
        <w:t xml:space="preserve">        # yield self.name</w:t>
        <w:br/>
        <w:t xml:space="preserve">        # yield self.age</w:t>
        <w:br/>
        <w:t xml:space="preserve">        # yield self.gender</w:t>
        <w:br/>
        <w:t xml:space="preserve">        # yield self.address</w:t>
        <w:br/>
        <w:t xml:space="preserve">        yield from self.__attr</w:t>
        <w:br/>
        <w:t/>
        <w:br/>
        <w:t>p1 = Person('张三', 18, '男', '北京昌平')</w:t>
        <w:br/>
        <w:t># 目标：</w:t>
        <w:br/>
        <w:t>for attr in p1:</w:t>
        <w:br/>
        <w:t xml:space="preserve">    print(attr)</w:t>
        <w:br/>
      </w:r>
    </w:p>
    <w:bookmarkEnd w:id="2357"/>
    <w:bookmarkStart w:name="ua951114c" w:id="23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用生成器实现斐波那契数列：</w:t>
      </w:r>
    </w:p>
    <w:bookmarkEnd w:id="2358"/>
    <w:bookmarkStart w:name="NWFAF" w:id="23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fibo(total):</w:t>
        <w:br/>
        <w:t xml:space="preserve">    pre = 1</w:t>
        <w:br/>
        <w:t xml:space="preserve">    cur = 1</w:t>
        <w:br/>
        <w:t/>
        <w:br/>
        <w:t xml:space="preserve">    for index in range(total):</w:t>
        <w:br/>
        <w:t xml:space="preserve">        if index &lt; 2:</w:t>
        <w:br/>
        <w:t xml:space="preserve">            yield 1</w:t>
        <w:br/>
        <w:t xml:space="preserve">        else:</w:t>
        <w:br/>
        <w:t xml:space="preserve">            value = pre + cur</w:t>
        <w:br/>
        <w:t xml:space="preserve">            pre = cur</w:t>
        <w:br/>
        <w:t xml:space="preserve">            cur = value</w:t>
        <w:br/>
        <w:t xml:space="preserve">            yield value</w:t>
        <w:br/>
        <w:t/>
        <w:br/>
        <w:t>f1 = fibo(10)</w:t>
        <w:br/>
        <w:t/>
        <w:br/>
        <w:t>for item in f1:</w:t>
        <w:br/>
        <w:t xml:space="preserve">    print(item)</w:t>
        <w:br/>
      </w:r>
    </w:p>
    <w:bookmarkEnd w:id="2359"/>
    <w:bookmarkStart w:name="u262ede13" w:id="23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无论是迭代器，还是生成器对象，都可以用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list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tuple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等直接拿到其里面的所有内容（注意：如果数据量很大，可能会挤爆内存）</w:t>
      </w:r>
    </w:p>
    <w:bookmarkEnd w:id="2360"/>
    <w:bookmarkStart w:name="bSBPD" w:id="23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fibo(total):</w:t>
        <w:br/>
        <w:t xml:space="preserve">    pre = 1</w:t>
        <w:br/>
        <w:t xml:space="preserve">    cur = 1</w:t>
        <w:br/>
        <w:t/>
        <w:br/>
        <w:t xml:space="preserve">    for index in range(total):</w:t>
        <w:br/>
        <w:t xml:space="preserve">        if index &lt; 2:</w:t>
        <w:br/>
        <w:t xml:space="preserve">            yield 1</w:t>
        <w:br/>
        <w:t xml:space="preserve">        else:</w:t>
        <w:br/>
        <w:t xml:space="preserve">            value = pre + cur</w:t>
        <w:br/>
        <w:t xml:space="preserve">            pre = cur</w:t>
        <w:br/>
        <w:t xml:space="preserve">            cur = value</w:t>
        <w:br/>
        <w:t xml:space="preserve">            yield value</w:t>
        <w:br/>
        <w:t/>
        <w:br/>
        <w:t>f1 = fibo(10)</w:t>
        <w:br/>
        <w:t/>
        <w:br/>
        <w:t>result = set(f1)</w:t>
        <w:br/>
        <w:t>print(result)</w:t>
        <w:br/>
      </w:r>
    </w:p>
    <w:bookmarkEnd w:id="2361"/>
    <w:bookmarkStart w:name="Uzwx3" w:id="236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>生成器表达式</w:t>
      </w:r>
    </w:p>
    <w:bookmarkEnd w:id="2362"/>
    <w:bookmarkStart w:name="ua21ecc97" w:id="23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生成器表达式：一种用类似列表推导式的语法，快速创建生成器对象的方式。</w:t>
      </w:r>
    </w:p>
    <w:bookmarkEnd w:id="2363"/>
    <w:bookmarkStart w:name="uc267e386" w:id="23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(表达式 for 变量 in 可迭代对象)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364"/>
    <w:bookmarkStart w:name="u215c9121" w:id="23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什么时候适合用生成器表达式？———— 当“每个结果，只依赖当前这一个元素”时。</w:t>
      </w:r>
    </w:p>
    <w:bookmarkEnd w:id="2365"/>
    <w:bookmarkStart w:name="wEgSi" w:id="23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nums = [10, 20, 30, 40]</w:t>
        <w:br/>
        <w:t/>
        <w:br/>
        <w:t># 列表推导式</w:t>
        <w:br/>
        <w:t>result1 = [n * 2 for n in nums]</w:t>
        <w:br/>
        <w:t>print(result1)</w:t>
        <w:br/>
        <w:t/>
        <w:br/>
        <w:t># 生成器表达式（和列表推导式很像，不要搞混）</w:t>
        <w:br/>
        <w:t>result2 = (n * 2 for n in nums)</w:t>
        <w:br/>
        <w:t/>
        <w:br/>
        <w:t>for item in result2:</w:t>
        <w:br/>
        <w:t xml:space="preserve">    print(item)</w:t>
        <w:br/>
      </w:r>
    </w:p>
    <w:bookmarkEnd w:id="2366"/>
    <w:bookmarkStart w:name="m78zI" w:id="236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12 章 文件操作</w:t>
      </w:r>
    </w:p>
    <w:bookmarkEnd w:id="2367"/>
    <w:bookmarkStart w:name="QwQAx" w:id="23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文件的分类</w:t>
      </w:r>
    </w:p>
    <w:bookmarkEnd w:id="2368"/>
    <w:bookmarkStart w:name="mphfQ" w:id="23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纯文本文件</w:t>
      </w:r>
    </w:p>
    <w:bookmarkEnd w:id="2369"/>
    <w:p>
      <w:pPr>
        <w:numPr>
          <w:ilvl w:val="0"/>
          <w:numId w:val="136"/>
        </w:numPr>
        <w:spacing w:after="50" w:line="360" w:lineRule="auto" w:beforeLines="100"/>
        <w:ind w:left="360"/>
        <w:jc w:val="left"/>
      </w:pPr>
      <w:bookmarkStart w:name="u780174c9" w:id="2370"/>
      <w:r>
        <w:rPr>
          <w:rFonts w:ascii="宋体" w:hAnsi="Times New Roman" w:eastAsia="宋体"/>
          <w:b w:val="false"/>
          <w:i w:val="false"/>
          <w:color w:val="000000"/>
          <w:sz w:val="22"/>
        </w:rPr>
        <w:t>读取和存储时，要遵循某种『字符编码』规范（如：UTF-8 等）进行编码和解码，最终以『二进制』的形式存储。</w:t>
      </w:r>
    </w:p>
    <w:bookmarkEnd w:id="2370"/>
    <w:bookmarkStart w:name="u97cf4707" w:id="2371"/>
    <w:p>
      <w:pPr>
        <w:numPr>
          <w:ilvl w:val="0"/>
          <w:numId w:val="1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『纯文本文件』最终会呈现为：可以直接阅读的文本信息。</w:t>
      </w:r>
    </w:p>
    <w:bookmarkEnd w:id="2371"/>
    <w:bookmarkStart w:name="u9367c649" w:id="2372"/>
    <w:p>
      <w:pPr>
        <w:numPr>
          <w:ilvl w:val="0"/>
          <w:numId w:val="1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常见的『纯文本文件』有：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.md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等。</w:t>
      </w:r>
    </w:p>
    <w:bookmarkEnd w:id="2372"/>
    <w:bookmarkStart w:name="BJY8H" w:id="23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二进制文件</w:t>
      </w:r>
    </w:p>
    <w:bookmarkEnd w:id="2373"/>
    <w:p>
      <w:pPr>
        <w:numPr>
          <w:ilvl w:val="0"/>
          <w:numId w:val="137"/>
        </w:numPr>
        <w:spacing w:after="50" w:line="360" w:lineRule="auto" w:beforeLines="100"/>
        <w:ind w:left="360"/>
        <w:jc w:val="left"/>
      </w:pPr>
      <w:bookmarkStart w:name="u6df41c37" w:id="2374"/>
      <w:r>
        <w:rPr>
          <w:rFonts w:ascii="宋体" w:hAnsi="Times New Roman" w:eastAsia="宋体"/>
          <w:b w:val="false"/>
          <w:i w:val="false"/>
          <w:color w:val="000000"/>
          <w:sz w:val="22"/>
        </w:rPr>
        <w:t>读取和存储时，不涉及字符编码，会按照某种『文件格式规范』把内容转为『二进制』进行存储。</w:t>
      </w:r>
    </w:p>
    <w:bookmarkEnd w:id="2374"/>
    <w:bookmarkStart w:name="u26167019" w:id="2375"/>
    <w:p>
      <w:pPr>
        <w:numPr>
          <w:ilvl w:val="0"/>
          <w:numId w:val="1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二进制文件需要由『能够识别其格式的软件』进行解析，最终的呈现形式多种多样（音频、视频、图像、幻灯片等）。</w:t>
      </w:r>
    </w:p>
    <w:bookmarkEnd w:id="2375"/>
    <w:bookmarkStart w:name="ue1e67c02" w:id="2376"/>
    <w:p>
      <w:pPr>
        <w:numPr>
          <w:ilvl w:val="0"/>
          <w:numId w:val="1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常见的二进制文件有：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.mp3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.mp4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.doc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.ppt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.jpg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等。</w:t>
      </w:r>
    </w:p>
    <w:bookmarkEnd w:id="2376"/>
    <w:bookmarkStart w:name="jyIm4" w:id="23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绝对路径 vs 相对路径</w:t>
      </w:r>
    </w:p>
    <w:bookmarkEnd w:id="2377"/>
    <w:bookmarkStart w:name="RA5Rg" w:id="23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绝对路径：</w:t>
      </w:r>
    </w:p>
    <w:bookmarkEnd w:id="2378"/>
    <w:bookmarkStart w:name="ueb51bf82" w:id="23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从文件系统的『根目录』开始，完整描述文件或目录所在的位置。</w:t>
      </w:r>
    </w:p>
    <w:bookmarkEnd w:id="2379"/>
    <w:p>
      <w:pPr>
        <w:spacing w:after="50" w:line="360" w:lineRule="auto" w:beforeLines="100"/>
        <w:ind w:left="0"/>
        <w:jc w:val="left"/>
      </w:pPr>
      <w:bookmarkStart w:name="u93c82818" w:id="2380"/>
      <w:r>
        <w:rPr>
          <w:rFonts w:ascii="宋体" w:hAnsi="Times New Roman" w:eastAsia="宋体"/>
          <w:b w:val="false"/>
          <w:i w:val="false"/>
          <w:color w:val="000000"/>
          <w:sz w:val="22"/>
        </w:rPr>
        <w:t>举例：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D:/demo/test/a.txt</w:t>
      </w:r>
    </w:p>
    <w:bookmarkEnd w:id="2380"/>
    <w:bookmarkStart w:name="N2gX0" w:id="23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>相对路径：</w:t>
      </w:r>
    </w:p>
    <w:bookmarkEnd w:id="2381"/>
    <w:bookmarkStart w:name="ubeab2f48" w:id="23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以当前『工作目录』为参照，描述目标文件或目录相对于它的位置。</w:t>
      </w:r>
    </w:p>
    <w:bookmarkEnd w:id="2382"/>
    <w:p>
      <w:pPr>
        <w:spacing w:after="50" w:line="360" w:lineRule="auto" w:beforeLines="100"/>
        <w:ind w:left="0"/>
        <w:jc w:val="left"/>
      </w:pPr>
      <w:bookmarkStart w:name="u0c5db9a8" w:id="2383"/>
      <w:r>
        <w:rPr>
          <w:rFonts w:ascii="宋体" w:hAnsi="Times New Roman" w:eastAsia="宋体"/>
          <w:b w:val="false"/>
          <w:i w:val="false"/>
          <w:color w:val="000000"/>
          <w:sz w:val="22"/>
        </w:rPr>
        <w:t>举例：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../../a.txt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（其中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..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表示上一级目录）</w:t>
      </w:r>
    </w:p>
    <w:bookmarkEnd w:id="2383"/>
    <w:bookmarkStart w:name="T7TXe" w:id="238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Python 中操作文件的标准流程</w:t>
      </w:r>
    </w:p>
    <w:bookmarkEnd w:id="2384"/>
    <w:bookmarkStart w:name="ubb220590" w:id="23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标准流程成如下：</w:t>
      </w:r>
    </w:p>
    <w:bookmarkEnd w:id="2385"/>
    <w:p>
      <w:pPr>
        <w:numPr>
          <w:ilvl w:val="0"/>
          <w:numId w:val="138"/>
        </w:numPr>
        <w:spacing w:after="50" w:line="360" w:lineRule="auto" w:beforeLines="100"/>
        <w:ind w:left="360"/>
        <w:jc w:val="left"/>
      </w:pPr>
      <w:bookmarkStart w:name="u0107e18b" w:id="2386"/>
      <w:r>
        <w:rPr>
          <w:rFonts w:ascii="宋体" w:hAnsi="Times New Roman" w:eastAsia="宋体"/>
          <w:b w:val="false"/>
          <w:i w:val="false"/>
          <w:color w:val="000000"/>
          <w:sz w:val="22"/>
        </w:rPr>
        <w:t>创建『文件对象』</w:t>
      </w:r>
    </w:p>
    <w:bookmarkEnd w:id="2386"/>
    <w:bookmarkStart w:name="u22c7f4f9" w:id="2387"/>
    <w:p>
      <w:pPr>
        <w:numPr>
          <w:ilvl w:val="0"/>
          <w:numId w:val="1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操作文件（读取、写入 等）</w:t>
      </w:r>
    </w:p>
    <w:bookmarkEnd w:id="2387"/>
    <w:bookmarkStart w:name="ucf108a59" w:id="2388"/>
    <w:p>
      <w:pPr>
        <w:numPr>
          <w:ilvl w:val="0"/>
          <w:numId w:val="1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关闭文件</w:t>
      </w:r>
    </w:p>
    <w:bookmarkEnd w:id="2388"/>
    <w:bookmarkStart w:name="u0aca1fe8" w:id="23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文件操作的核心 ——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open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</w:t>
      </w:r>
    </w:p>
    <w:bookmarkEnd w:id="2389"/>
    <w:p>
      <w:pPr>
        <w:spacing w:after="50" w:line="360" w:lineRule="auto" w:beforeLines="100"/>
        <w:ind w:left="0"/>
        <w:jc w:val="left"/>
      </w:pPr>
      <w:bookmarkStart w:name="u755ddf8a" w:id="2390"/>
      <w:r>
        <w:rPr>
          <w:rFonts w:ascii="宋体" w:hAnsi="Courier New" w:eastAsia="宋体"/>
          <w:b w:val="false"/>
          <w:i w:val="false"/>
          <w:color w:val="000000"/>
          <w:sz w:val="22"/>
        </w:rPr>
        <w:t>open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函数最常用的三个参数如下：</w:t>
      </w:r>
    </w:p>
    <w:bookmarkEnd w:id="2390"/>
    <w:bookmarkStart w:name="udb1dc189" w:id="2391"/>
    <w:p>
      <w:pPr>
        <w:numPr>
          <w:ilvl w:val="0"/>
          <w:numId w:val="13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file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：要操作的文件路径</w:t>
      </w:r>
    </w:p>
    <w:bookmarkEnd w:id="2391"/>
    <w:bookmarkStart w:name="uffb9b3e8" w:id="2392"/>
    <w:p>
      <w:pPr>
        <w:numPr>
          <w:ilvl w:val="0"/>
          <w:numId w:val="13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mode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：文件的打开模式</w:t>
      </w:r>
    </w:p>
    <w:bookmarkEnd w:id="2392"/>
    <w:bookmarkStart w:name="ub729286d" w:id="23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：读取（默认值）</w:t>
      </w:r>
    </w:p>
    <w:bookmarkEnd w:id="2393"/>
    <w:bookmarkStart w:name="ua8ad326b" w:id="23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：写入，并先截断文件</w:t>
      </w:r>
    </w:p>
    <w:bookmarkEnd w:id="2394"/>
    <w:bookmarkStart w:name="u62c13292" w:id="23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：排它性创建，如果文件已存在，则创建失败</w:t>
      </w:r>
    </w:p>
    <w:bookmarkEnd w:id="2395"/>
    <w:bookmarkStart w:name="ue88a5bd4" w:id="23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：打开文件用于写入，如果文件存在，则在文件末尾追加内容</w:t>
      </w:r>
    </w:p>
    <w:bookmarkEnd w:id="2396"/>
    <w:bookmarkStart w:name="ub2a719bc" w:id="23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：二进制模式</w:t>
      </w:r>
    </w:p>
    <w:bookmarkEnd w:id="2397"/>
    <w:bookmarkStart w:name="u83eff09c" w:id="23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：文本模式（默认值）</w:t>
      </w:r>
    </w:p>
    <w:bookmarkEnd w:id="2398"/>
    <w:bookmarkStart w:name="u592ab804" w:id="23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：打开用于更新（读取与写入）</w:t>
      </w:r>
    </w:p>
    <w:bookmarkEnd w:id="2399"/>
    <w:bookmarkStart w:name="u8b4c4aeb" w:id="2400"/>
    <w:p>
      <w:pPr>
        <w:numPr>
          <w:ilvl w:val="0"/>
          <w:numId w:val="14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encoding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：字符编码</w:t>
      </w:r>
    </w:p>
    <w:bookmarkEnd w:id="2400"/>
    <w:bookmarkStart w:name="vjhSJ" w:id="24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读取文件</w:t>
      </w:r>
    </w:p>
    <w:bookmarkEnd w:id="2401"/>
    <w:bookmarkStart w:name="ibyzs" w:id="24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Courier New" w:eastAsia="宋体"/>
        </w:rPr>
        <w:t>read</w:t>
      </w:r>
      <w:r>
        <w:rPr>
          <w:rFonts w:ascii="宋体" w:hAnsi="Times New Roman" w:eastAsia="宋体"/>
        </w:rPr>
        <w:t>方法</w:t>
      </w:r>
    </w:p>
    <w:bookmarkEnd w:id="2402"/>
    <w:bookmarkStart w:name="ua2829683" w:id="2403"/>
    <w:p>
      <w:pPr>
        <w:numPr>
          <w:ilvl w:val="0"/>
          <w:numId w:val="1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使用『文件对象』的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方法，读取文件中的内容。</w:t>
      </w:r>
    </w:p>
    <w:bookmarkEnd w:id="2403"/>
    <w:bookmarkStart w:name="u759e10bf" w:id="2404"/>
    <w:p>
      <w:pPr>
        <w:numPr>
          <w:ilvl w:val="0"/>
          <w:numId w:val="1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方法说明：</w:t>
      </w:r>
    </w:p>
    <w:bookmarkEnd w:id="24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42"/>
        </w:numPr>
        <w:spacing w:after="50" w:line="360" w:lineRule="auto" w:beforeLines="100"/>
        <w:ind w:left="360"/>
        <w:jc w:val="left"/>
      </w:pPr>
      <w:bookmarkStart w:name="ua02a2074" w:id="2405"/>
      <w:r>
        <w:rPr>
          <w:rFonts w:ascii="宋体" w:hAnsi="Courier New" w:eastAsia="宋体"/>
          <w:b w:val="false"/>
          <w:i w:val="false"/>
          <w:color w:val="000000"/>
          <w:sz w:val="22"/>
        </w:rPr>
        <w:t>read(size)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是可选参数。</w:t>
      </w:r>
    </w:p>
    <w:bookmarkEnd w:id="2405"/>
    <w:bookmarkStart w:name="ue32f26b2" w:id="24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若不传递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参数，表示：读取文件中所有的内容（注意内存占用！）。</w:t>
      </w:r>
    </w:p>
    <w:bookmarkEnd w:id="2406"/>
    <w:bookmarkStart w:name="uf45b073a" w:id="24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若传递了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参数，表示：读取文件中指定个数的字符，或指定大小的字节。</w:t>
      </w:r>
    </w:p>
    <w:bookmarkEnd w:id="2407"/>
    <w:bookmarkStart w:name="u2b2a82d7" w:id="2408"/>
    <w:p>
      <w:pPr>
        <w:numPr>
          <w:ilvl w:val="0"/>
          <w:numId w:val="14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会从上一次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的位置继续读取，若到达文件末尾后继续读取，将返回空字符串。</w:t>
      </w:r>
    </w:p>
    <w:bookmarkEnd w:id="2408"/>
    <w:bookmarkStart w:name="u9cdbecc4" w:id="2409"/>
    <w:p>
      <w:pPr>
        <w:numPr>
          <w:ilvl w:val="0"/>
          <w:numId w:val="1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2409"/>
    <w:bookmarkStart w:name="rDexn" w:id="24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第一步：创建『文件对象』</w:t>
        <w:br/>
        <w:t># 完整写法</w:t>
        <w:br/>
        <w:t># file = open(file='a.txt', mode='rt', encoding='utf-8')</w:t>
        <w:br/>
        <w:t/>
        <w:br/>
        <w:t># 简写</w:t>
        <w:br/>
        <w:t>file = open('a.txt', 'rt', encoding='utf-8')</w:t>
        <w:br/>
        <w:t/>
        <w:br/>
        <w:t># 使用绝对路径读取</w:t>
        <w:br/>
        <w:t># file = open('D:/test/atguigu.txt', 'rt', encoding='utf-8')</w:t>
        <w:br/>
        <w:t/>
        <w:br/>
        <w:t># 读取二进制文件</w:t>
        <w:br/>
        <w:t># file = open('D:/test/girl.jpg', 'rb')</w:t>
        <w:br/>
        <w:t/>
        <w:br/>
        <w:t># 第二步：操作文件（读取）</w:t>
        <w:br/>
        <w:t># 多次调用read去逐步读取文件</w:t>
        <w:br/>
        <w:t>r1 = file.read(2)</w:t>
        <w:br/>
        <w:t>r2 = file.read(3)</w:t>
        <w:br/>
        <w:t>r3 = file.read(4)</w:t>
        <w:br/>
        <w:t>r4 = file.read()</w:t>
        <w:br/>
        <w:t>print(r1, end='')</w:t>
        <w:br/>
        <w:t>print(r2, end='')</w:t>
        <w:br/>
        <w:t>print(r3, end='')</w:t>
        <w:br/>
        <w:t>print(r4, end='')</w:t>
        <w:br/>
        <w:t/>
        <w:br/>
        <w:t># 用循环配合多次read（对内存友好）</w:t>
        <w:br/>
        <w:t>while True:</w:t>
        <w:br/>
        <w:t xml:space="preserve">    result = file.read(10)</w:t>
        <w:br/>
        <w:t xml:space="preserve">    if result == '':</w:t>
        <w:br/>
        <w:t xml:space="preserve">        break</w:t>
        <w:br/>
        <w:t xml:space="preserve">    print(result, end='')</w:t>
        <w:br/>
        <w:t/>
        <w:br/>
        <w:t># 第三步：关闭文件</w:t>
        <w:br/>
        <w:t>file.close()</w:t>
        <w:br/>
      </w:r>
    </w:p>
    <w:bookmarkEnd w:id="24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jl3JY" w:id="24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Courier New" w:eastAsia="宋体"/>
        </w:rPr>
        <w:t>readline</w:t>
      </w:r>
      <w:r>
        <w:rPr>
          <w:rFonts w:ascii="宋体" w:hAnsi="Times New Roman" w:eastAsia="宋体"/>
        </w:rPr>
        <w:t>方法</w:t>
      </w:r>
    </w:p>
    <w:bookmarkEnd w:id="2411"/>
    <w:bookmarkStart w:name="ucf3230c0" w:id="2412"/>
    <w:p>
      <w:pPr>
        <w:numPr>
          <w:ilvl w:val="0"/>
          <w:numId w:val="1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使用文件对象的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readline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方法，读取文件中的一行。</w:t>
      </w:r>
    </w:p>
    <w:bookmarkEnd w:id="2412"/>
    <w:bookmarkStart w:name="u07cfe5d7" w:id="2413"/>
    <w:p>
      <w:pPr>
        <w:numPr>
          <w:ilvl w:val="0"/>
          <w:numId w:val="1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方法说明：</w:t>
      </w:r>
    </w:p>
    <w:bookmarkEnd w:id="24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46"/>
        </w:numPr>
        <w:spacing w:after="50" w:line="360" w:lineRule="auto" w:beforeLines="100"/>
        <w:ind w:left="360"/>
        <w:jc w:val="left"/>
      </w:pPr>
      <w:bookmarkStart w:name="ucd1e1cb4" w:id="2414"/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readline(size)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是可选参数。</w:t>
      </w:r>
    </w:p>
    <w:bookmarkEnd w:id="2414"/>
    <w:bookmarkStart w:name="u4892017e" w:id="24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若不传递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参数，表示：读取当前这一行所有的内容。</w:t>
      </w:r>
    </w:p>
    <w:bookmarkEnd w:id="2415"/>
    <w:bookmarkStart w:name="uca0e335b" w:id="24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若传递了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参数，表示：表示读取当前行时，最多能读取的字符数，或字节数</w:t>
      </w:r>
    </w:p>
    <w:bookmarkEnd w:id="2416"/>
    <w:bookmarkStart w:name="u019dbe59" w:id="24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不是行数。</w:t>
      </w:r>
    </w:p>
    <w:bookmarkEnd w:id="2417"/>
    <w:bookmarkStart w:name="u92e2d983" w:id="2418"/>
    <w:p>
      <w:pPr>
        <w:numPr>
          <w:ilvl w:val="0"/>
          <w:numId w:val="14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readline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方法，也是从上一次位置继续读取，若到达文件末尾后继续读取，返回空字符串。</w:t>
      </w:r>
    </w:p>
    <w:bookmarkEnd w:id="2418"/>
    <w:bookmarkStart w:name="ud951effc" w:id="2419"/>
    <w:p>
      <w:pPr>
        <w:numPr>
          <w:ilvl w:val="0"/>
          <w:numId w:val="1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2419"/>
    <w:bookmarkStart w:name="CtlPF" w:id="24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第一步：创建『文件对象』</w:t>
        <w:br/>
        <w:t>file = open('a.txt', 'rt', encoding='utf-8')</w:t>
        <w:br/>
        <w:t/>
        <w:br/>
        <w:t># 第二步：操作文件（读取）</w:t>
        <w:br/>
        <w:t># 依次调用readline逐行读取</w:t>
        <w:br/>
        <w:t>r1 = file.readline()</w:t>
        <w:br/>
        <w:t>r2 = file.readline()</w:t>
        <w:br/>
        <w:t>r3 = file.readline()</w:t>
        <w:br/>
        <w:t>r4 = file.readline()</w:t>
        <w:br/>
        <w:t>print(r1.strip())</w:t>
        <w:br/>
        <w:t>print(r2.strip())</w:t>
        <w:br/>
        <w:t>print(r3.strip())</w:t>
        <w:br/>
        <w:t>print(r4.strip())</w:t>
        <w:br/>
        <w:t/>
        <w:br/>
        <w:t># 通过循环配合readline逐行读取</w:t>
        <w:br/>
        <w:t>while True:</w:t>
        <w:br/>
        <w:t xml:space="preserve">    line = file.readline()</w:t>
        <w:br/>
        <w:t xml:space="preserve">    if line == '':</w:t>
        <w:br/>
        <w:t xml:space="preserve">        break</w:t>
        <w:br/>
        <w:t xml:space="preserve">    # print(line.strip())</w:t>
        <w:br/>
        <w:t xml:space="preserve">    print(line, end='')</w:t>
        <w:br/>
        <w:t/>
        <w:br/>
        <w:t># 第三步：关闭文件</w:t>
        <w:br/>
        <w:t>file.close()</w:t>
        <w:br/>
      </w:r>
    </w:p>
    <w:bookmarkEnd w:id="24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N2Sf8" w:id="24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for 循环遍历文件对象</w:t>
      </w:r>
    </w:p>
    <w:bookmarkEnd w:id="2421"/>
    <w:bookmarkStart w:name="u9d363930" w:id="2422"/>
    <w:p>
      <w:pPr>
        <w:numPr>
          <w:ilvl w:val="0"/>
          <w:numId w:val="1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循环直接遍历文件对象（逐行遍历）。</w:t>
      </w:r>
    </w:p>
    <w:bookmarkEnd w:id="2422"/>
    <w:bookmarkStart w:name="u5406b3a3" w:id="2423"/>
    <w:p>
      <w:pPr>
        <w:numPr>
          <w:ilvl w:val="0"/>
          <w:numId w:val="1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2423"/>
    <w:bookmarkStart w:name="SRmG4" w:id="24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第一步：创建『文件对象』</w:t>
        <w:br/>
        <w:t>file = open('a.txt', 'rt', encoding='utf-8')</w:t>
        <w:br/>
        <w:t/>
        <w:br/>
        <w:t># 第二步：操作文件（读取）</w:t>
        <w:br/>
        <w:t>for line in file:</w:t>
        <w:br/>
        <w:t xml:space="preserve">    print(line, end='')</w:t>
        <w:br/>
        <w:t/>
        <w:br/>
        <w:t># 第三步：关闭文件</w:t>
        <w:br/>
        <w:t>file.close()</w:t>
        <w:br/>
      </w:r>
    </w:p>
    <w:bookmarkEnd w:id="24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EAe1b" w:id="24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Courier New" w:eastAsia="宋体"/>
        </w:rPr>
        <w:t>readlines</w:t>
      </w:r>
      <w:r>
        <w:rPr>
          <w:rFonts w:ascii="宋体" w:hAnsi="Times New Roman" w:eastAsia="宋体"/>
        </w:rPr>
        <w:t>方法</w:t>
      </w:r>
    </w:p>
    <w:bookmarkEnd w:id="2425"/>
    <w:bookmarkStart w:name="u259ffaa9" w:id="2426"/>
    <w:p>
      <w:pPr>
        <w:numPr>
          <w:ilvl w:val="0"/>
          <w:numId w:val="1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使用文件对象的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readlines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方法，一次性按“行”读完，返回一个列表。</w:t>
      </w:r>
    </w:p>
    <w:bookmarkEnd w:id="2426"/>
    <w:bookmarkStart w:name="ubbb1264f" w:id="2427"/>
    <w:p>
      <w:pPr>
        <w:numPr>
          <w:ilvl w:val="0"/>
          <w:numId w:val="1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方法说明：</w:t>
      </w:r>
    </w:p>
    <w:bookmarkEnd w:id="24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51"/>
        </w:numPr>
        <w:spacing w:after="50" w:line="360" w:lineRule="auto" w:beforeLines="100"/>
        <w:ind w:left="360"/>
        <w:jc w:val="left"/>
      </w:pPr>
      <w:bookmarkStart w:name="ud2c99bbb" w:id="2428"/>
      <w:r>
        <w:rPr>
          <w:rFonts w:ascii="宋体" w:hAnsi="Courier New" w:eastAsia="宋体"/>
          <w:b w:val="false"/>
          <w:i w:val="false"/>
          <w:color w:val="000000"/>
          <w:sz w:val="22"/>
        </w:rPr>
        <w:t>readlines(hint)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是可选参数。</w:t>
      </w:r>
    </w:p>
    <w:bookmarkEnd w:id="2428"/>
    <w:bookmarkStart w:name="uebb1b9f6" w:id="24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若不传递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参数，表示：读取当前文件的所有行。</w:t>
      </w:r>
    </w:p>
    <w:bookmarkEnd w:id="2429"/>
    <w:bookmarkStart w:name="u27799ffc" w:id="24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若传递了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参数，表示：期望读取的【字符个数 或 字节数】（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不是行数）。</w:t>
      </w:r>
    </w:p>
    <w:bookmarkEnd w:id="2430"/>
    <w:bookmarkStart w:name="u87054fd6" w:id="2431"/>
    <w:p>
      <w:pPr>
        <w:numPr>
          <w:ilvl w:val="0"/>
          <w:numId w:val="1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readlines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是一次性读取文件的所有内容，所以不适合读取体积较大的文件。</w:t>
      </w:r>
    </w:p>
    <w:bookmarkEnd w:id="2431"/>
    <w:bookmarkStart w:name="u0e7ca2ec" w:id="2432"/>
    <w:p>
      <w:pPr>
        <w:numPr>
          <w:ilvl w:val="0"/>
          <w:numId w:val="1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2432"/>
    <w:bookmarkStart w:name="Im1Q5" w:id="24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第一步：创建『文件对象』</w:t>
        <w:br/>
        <w:t>file = open('a.txt', 'rt', encoding='utf-8')</w:t>
        <w:br/>
        <w:t/>
        <w:br/>
        <w:t># 第二步：操作文件（读取）</w:t>
        <w:br/>
        <w:t>result = file.readlines()</w:t>
        <w:br/>
        <w:t>print(result)</w:t>
        <w:br/>
        <w:t/>
        <w:br/>
        <w:t># 第三步：关闭文件</w:t>
        <w:br/>
        <w:t>file.close()</w:t>
        <w:br/>
      </w:r>
    </w:p>
    <w:bookmarkEnd w:id="24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X285v" w:id="24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⭐</w:t>
      </w:r>
      <w:r>
        <w:rPr>
          <w:rFonts w:ascii="宋体" w:hAnsi="Times New Roman" w:eastAsia="宋体"/>
        </w:rPr>
        <w:t>️最佳实践</w:t>
      </w:r>
    </w:p>
    <w:bookmarkEnd w:id="2434"/>
    <w:bookmarkStart w:name="u5321027b" w:id="2435"/>
    <w:p>
      <w:pPr>
        <w:numPr>
          <w:ilvl w:val="0"/>
          <w:numId w:val="1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更推荐使用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上下文管理器，结合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循环遍历，逐行读取文件。</w:t>
      </w:r>
    </w:p>
    <w:bookmarkEnd w:id="2435"/>
    <w:bookmarkStart w:name="ehbnM" w:id="24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open('a.txt', 'rt', encoding='utf-8') as file:</w:t>
        <w:br/>
        <w:t xml:space="preserve">    for line in file:</w:t>
        <w:br/>
        <w:t xml:space="preserve">        print(line, end='')</w:t>
        <w:br/>
      </w:r>
    </w:p>
    <w:bookmarkEnd w:id="24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sCHie" w:id="243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关于</w:t>
      </w:r>
      <w:r>
        <w:rPr>
          <w:rFonts w:ascii="宋体" w:hAnsi="Courier New" w:eastAsia="宋体"/>
        </w:rPr>
        <w:t>with</w:t>
      </w:r>
    </w:p>
    <w:bookmarkEnd w:id="2437"/>
    <w:bookmarkStart w:name="u13003e31" w:id="2438"/>
    <w:p>
      <w:pPr>
        <w:numPr>
          <w:ilvl w:val="0"/>
          <w:numId w:val="1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主要用于管理程序中“需要成对出现的操作”，例如：</w:t>
      </w:r>
    </w:p>
    <w:bookmarkEnd w:id="2438"/>
    <w:bookmarkStart w:name="uaadcbea8" w:id="24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上锁 / 解锁</w:t>
      </w:r>
    </w:p>
    <w:bookmarkEnd w:id="2439"/>
    <w:bookmarkStart w:name="u6360e468" w:id="24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打开 / 关闭</w:t>
      </w:r>
    </w:p>
    <w:bookmarkEnd w:id="2440"/>
    <w:bookmarkStart w:name="u6e6c39de" w:id="24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借用 / 归还</w:t>
      </w:r>
    </w:p>
    <w:bookmarkEnd w:id="2441"/>
    <w:bookmarkStart w:name="u3f0db19d" w:id="2442"/>
    <w:p>
      <w:pPr>
        <w:numPr>
          <w:ilvl w:val="0"/>
          <w:numId w:val="1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使用</w:t>
      </w:r>
      <w:r>
        <w:rPr>
          <w:rFonts w:ascii="宋体" w:hAnsi="Courier New" w:eastAsia="宋体"/>
          <w:b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/>
          <w:i w:val="false"/>
          <w:color w:val="000000"/>
          <w:sz w:val="22"/>
        </w:rPr>
        <w:t>的目标：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编码者只管做具体的事，“进入”和“离开”的事，让 Python 自动处理。</w:t>
      </w:r>
    </w:p>
    <w:bookmarkEnd w:id="2442"/>
    <w:bookmarkStart w:name="u5d8b0dae" w:id="2443"/>
    <w:p>
      <w:pPr>
        <w:numPr>
          <w:ilvl w:val="0"/>
          <w:numId w:val="1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语法格式：</w:t>
      </w:r>
    </w:p>
    <w:bookmarkEnd w:id="2443"/>
    <w:bookmarkStart w:name="F5ObF" w:id="24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能得到一个上下文管理器的表达式 as 变量:</w:t>
        <w:br/>
        <w:t xml:space="preserve">    具体的事1</w:t>
        <w:br/>
        <w:t xml:space="preserve">    具体的事2</w:t>
        <w:br/>
        <w:t xml:space="preserve">    具体的事3</w:t>
        <w:br/>
      </w:r>
    </w:p>
    <w:bookmarkEnd w:id="24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b103d064" w:id="2445"/>
    <w:p>
      <w:pPr>
        <w:numPr>
          <w:ilvl w:val="0"/>
          <w:numId w:val="1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上下文管理器协议：</w:t>
      </w:r>
    </w:p>
    <w:bookmarkEnd w:id="24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numPr>
          <w:ilvl w:val="0"/>
          <w:numId w:val="158"/>
        </w:numPr>
        <w:spacing w:after="50" w:line="360" w:lineRule="auto" w:beforeLines="100"/>
        <w:ind w:left="360"/>
        <w:jc w:val="left"/>
      </w:pPr>
      <w:bookmarkStart w:name="u1ade3971" w:id="2446"/>
      <w:r>
        <w:rPr>
          <w:rFonts w:ascii="宋体" w:hAnsi="Courier New" w:eastAsia="宋体"/>
          <w:b w:val="false"/>
          <w:i w:val="false"/>
          <w:color w:val="000000"/>
          <w:sz w:val="22"/>
        </w:rPr>
        <w:t>__enter__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方法：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中的代码执行【之前】调用，其返回值会赋值给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后的变量。</w:t>
      </w:r>
    </w:p>
    <w:bookmarkEnd w:id="2446"/>
    <w:bookmarkStart w:name="u9bc97c75" w:id="2447"/>
    <w:p>
      <w:pPr>
        <w:numPr>
          <w:ilvl w:val="0"/>
          <w:numId w:val="158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__exit__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方法：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中的代码执行【结束后】调用（无论是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中否出现异常都会调用）。</w:t>
      </w:r>
    </w:p>
    <w:bookmarkEnd w:id="2447"/>
    <w:bookmarkStart w:name="u07cf2e38" w:id="2448"/>
    <w:p>
      <w:pPr>
        <w:numPr>
          <w:ilvl w:val="0"/>
          <w:numId w:val="1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测试代码：</w:t>
      </w:r>
    </w:p>
    <w:bookmarkEnd w:id="2448"/>
    <w:bookmarkStart w:name="BPAWW" w:id="24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 Person 类，让其实例对象遵循：上下文管理器协议</w:t>
        <w:br/>
        <w:t>class Person: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t/>
        <w:br/>
        <w:t xml:space="preserve">    def speak(self):</w:t>
        <w:br/>
        <w:t xml:space="preserve">        print(f'我叫{self.name}，年龄是{self.age}')</w:t>
        <w:br/>
        <w:t/>
        <w:br/>
        <w:t xml:space="preserve">    def __enter__(self):</w:t>
        <w:br/>
        <w:t xml:space="preserve">        print('-----我是进入的逻辑-----')</w:t>
        <w:br/>
        <w:t xml:space="preserve">        return self</w:t>
        <w:br/>
        <w:t/>
        <w:br/>
        <w:t xml:space="preserve">    # 当 with 中的代码发生异常时，__exit__ 方法的返回值规则如下：</w:t>
        <w:br/>
        <w:t xml:space="preserve">    #   🔸返回“真”：表示异常【已经】被处理，异常【不会】被继续抛出。</w:t>
        <w:br/>
        <w:t xml:space="preserve">    #   🔸返回“假”：表示异常【没有】被处理，异常【会】被继续抛出。</w:t>
        <w:br/>
        <w:t xml:space="preserve">    def __exit__(self, exc_type, exc_val, exc_tb):</w:t>
        <w:br/>
        <w:t xml:space="preserve">        print('-----我是离开的逻辑-----')</w:t>
        <w:br/>
        <w:t xml:space="preserve">        # exc_type  : 异常类型</w:t>
        <w:br/>
        <w:t xml:space="preserve">        # exc_val   : 异常对象</w:t>
        <w:br/>
        <w:t xml:space="preserve">        # exc_tb    : 异常追踪信息</w:t>
        <w:br/>
        <w:t xml:space="preserve">        if exc_type:</w:t>
        <w:br/>
        <w:t xml:space="preserve">            print(f'异常类型：{exc_type}')</w:t>
        <w:br/>
        <w:t xml:space="preserve">            print(f'异常对象：{exc_val}')</w:t>
        <w:br/>
        <w:t xml:space="preserve">            print(f'异常追踪信息：{exc_tb}')</w:t>
        <w:br/>
        <w:t xml:space="preserve">        return True</w:t>
        <w:br/>
        <w:t/>
        <w:br/>
        <w:t># 1.计算 with 后面的表达式，得到一个『上下文管理器』。</w:t>
        <w:br/>
        <w:t># 2.调用『上下文管理器』的 __enter__() 方法，并将其返回值赋给 as 后面的变量。</w:t>
        <w:br/>
        <w:t># 3.执行 with 所管理的代码。</w:t>
        <w:br/>
        <w:t># 4.无论代 with 中的代码，是正常结束，还是发生异常，都会自动调用『上下文管理器』的 __exit__ 方法。</w:t>
        <w:br/>
        <w:t/>
        <w:br/>
        <w:t>with Person('张三', 18) as p1:</w:t>
        <w:br/>
        <w:t xml:space="preserve">    p1.speak()</w:t>
        <w:br/>
        <w:t xml:space="preserve">    # p1.study()</w:t>
        <w:br/>
        <w:t xml:space="preserve">    print(666)</w:t>
        <w:br/>
      </w:r>
    </w:p>
    <w:bookmarkEnd w:id="24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Kse2f" w:id="24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写入文件</w:t>
      </w:r>
    </w:p>
    <w:bookmarkEnd w:id="2450"/>
    <w:bookmarkStart w:name="DU0ja" w:id="24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Courier New" w:eastAsia="宋体"/>
        </w:rPr>
        <w:t>w</w:t>
      </w:r>
      <w:r>
        <w:rPr>
          <w:rFonts w:ascii="宋体" w:hAnsi="Times New Roman" w:eastAsia="宋体"/>
        </w:rPr>
        <w:t>模式</w:t>
      </w:r>
    </w:p>
    <w:bookmarkEnd w:id="2451"/>
    <w:bookmarkStart w:name="ud4b166d1" w:id="2452"/>
    <w:p>
      <w:pPr>
        <w:numPr>
          <w:ilvl w:val="0"/>
          <w:numId w:val="1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模式是写入模式，写入前会先截断文件（清空文件）。</w:t>
      </w:r>
    </w:p>
    <w:bookmarkEnd w:id="2452"/>
    <w:bookmarkStart w:name="u4780c376" w:id="2453"/>
    <w:p>
      <w:pPr>
        <w:numPr>
          <w:ilvl w:val="0"/>
          <w:numId w:val="1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53"/>
    <w:bookmarkStart w:name="jTNZF" w:id="24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open('b.txt', 'wt', encoding='utf-8') as file:</w:t>
        <w:br/>
        <w:t xml:space="preserve">    file.write('你好')</w:t>
        <w:br/>
      </w:r>
    </w:p>
    <w:bookmarkEnd w:id="24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YmG6V" w:id="24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Courier New" w:eastAsia="宋体"/>
        </w:rPr>
        <w:t>x</w:t>
      </w:r>
      <w:r>
        <w:rPr>
          <w:rFonts w:ascii="宋体" w:hAnsi="Times New Roman" w:eastAsia="宋体"/>
        </w:rPr>
        <w:t>模式</w:t>
      </w:r>
    </w:p>
    <w:bookmarkEnd w:id="2455"/>
    <w:bookmarkStart w:name="u27935494" w:id="2456"/>
    <w:p>
      <w:pPr>
        <w:numPr>
          <w:ilvl w:val="0"/>
          <w:numId w:val="1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模式是排它性创建，如果文件已存在，则创建失败。</w:t>
      </w:r>
    </w:p>
    <w:bookmarkEnd w:id="2456"/>
    <w:bookmarkStart w:name="u90a35743" w:id="2457"/>
    <w:p>
      <w:pPr>
        <w:numPr>
          <w:ilvl w:val="0"/>
          <w:numId w:val="1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57"/>
    <w:bookmarkStart w:name="ZQ3PU" w:id="24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open('demo.txt', 'xt', encoding='utf-8') as file:</w:t>
        <w:br/>
        <w:t xml:space="preserve">    file.write('你好')</w:t>
        <w:br/>
      </w:r>
    </w:p>
    <w:bookmarkEnd w:id="24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cNYmh" w:id="24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Courier New" w:eastAsia="宋体"/>
        </w:rPr>
        <w:t>a</w:t>
      </w:r>
      <w:r>
        <w:rPr>
          <w:rFonts w:ascii="宋体" w:hAnsi="Times New Roman" w:eastAsia="宋体"/>
        </w:rPr>
        <w:t>模式</w:t>
      </w:r>
    </w:p>
    <w:bookmarkEnd w:id="2459"/>
    <w:bookmarkStart w:name="ud27aceb0" w:id="2460"/>
    <w:p>
      <w:pPr>
        <w:numPr>
          <w:ilvl w:val="0"/>
          <w:numId w:val="1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打开文件用于写入，如果文件存在，则在文件末尾追加内容。</w:t>
      </w:r>
    </w:p>
    <w:bookmarkEnd w:id="2460"/>
    <w:bookmarkStart w:name="ud7d7adc6" w:id="2461"/>
    <w:p>
      <w:pPr>
        <w:numPr>
          <w:ilvl w:val="0"/>
          <w:numId w:val="1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61"/>
    <w:bookmarkStart w:name="V4dgK" w:id="24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open('a.txt', 'at', encoding='utf-8') as file:</w:t>
        <w:br/>
        <w:t xml:space="preserve">    file.write('你好')</w:t>
        <w:br/>
      </w:r>
    </w:p>
    <w:bookmarkEnd w:id="24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Axgsy" w:id="24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Courier New" w:eastAsia="宋体"/>
        </w:rPr>
        <w:t>flush</w:t>
      </w:r>
      <w:r>
        <w:rPr>
          <w:rFonts w:ascii="宋体" w:hAnsi="Times New Roman" w:eastAsia="宋体"/>
        </w:rPr>
        <w:t>方法</w:t>
      </w:r>
    </w:p>
    <w:bookmarkEnd w:id="2463"/>
    <w:bookmarkStart w:name="ud9eac058" w:id="2464"/>
    <w:p>
      <w:pPr>
        <w:numPr>
          <w:ilvl w:val="0"/>
          <w:numId w:val="1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写入文件时，并不是每写一次就立刻落盘，而是：先写到“缓冲区”里。</w:t>
      </w:r>
    </w:p>
    <w:bookmarkEnd w:id="2464"/>
    <w:bookmarkStart w:name="u19f59aa8" w:id="2465"/>
    <w:p>
      <w:pPr>
        <w:numPr>
          <w:ilvl w:val="0"/>
          <w:numId w:val="16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/>
          <w:i w:val="false"/>
          <w:color w:val="000000"/>
          <w:sz w:val="22"/>
        </w:rPr>
        <w:t>flush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把缓冲区中的数据，立刻写入到文件中。</w:t>
      </w:r>
    </w:p>
    <w:bookmarkEnd w:id="2465"/>
    <w:bookmarkStart w:name="u3b10b3a6" w:id="2466"/>
    <w:p>
      <w:pPr>
        <w:numPr>
          <w:ilvl w:val="0"/>
          <w:numId w:val="1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测试代码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466"/>
    <w:bookmarkStart w:name="Y7fNN" w:id="246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with open('demo.txt', 'at', encoding='utf-8') as file:</w:t>
        <w:br/>
        <w:t xml:space="preserve">    file.write('你好1')</w:t>
        <w:br/>
        <w:t xml:space="preserve">    file.write('你好2')</w:t>
        <w:br/>
        <w:t xml:space="preserve">    file.flush()</w:t>
        <w:br/>
        <w:t xml:space="preserve">    time.sleep(10000)</w:t>
        <w:br/>
        <w:t xml:space="preserve">    file.write('你好3')</w:t>
        <w:br/>
        <w:t xml:space="preserve">    file.write('你好4')</w:t>
        <w:br/>
      </w:r>
    </w:p>
    <w:bookmarkEnd w:id="24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Yxxu4" w:id="24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组合模式</w:t>
      </w:r>
    </w:p>
    <w:bookmarkEnd w:id="2468"/>
    <w:bookmarkStart w:name="IlfwF" w:id="24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Courier New" w:eastAsia="宋体"/>
        </w:rPr>
        <w:t>rt+</w:t>
      </w:r>
      <w:r>
        <w:rPr>
          <w:rFonts w:ascii="宋体" w:hAnsi="Times New Roman" w:eastAsia="宋体"/>
        </w:rPr>
        <w:t>模式</w:t>
      </w:r>
    </w:p>
    <w:bookmarkEnd w:id="2469"/>
    <w:bookmarkStart w:name="ue81eb4fa" w:id="2470"/>
    <w:p>
      <w:pPr>
        <w:numPr>
          <w:ilvl w:val="0"/>
          <w:numId w:val="1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模式可以读取，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模式可以更新（读取或写入），所以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模式可读可写。</w:t>
      </w:r>
    </w:p>
    <w:bookmarkEnd w:id="2470"/>
    <w:bookmarkStart w:name="u669cf20b" w:id="2471"/>
    <w:p>
      <w:pPr>
        <w:numPr>
          <w:ilvl w:val="0"/>
          <w:numId w:val="1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模式打开文件后，文件指针在起始位置。</w:t>
      </w:r>
    </w:p>
    <w:bookmarkEnd w:id="2471"/>
    <w:bookmarkStart w:name="ud4a8feed" w:id="2472"/>
    <w:p>
      <w:pPr>
        <w:numPr>
          <w:ilvl w:val="0"/>
          <w:numId w:val="1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是默认值，所以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可以省略。</w:t>
      </w:r>
    </w:p>
    <w:bookmarkEnd w:id="2472"/>
    <w:bookmarkStart w:name="u9badccdc" w:id="2473"/>
    <w:p>
      <w:pPr>
        <w:numPr>
          <w:ilvl w:val="0"/>
          <w:numId w:val="1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73"/>
    <w:bookmarkStart w:name="lnMim" w:id="24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open('a.txt', 'rt+', encoding='utf-8') as file:</w:t>
        <w:br/>
        <w:t xml:space="preserve">    # seek(offset, whence)方法：用于改变文件对象指针的位置，参数说明如下：</w:t>
        <w:br/>
        <w:t xml:space="preserve">    #   offset：偏移量，要移动多少距离</w:t>
        <w:br/>
        <w:t xml:space="preserve">    #   whence：参考点，从哪里开始计算偏移，有三种取值：</w:t>
        <w:br/>
        <w:t xml:space="preserve">    #       0：从文件开头计算（默认值）</w:t>
        <w:br/>
        <w:t xml:space="preserve">    #       1：从当前位置计算</w:t>
        <w:br/>
        <w:t xml:space="preserve">    #       2：从文件末尾计算</w:t>
        <w:br/>
        <w:t xml:space="preserve">    #  注意：在文本模式下，不要随意去定位中文字符位置，否则可能破坏文件编码。</w:t>
        <w:br/>
        <w:t xml:space="preserve">    file.seek(0, 0)</w:t>
        <w:br/>
        <w:t xml:space="preserve">    file.write('你好')</w:t>
        <w:br/>
      </w:r>
    </w:p>
    <w:bookmarkEnd w:id="24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GczP1" w:id="24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Courier New" w:eastAsia="宋体"/>
        </w:rPr>
        <w:t>wt+</w:t>
      </w:r>
      <w:r>
        <w:rPr>
          <w:rFonts w:ascii="宋体" w:hAnsi="Times New Roman" w:eastAsia="宋体"/>
        </w:rPr>
        <w:t>模式</w:t>
      </w:r>
    </w:p>
    <w:bookmarkEnd w:id="2475"/>
    <w:bookmarkStart w:name="u9eebe038" w:id="2476"/>
    <w:p>
      <w:pPr>
        <w:numPr>
          <w:ilvl w:val="0"/>
          <w:numId w:val="1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模式可以写入，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模式可以用于更新（读取或写入），所以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模式可读可写。</w:t>
      </w:r>
    </w:p>
    <w:bookmarkEnd w:id="2476"/>
    <w:bookmarkStart w:name="ue5b92c8f" w:id="2477"/>
    <w:p>
      <w:pPr>
        <w:numPr>
          <w:ilvl w:val="0"/>
          <w:numId w:val="1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模式打开文件后，文件指针在起始位置，但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write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方法执行完后，指针在文件结束位置。</w:t>
      </w:r>
    </w:p>
    <w:bookmarkEnd w:id="2477"/>
    <w:bookmarkStart w:name="u7f5e8302" w:id="2478"/>
    <w:p>
      <w:pPr>
        <w:numPr>
          <w:ilvl w:val="0"/>
          <w:numId w:val="1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是默认值，所以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可以省略。</w:t>
      </w:r>
    </w:p>
    <w:bookmarkEnd w:id="2478"/>
    <w:bookmarkStart w:name="u88aaa20d" w:id="2479"/>
    <w:p>
      <w:pPr>
        <w:numPr>
          <w:ilvl w:val="0"/>
          <w:numId w:val="1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79"/>
    <w:bookmarkStart w:name="khEIx" w:id="24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open('a.txt', 'wt+', encoding='utf-8') as file:</w:t>
        <w:br/>
        <w:t xml:space="preserve">    file.write('你好')</w:t>
        <w:br/>
        <w:t xml:space="preserve">    file.seek(0, 0)</w:t>
        <w:br/>
        <w:t xml:space="preserve">    result = file.read()</w:t>
        <w:br/>
        <w:t xml:space="preserve">    print(result)</w:t>
        <w:br/>
      </w:r>
    </w:p>
    <w:bookmarkEnd w:id="24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yudgb" w:id="24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Courier New" w:eastAsia="宋体"/>
        </w:rPr>
        <w:t>xt+</w:t>
      </w:r>
      <w:r>
        <w:rPr>
          <w:rFonts w:ascii="宋体" w:hAnsi="Times New Roman" w:eastAsia="宋体"/>
        </w:rPr>
        <w:t>模式</w:t>
      </w:r>
    </w:p>
    <w:bookmarkEnd w:id="2481"/>
    <w:bookmarkStart w:name="uf003b793" w:id="2482"/>
    <w:p>
      <w:pPr>
        <w:numPr>
          <w:ilvl w:val="0"/>
          <w:numId w:val="1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模式可以写入，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模式可以用于更新（读取或写入），所以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模式可读可写。</w:t>
      </w:r>
    </w:p>
    <w:bookmarkEnd w:id="2482"/>
    <w:bookmarkStart w:name="ud469cb45" w:id="2483"/>
    <w:p>
      <w:pPr>
        <w:numPr>
          <w:ilvl w:val="0"/>
          <w:numId w:val="1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模式打开文件后，文件指针在起始位置。</w:t>
      </w:r>
    </w:p>
    <w:bookmarkEnd w:id="2483"/>
    <w:bookmarkStart w:name="u16814706" w:id="2484"/>
    <w:p>
      <w:pPr>
        <w:numPr>
          <w:ilvl w:val="0"/>
          <w:numId w:val="1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是默认值，所以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可以省略。</w:t>
      </w:r>
    </w:p>
    <w:bookmarkEnd w:id="2484"/>
    <w:bookmarkStart w:name="uab78a888" w:id="2485"/>
    <w:p>
      <w:pPr>
        <w:numPr>
          <w:ilvl w:val="0"/>
          <w:numId w:val="1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85"/>
    <w:bookmarkStart w:name="AHcP8" w:id="24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open('demo3.txt', 'xt+', encoding='utf-8') as file:</w:t>
        <w:br/>
        <w:t xml:space="preserve">    file.write('你好')</w:t>
        <w:br/>
        <w:t xml:space="preserve">    file.seek(0, 0)</w:t>
        <w:br/>
        <w:t xml:space="preserve">    result = file.read()</w:t>
        <w:br/>
        <w:t xml:space="preserve">    print(result)</w:t>
        <w:br/>
      </w:r>
    </w:p>
    <w:bookmarkEnd w:id="24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NBad2" w:id="24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Courier New" w:eastAsia="宋体"/>
        </w:rPr>
        <w:t>at+</w:t>
      </w:r>
      <w:r>
        <w:rPr>
          <w:rFonts w:ascii="宋体" w:hAnsi="Times New Roman" w:eastAsia="宋体"/>
        </w:rPr>
        <w:t>模式</w:t>
      </w:r>
    </w:p>
    <w:bookmarkEnd w:id="2487"/>
    <w:bookmarkStart w:name="u3485fb64" w:id="2488"/>
    <w:p>
      <w:pPr>
        <w:numPr>
          <w:ilvl w:val="0"/>
          <w:numId w:val="1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概述：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模式可以追加内容，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模式可以用于更新（读取或写入），所以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模式可读可写。</w:t>
      </w:r>
    </w:p>
    <w:bookmarkEnd w:id="2488"/>
    <w:bookmarkStart w:name="u4faebe58" w:id="2489"/>
    <w:p>
      <w:pPr>
        <w:numPr>
          <w:ilvl w:val="0"/>
          <w:numId w:val="1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模式打开文件后，文件指针在结束位置。</w:t>
      </w:r>
    </w:p>
    <w:bookmarkEnd w:id="2489"/>
    <w:bookmarkStart w:name="u10e5f6c1" w:id="2490"/>
    <w:p>
      <w:pPr>
        <w:numPr>
          <w:ilvl w:val="0"/>
          <w:numId w:val="1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备注：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由于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是默认值，所以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at+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可以省略。</w:t>
      </w:r>
    </w:p>
    <w:bookmarkEnd w:id="2490"/>
    <w:bookmarkStart w:name="u059cccbe" w:id="2491"/>
    <w:p>
      <w:pPr>
        <w:numPr>
          <w:ilvl w:val="0"/>
          <w:numId w:val="1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代码：</w:t>
      </w:r>
    </w:p>
    <w:bookmarkEnd w:id="2491"/>
    <w:bookmarkStart w:name="TVk86" w:id="24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open('a.txt', 'at+', encoding='utf-8') as file:</w:t>
        <w:br/>
        <w:t xml:space="preserve">    file.write('你好')</w:t>
        <w:br/>
        <w:t xml:space="preserve">    file.seek(0, 0)</w:t>
        <w:br/>
        <w:t xml:space="preserve">    result = file.read()</w:t>
        <w:br/>
        <w:t xml:space="preserve">    print(result)</w:t>
        <w:br/>
      </w:r>
    </w:p>
    <w:bookmarkEnd w:id="24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Start w:name="uX04y" w:id="24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目录操作</w:t>
      </w:r>
    </w:p>
    <w:bookmarkEnd w:id="2493"/>
    <w:bookmarkStart w:name="uc8643023" w:id="24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Python 中常见的目录操作如下：</w:t>
      </w:r>
    </w:p>
    <w:bookmarkEnd w:id="2494"/>
    <w:bookmarkStart w:name="j5qmh" w:id="24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shutil</w:t>
        <w:br/>
        <w:t/>
        <w:br/>
        <w:t># 1️⃣os.mkdir(path)：创建“单级”目录（如果目录已经存在，则会抛出异常）</w:t>
        <w:br/>
        <w:t>os.mkdir('D:/demo')</w:t>
        <w:br/>
        <w:t/>
        <w:br/>
        <w:t># 2️⃣os.makedirs(path)：创建“多级”目录（如果路径中的所有目录都已经存在，则会抛出异常）</w:t>
        <w:br/>
        <w:t>os.makedirs('D:/demo/aa/bb')</w:t>
        <w:br/>
        <w:t/>
        <w:br/>
        <w:t># 3️⃣os.rmdir(path)：删除空目录（如果目录不存在，或目录非空，都会抛出异常）</w:t>
        <w:br/>
        <w:t>os.rmdir('D:/demo/aa/bb')</w:t>
        <w:br/>
        <w:t/>
        <w:br/>
        <w:t># 4️⃣os.removedirs(path)：递归删除空目录，在成功删除末尾一级目录后，会“向上”尝试把父级目录也删除</w:t>
        <w:br/>
        <w:t>#	（直到父目录不是空目录）</w:t>
        <w:br/>
        <w:t>os.removedirs('D:/demo/aa/bb')</w:t>
        <w:br/>
        <w:t/>
        <w:br/>
        <w:t># 5️⃣os.path.exists(path)：判断路径是否存在（文件/目录都算）</w:t>
        <w:br/>
        <w:t>result = os.path.exists('D:/demo/aa/bb')</w:t>
        <w:br/>
        <w:t>print(result)</w:t>
        <w:br/>
        <w:t/>
        <w:br/>
        <w:t># 6️⃣os.path.isdir(path)：用于判断路径，具体规则如下：</w:t>
        <w:br/>
        <w:t>#   1.路径不存在 ==================&gt; 返回 False</w:t>
        <w:br/>
        <w:t>#   2.路径存在，但指向的是文件 =====&gt; 返回 False</w:t>
        <w:br/>
        <w:t>#   3.路径存在，并且是目录 =======&gt; 返回 True</w:t>
        <w:br/>
        <w:t>result = os.path.isdir('D:/demo/aa/bb')</w:t>
        <w:br/>
        <w:t>print(result)</w:t>
        <w:br/>
        <w:t/>
        <w:br/>
        <w:t># 7️⃣os.path.isfile(path)：判断是否为文件</w:t>
        <w:br/>
        <w:t>result = os.path.isfile('D:/demo/aa/bb')</w:t>
        <w:br/>
        <w:t>print(result)</w:t>
        <w:br/>
        <w:t/>
        <w:br/>
        <w:t># 8️⃣os.scandir(path)：扫描指定目录</w:t>
        <w:br/>
        <w:t>result = os.scandir('D:/demo')</w:t>
        <w:br/>
        <w:t>for item in result:</w:t>
        <w:br/>
        <w:t xml:space="preserve">    print('目录' if item.is_dir() else '文件', item.name)</w:t>
        <w:br/>
        <w:t/>
        <w:br/>
        <w:t># 9️⃣os.walk(path)：按层级，递归地遍历指定目录下，所有的子目录和文件</w:t>
        <w:br/>
        <w:t>result = os.walk('D:/demo')</w:t>
        <w:br/>
        <w:t>for item in result:</w:t>
        <w:br/>
        <w:t xml:space="preserve">    print(item)</w:t>
        <w:br/>
        <w:t/>
        <w:br/>
        <w:t># ⚠️危险操作：删除有内容的目录</w:t>
        <w:br/>
        <w:t>shutil.rmtree('D:/demo')</w:t>
        <w:br/>
      </w:r>
    </w:p>
    <w:bookmarkEnd w:id="2495"/>
    <w:bookmarkStart w:name="czb4D" w:id="249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 </w:t>
      </w:r>
      <w:r>
        <w:rPr>
          <w:rFonts w:ascii="宋体" w:hAnsi="Times New Roman" w:eastAsia="宋体"/>
        </w:rPr>
        <w:t>两个小练习</w:t>
      </w:r>
    </w:p>
    <w:bookmarkEnd w:id="2496"/>
    <w:bookmarkStart w:name="uc76bf525" w:id="24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练习 1：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将一个二进制文件复制到指定位置。</w:t>
      </w:r>
    </w:p>
    <w:bookmarkEnd w:id="2497"/>
    <w:bookmarkStart w:name="pnSRe" w:id="24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# 源文件</w:t>
        <w:br/>
        <w:t>source = 'music.mp3'</w:t>
        <w:br/>
        <w:t># 目标目录</w:t>
        <w:br/>
        <w:t>target = 'D:/media'</w:t>
        <w:br/>
        <w:t/>
        <w:br/>
        <w:t># 如果目标目录不存在，那就去创建</w:t>
        <w:br/>
        <w:t>if not os.path.isdir(target):</w:t>
        <w:br/>
        <w:t xml:space="preserve">    os.makedirs(target)</w:t>
        <w:br/>
        <w:t/>
        <w:br/>
        <w:t>with open(source, 'rb') as f1, open(target + '/' + 'my_music.mp3', 'wb') as f2:</w:t>
        <w:br/>
        <w:t xml:space="preserve">    while True:</w:t>
        <w:br/>
        <w:t xml:space="preserve">        # 每次只读取1KB</w:t>
        <w:br/>
        <w:t xml:space="preserve">        data = f1.read(1024)</w:t>
        <w:br/>
        <w:t xml:space="preserve">        # 如果文件读取完毕了，就跳出循环</w:t>
        <w:br/>
        <w:t xml:space="preserve">        if not data:</w:t>
        <w:br/>
        <w:t xml:space="preserve">            break</w:t>
        <w:br/>
        <w:t xml:space="preserve">        # 向目标文件中写入数据</w:t>
        <w:br/>
        <w:t xml:space="preserve">        f2.write(data)</w:t>
        <w:br/>
        <w:t xml:space="preserve">    print('复制完毕')</w:t>
        <w:br/>
      </w:r>
    </w:p>
    <w:bookmarkEnd w:id="2498"/>
    <w:bookmarkStart w:name="u7f466b63" w:id="24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练习 2：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日志记录，需求如下：</w:t>
      </w:r>
    </w:p>
    <w:bookmarkEnd w:id="2499"/>
    <w:p>
      <w:pPr>
        <w:numPr>
          <w:ilvl w:val="0"/>
          <w:numId w:val="168"/>
        </w:numPr>
        <w:spacing w:after="50" w:line="360" w:lineRule="auto" w:beforeLines="100"/>
        <w:ind w:left="360"/>
        <w:jc w:val="left"/>
      </w:pPr>
      <w:bookmarkStart w:name="u99914b62" w:id="2500"/>
      <w:r>
        <w:rPr>
          <w:rFonts w:ascii="宋体" w:hAnsi="Times New Roman" w:eastAsia="宋体"/>
          <w:b w:val="false"/>
          <w:i w:val="false"/>
          <w:color w:val="000000"/>
          <w:sz w:val="22"/>
        </w:rPr>
        <w:t>用户输入用户名和密码后，程序进行校验：</w:t>
      </w:r>
    </w:p>
    <w:bookmarkEnd w:id="2500"/>
    <w:bookmarkStart w:name="u5a0c7a77" w:id="2501"/>
    <w:p>
      <w:pPr>
        <w:numPr>
          <w:ilvl w:val="0"/>
          <w:numId w:val="1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用户名不存在，提示“用户名未注册”，并记录日志。</w:t>
      </w:r>
    </w:p>
    <w:bookmarkEnd w:id="2501"/>
    <w:bookmarkStart w:name="ub61ffe58" w:id="2502"/>
    <w:p>
      <w:pPr>
        <w:numPr>
          <w:ilvl w:val="0"/>
          <w:numId w:val="1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用户名存在，但密码错误，提示“密码错误”，并记录日志。</w:t>
      </w:r>
    </w:p>
    <w:bookmarkEnd w:id="2502"/>
    <w:bookmarkStart w:name="u7a5088a3" w:id="2503"/>
    <w:p>
      <w:pPr>
        <w:numPr>
          <w:ilvl w:val="0"/>
          <w:numId w:val="1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用户名和密码均正确，提示“登录成功”，并记录日志。</w:t>
      </w:r>
    </w:p>
    <w:bookmarkEnd w:id="2503"/>
    <w:bookmarkStart w:name="l84dj" w:id="25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# 准备一些用户</w:t>
        <w:br/>
        <w:t>users = {</w:t>
        <w:br/>
        <w:t xml:space="preserve">    '张三': '123456',</w:t>
        <w:br/>
        <w:t xml:space="preserve">    '李四': '888888',</w:t>
        <w:br/>
        <w:t xml:space="preserve">    '王五': 'abc123'</w:t>
        <w:br/>
        <w:t>}</w:t>
        <w:br/>
        <w:t/>
        <w:br/>
        <w:t># 提示输入信息</w:t>
        <w:br/>
        <w:t>username = input('请输入用户名：')</w:t>
        <w:br/>
        <w:t>password = input('请输入密码：')</w:t>
        <w:br/>
        <w:t/>
        <w:br/>
        <w:t># 获取当前的时间</w:t>
        <w:br/>
        <w:t>now = time.strftime('%Y-%m-%d %H:%M:%S')</w:t>
        <w:br/>
        <w:t/>
        <w:br/>
        <w:t># 如果用户名不在users中</w:t>
        <w:br/>
        <w:t>if username not in users:</w:t>
        <w:br/>
        <w:t xml:space="preserve">    print('用户名未注册')</w:t>
        <w:br/>
        <w:t xml:space="preserve">    with open('log.txt', 'at', encoding='utf-8') as file:</w:t>
        <w:br/>
        <w:t xml:space="preserve">        file.write(f'{now}  {username}  登录失败（用户未注册）\n')</w:t>
        <w:br/>
        <w:t/>
        <w:br/>
        <w:t># 如果密码不正确</w:t>
        <w:br/>
        <w:t>elif users[username] != password:</w:t>
        <w:br/>
        <w:t xml:space="preserve">    print('密码不正确')</w:t>
        <w:br/>
        <w:t xml:space="preserve">    with open('log.txt', 'at', encoding='utf-8') as file:</w:t>
        <w:br/>
        <w:t xml:space="preserve">        file.write(f'{now}  {username}  密码错误 \n')</w:t>
        <w:br/>
        <w:t/>
        <w:br/>
        <w:t># 登录成功</w:t>
        <w:br/>
        <w:t>else:</w:t>
        <w:br/>
        <w:t xml:space="preserve">    print('登录成功！')</w:t>
        <w:br/>
        <w:t xml:space="preserve">    with open('log.txt', 'at', encoding='utf-8') as file:</w:t>
        <w:br/>
        <w:t xml:space="preserve">        file.write(f'{now}  {username}  登录成功 \n')</w:t>
        <w:br/>
      </w:r>
    </w:p>
    <w:bookmarkEnd w:id="2504"/>
    <w:bookmarkStart w:name="v4DYR" w:id="250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13 章 进程与线程</w:t>
      </w:r>
    </w:p>
    <w:bookmarkEnd w:id="2505"/>
    <w:bookmarkStart w:name="ojS6I" w:id="25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 xml:space="preserve"> 一些核心概念</w:t>
      </w:r>
    </w:p>
    <w:bookmarkEnd w:id="2506"/>
    <w:bookmarkStart w:name="JcEOY" w:id="25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并发 vs 并行</w:t>
      </w:r>
    </w:p>
    <w:bookmarkEnd w:id="2507"/>
    <w:bookmarkStart w:name="u2aa8f531" w:id="2508"/>
    <w:p>
      <w:pPr>
        <w:numPr>
          <w:ilvl w:val="0"/>
          <w:numId w:val="1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并发：</w:t>
      </w:r>
    </w:p>
    <w:bookmarkEnd w:id="2508"/>
    <w:bookmarkStart w:name="udecb86e0" w:id="25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概念：在一段时间内，当 CPU 面对多个任务时，会将每个任务交替着执行一段时间。</w:t>
      </w:r>
    </w:p>
    <w:bookmarkEnd w:id="2509"/>
    <w:bookmarkStart w:name="u691f8cd7" w:id="25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特点：</w:t>
      </w:r>
    </w:p>
    <w:bookmarkEnd w:id="2510"/>
    <w:bookmarkStart w:name="u9eaf343e" w:id="25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(1). 对于某个瞬间，CPU实际上只在执行一个任务。</w:t>
      </w:r>
    </w:p>
    <w:bookmarkEnd w:id="2511"/>
    <w:bookmarkStart w:name="ud10e2e6d" w:id="25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(2). CPU通过高频切换不同的任务，让每个任务都能得到推进，仿佛多个任务在“同时执行”。</w:t>
      </w:r>
    </w:p>
    <w:bookmarkEnd w:id="2512"/>
    <w:bookmarkStart w:name="u69f16f46" w:id="2513"/>
    <w:p>
      <w:pPr>
        <w:numPr>
          <w:ilvl w:val="0"/>
          <w:numId w:val="1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并行：</w:t>
      </w:r>
    </w:p>
    <w:bookmarkEnd w:id="2513"/>
    <w:bookmarkStart w:name="uca07713e" w:id="25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概念：并行依赖于多个CPU，或多核心的CPU，在同一时刻，每个核心都在执行不同的任务</w:t>
      </w:r>
    </w:p>
    <w:bookmarkEnd w:id="2514"/>
    <w:bookmarkStart w:name="ucfc56bf9" w:id="25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特点：</w:t>
      </w:r>
    </w:p>
    <w:bookmarkEnd w:id="2515"/>
    <w:bookmarkStart w:name="u3f06b83f" w:id="25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(1). 对于某个瞬间，每个CPU（或每个核心）都在执行不同的任务。</w:t>
      </w:r>
    </w:p>
    <w:bookmarkEnd w:id="2516"/>
    <w:bookmarkStart w:name="ufd896712" w:id="25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(2). 通过多个CPU（或多个核心）同时工作的方式，让多个任务真的在同时执行。</w:t>
      </w:r>
    </w:p>
    <w:bookmarkEnd w:id="2517"/>
    <w:bookmarkStart w:name="u056af2cb" w:id="2518"/>
    <w:p>
      <w:pPr>
        <w:spacing w:after="50" w:line="360" w:lineRule="auto" w:beforeLines="100"/>
        <w:ind w:left="0"/>
        <w:jc w:val="left"/>
      </w:pPr>
      <w:bookmarkStart w:name="uY0Tl" w:id="2519"/>
      <w:r>
        <w:rPr>
          <w:rFonts w:eastAsia="宋体" w:ascii="宋体"/>
        </w:rPr>
        <w:drawing>
          <wp:inline distT="0" distB="0" distL="0" distR="0">
            <wp:extent cx="2336800" cy="22418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2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1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bookmarkStart w:name="aMeQf" w:id="2520"/>
      <w:r>
        <w:rPr>
          <w:rFonts w:eastAsia="宋体" w:ascii="宋体"/>
        </w:rPr>
        <w:drawing>
          <wp:inline distT="0" distB="0" distL="0" distR="0">
            <wp:extent cx="2421467" cy="22414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421467" cy="22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20"/>
    </w:p>
    <w:bookmarkEnd w:id="251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bd124e3" w:id="2521"/>
      <w:r>
        <w:rPr>
          <w:rFonts w:ascii="宋体" w:hAnsi="Times New Roman" w:eastAsia="宋体"/>
          <w:b/>
          <w:i w:val="false"/>
          <w:color w:val="808080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：现代操作系统中，并发与并行通常同时存在。 </w:t>
      </w:r>
    </w:p>
    <w:bookmarkEnd w:id="2521"/>
    <w:bookmarkStart w:name="rE2B2" w:id="25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 xml:space="preserve"> 同步 vs 异步 </w:t>
      </w:r>
    </w:p>
    <w:bookmarkEnd w:id="2522"/>
    <w:bookmarkStart w:name="u94ef7fb8" w:id="2523"/>
    <w:p>
      <w:pPr>
        <w:numPr>
          <w:ilvl w:val="0"/>
          <w:numId w:val="1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同步(sync)：</w:t>
      </w:r>
    </w:p>
    <w:bookmarkEnd w:id="2523"/>
    <w:bookmarkStart w:name="u541e7e91" w:id="25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概念：发起一个任务之后，需要等该任务完成后，才能继续执行后续任务。</w:t>
      </w:r>
    </w:p>
    <w:bookmarkEnd w:id="2524"/>
    <w:bookmarkStart w:name="u8d6c95ea" w:id="25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表现：当前执行流会被『阻塞』。</w:t>
      </w:r>
    </w:p>
    <w:bookmarkEnd w:id="2525"/>
    <w:bookmarkStart w:name="ua25965c6" w:id="2526"/>
    <w:p>
      <w:pPr>
        <w:numPr>
          <w:ilvl w:val="0"/>
          <w:numId w:val="1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异步(async)：</w:t>
      </w:r>
    </w:p>
    <w:bookmarkEnd w:id="2526"/>
    <w:bookmarkStart w:name="u20c8478f" w:id="25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概念：发起一个任务之后，不必等该任务完成，就可以继续执行其他任务。</w:t>
      </w:r>
    </w:p>
    <w:bookmarkEnd w:id="2527"/>
    <w:bookmarkStart w:name="u8cb99242" w:id="25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备注：虽然不必等待任务完成，但任务完成后，仍然可以通过特定方式获取结果。</w:t>
      </w:r>
    </w:p>
    <w:bookmarkEnd w:id="2528"/>
    <w:bookmarkStart w:name="uaa5b2cc8" w:id="25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表现：当前执行流不会被『阻塞』。</w:t>
      </w:r>
    </w:p>
    <w:bookmarkEnd w:id="2529"/>
    <w:bookmarkStart w:name="u3d3cee93" w:id="25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概念对比：</w:t>
      </w:r>
    </w:p>
    <w:bookmarkEnd w:id="2530"/>
    <w:p>
      <w:pPr>
        <w:numPr>
          <w:ilvl w:val="0"/>
          <w:numId w:val="173"/>
        </w:numPr>
        <w:spacing w:after="50" w:line="360" w:lineRule="auto" w:beforeLines="100"/>
        <w:ind w:left="360"/>
        <w:jc w:val="left"/>
      </w:pPr>
      <w:bookmarkStart w:name="u4b0abf20" w:id="2531"/>
      <w:r>
        <w:rPr>
          <w:rFonts w:ascii="宋体" w:hAnsi="Times New Roman" w:eastAsia="宋体"/>
          <w:b w:val="false"/>
          <w:i w:val="false"/>
          <w:color w:val="000000"/>
          <w:sz w:val="22"/>
        </w:rPr>
        <w:t>并发 / 并行：描述的是任务如何被执行，即：多个任务在执行时，CPU 要如何处理。</w:t>
      </w:r>
    </w:p>
    <w:bookmarkEnd w:id="2531"/>
    <w:bookmarkStart w:name="u5b1c173b" w:id="2532"/>
    <w:p>
      <w:pPr>
        <w:numPr>
          <w:ilvl w:val="0"/>
          <w:numId w:val="1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同步 / 异步：描述的是任务如何被组织和等待，即：是否等当前任务执行完，再进行下一个任务。</w:t>
      </w:r>
    </w:p>
    <w:bookmarkEnd w:id="2532"/>
    <w:bookmarkStart w:name="u8ca589f8" w:id="25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⚠️</w:t>
      </w:r>
      <w:r>
        <w:rPr>
          <w:rFonts w:ascii="宋体" w:hAnsi="Times New Roman" w:eastAsia="宋体"/>
          <w:b/>
          <w:i w:val="false"/>
          <w:color w:val="df2a3f"/>
          <w:sz w:val="22"/>
        </w:rPr>
        <w:t>注意点：</w:t>
      </w:r>
    </w:p>
    <w:bookmarkEnd w:id="2533"/>
    <w:p>
      <w:pPr>
        <w:spacing w:after="50" w:line="360" w:lineRule="auto" w:beforeLines="100"/>
        <w:ind w:left="0"/>
        <w:jc w:val="left"/>
      </w:pPr>
      <w:bookmarkStart w:name="ue796e170" w:id="2534"/>
      <w:r>
        <w:rPr>
          <w:rFonts w:ascii="宋体" w:hAnsi="Times New Roman" w:eastAsia="宋体"/>
          <w:b w:val="false"/>
          <w:i w:val="false"/>
          <w:color w:val="000000"/>
          <w:sz w:val="22"/>
        </w:rPr>
        <w:t>CPU 的核心数和执行速度，不会改变任务之间的逻辑依赖关系！例如：一旦任务1、任务2、任务3 之间被设计为同步关系，那么：即便 CPU 切换任务的速度再快，核心数量再多，也不会在【任务1】没完成的情况下去启动【任务2】</w:t>
      </w:r>
    </w:p>
    <w:bookmarkEnd w:id="2534"/>
    <w:bookmarkStart w:name="ndj8p" w:id="25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进程 vs 线程</w:t>
      </w:r>
    </w:p>
    <w:bookmarkEnd w:id="2535"/>
    <w:bookmarkStart w:name="u9b7370f0" w:id="2536"/>
    <w:p>
      <w:pPr>
        <w:numPr>
          <w:ilvl w:val="0"/>
          <w:numId w:val="1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进程：</w:t>
      </w:r>
    </w:p>
    <w:bookmarkEnd w:id="2536"/>
    <w:bookmarkStart w:name="u1c8ca9b3" w:id="25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一个正在运行的程序或软件，背后就对应着一个或多个进程。</w:t>
      </w:r>
    </w:p>
    <w:bookmarkEnd w:id="2537"/>
    <w:bookmarkStart w:name="u3d1834cd" w:id="25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进程是操作系统进行资源分配的基本单位。</w:t>
      </w:r>
    </w:p>
    <w:bookmarkEnd w:id="2538"/>
    <w:bookmarkStart w:name="u12c3c7d2" w:id="25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每个进程都有自己独立的一块内存空间。</w:t>
      </w:r>
    </w:p>
    <w:bookmarkEnd w:id="2539"/>
    <w:bookmarkStart w:name="ud5fa45f4" w:id="2540"/>
    <w:p>
      <w:pPr>
        <w:numPr>
          <w:ilvl w:val="0"/>
          <w:numId w:val="1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线程：</w:t>
      </w:r>
    </w:p>
    <w:bookmarkEnd w:id="2540"/>
    <w:bookmarkStart w:name="u9e618dc3" w:id="25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线程是进程内部的执行单元（一个进程中可以有多个线程）。</w:t>
      </w:r>
    </w:p>
    <w:bookmarkEnd w:id="2541"/>
    <w:bookmarkStart w:name="u6301630f" w:id="25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线程是操作系统进行 CPU 调度的基本单位。</w:t>
      </w:r>
    </w:p>
    <w:bookmarkEnd w:id="2542"/>
    <w:bookmarkStart w:name="u46b12c6a" w:id="25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同一进程内的线程共享进程资源。</w:t>
      </w:r>
    </w:p>
    <w:bookmarkEnd w:id="2543"/>
    <w:bookmarkStart w:name="gAjQS" w:id="25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主进程 _ 子进程</w:t>
      </w:r>
    </w:p>
    <w:bookmarkEnd w:id="254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dac59e8" w:id="2545"/>
      <w:r>
        <w:rPr>
          <w:rFonts w:ascii="宋体" w:hAnsi="Times New Roman" w:eastAsia="宋体"/>
          <w:b w:val="false"/>
          <w:i w:val="false"/>
          <w:color w:val="808080"/>
          <w:sz w:val="22"/>
        </w:rPr>
        <w:t>在操作系统中，每个进程都会对应一个进程编号（PID），并且主进程与子进程是一个相对的概念，比如 A 进程中创建了 B 进程，B 进程中创建了 C 进程，那此时的 B 进程既是 A 进程的子进程，又是 C 进程的（主）父进程</w:t>
      </w:r>
    </w:p>
    <w:bookmarkEnd w:id="2545"/>
    <w:bookmarkStart w:name="u42b6a7b8" w:id="25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Python 中查看进程 PID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546"/>
    <w:bookmarkStart w:name="u505ad30b" w:id="2547"/>
    <w:p>
      <w:pPr>
        <w:numPr>
          <w:ilvl w:val="0"/>
          <w:numId w:val="17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os.getpid()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获取当前进程 ID。</w:t>
      </w:r>
    </w:p>
    <w:bookmarkEnd w:id="2547"/>
    <w:bookmarkStart w:name="uc12971b0" w:id="2548"/>
    <w:p>
      <w:pPr>
        <w:numPr>
          <w:ilvl w:val="0"/>
          <w:numId w:val="17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os.getppid()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获取父进程 ID。</w:t>
      </w:r>
    </w:p>
    <w:bookmarkEnd w:id="2548"/>
    <w:bookmarkStart w:name="u6c598bc3" w:id="25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Windows 命令查看：进程名、父进程 PID、进程 PID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549"/>
    <w:bookmarkStart w:name="u4d8f22ba" w:id="2550"/>
    <w:p>
      <w:pPr>
        <w:numPr>
          <w:ilvl w:val="0"/>
          <w:numId w:val="17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wmic process get Name,ParentProcessId,ProcessId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。</w:t>
      </w:r>
    </w:p>
    <w:bookmarkEnd w:id="2550"/>
    <w:bookmarkStart w:name="eDkDK" w:id="25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使用 Process 创建进程</w:t>
      </w:r>
    </w:p>
    <w:bookmarkEnd w:id="2551"/>
    <w:bookmarkStart w:name="ubfa3a403" w:id="25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multiprocessing.Process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类创建进程对象。</w:t>
      </w:r>
    </w:p>
    <w:bookmarkEnd w:id="2552"/>
    <w:bookmarkStart w:name="CV0ef" w:id="25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multiprocessing import Process</w:t>
        <w:br/>
        <w:t>print(100, __name__, os.getpid())</w:t>
        <w:br/>
        <w:t/>
        <w:br/>
        <w:t># 定义一个 speak 函数，功能是：每隔一秒说话一次（一共说话10次）</w:t>
        <w:br/>
        <w:t>def speak():</w:t>
        <w:br/>
        <w:t xml:space="preserve">    for index in range(10):</w:t>
        <w:br/>
        <w:t xml:space="preserve">        print(f'我在说话{index}, 进程pid是:{os.getpid()}, 我的父进程是:{os.getppid()}')</w:t>
        <w:br/>
        <w:t xml:space="preserve">        time.sleep(1)</w:t>
        <w:br/>
        <w:t/>
        <w:br/>
        <w:t># 定义一个 study 函数，功能是：每隔一秒学习一次（一共学习15次）</w:t>
        <w:br/>
        <w:t>def study():</w:t>
        <w:br/>
        <w:t xml:space="preserve">    for index in range(15):</w:t>
        <w:br/>
        <w:t xml:space="preserve">        print(f'我在学习{index}, 进程pid是:{os.getpid()}, 我的父进程是:{os.getppid()}')</w:t>
        <w:br/>
        <w:t xml:space="preserve">        time.sleep(1)</w:t>
        <w:br/>
        <w:t/>
        <w:br/>
        <w:t># 注意：一定要写 if __name__ == '__main__' 这个判断，原因如下：</w:t>
        <w:br/>
        <w:t>#   1.当创建子进程时，Python 并不会把父进程内存里的 speak 函数直接交给子进程。</w:t>
        <w:br/>
        <w:t>#   2.Python会启动一个全新的 Python 解释器进程，重新执行当前的 .py 文件（作为模块）。</w:t>
        <w:br/>
        <w:t>#   3.在执行过程中，重新定义出一个 speak 函数，交给子进程。</w:t>
        <w:br/>
        <w:t>if __name__ == '__main__':</w:t>
        <w:br/>
        <w:t xml:space="preserve">    print('我是主进程中的【第一行】打印')</w:t>
        <w:br/>
        <w:t xml:space="preserve">    # 创建两个 Process 类的实例对象（进程对象），分别是 p1 和 p2。</w:t>
        <w:br/>
        <w:t xml:space="preserve">    # 注意点1：p1 和 p2 就对应着以后的两个子进程，在创建它们的时候，就要指定好他们要执行的任务。</w:t>
        <w:br/>
        <w:t xml:space="preserve">    # 注意点2：此时的 p1 和 p2 只是代码层面的两个进程对象，操作系统还没有创建 p1 和 p2 两个进程。</w:t>
        <w:br/>
        <w:t xml:space="preserve">    p1 = Process(target=speak)</w:t>
        <w:br/>
        <w:t xml:space="preserve">    p2 = Process(target=study)</w:t>
        <w:br/>
        <w:t/>
        <w:br/>
        <w:t xml:space="preserve">    # 调用进程对象的 start 方法，会立刻向操作系统申请一个进程，并且会将该进程交由操作系统进行调度。</w:t>
        <w:br/>
        <w:t xml:space="preserve">    p1.start()</w:t>
        <w:br/>
        <w:t xml:space="preserve">    p2.start()</w:t>
        <w:br/>
        <w:t/>
        <w:br/>
        <w:t xml:space="preserve">    print('我是主进程中的【最后一行】打印')</w:t>
        <w:br/>
      </w:r>
    </w:p>
    <w:bookmarkEnd w:id="2553"/>
    <w:bookmarkStart w:name="ufc5b5b7c" w:id="25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</w:rPr>
        <w:t>⚠️</w:t>
      </w:r>
      <w:r>
        <w:rPr>
          <w:rFonts w:ascii="宋体" w:hAnsi="Times New Roman" w:eastAsia="宋体"/>
          <w:b/>
          <w:i w:val="false"/>
          <w:color w:val="df2a3f"/>
          <w:sz w:val="22"/>
        </w:rPr>
        <w:t>注意点：</w:t>
      </w:r>
    </w:p>
    <w:bookmarkEnd w:id="2554"/>
    <w:p>
      <w:pPr>
        <w:spacing w:after="50" w:line="360" w:lineRule="auto" w:beforeLines="100"/>
        <w:ind w:left="0"/>
        <w:jc w:val="left"/>
      </w:pPr>
      <w:bookmarkStart w:name="u3c2fa49d" w:id="255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 Windows 中使用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multiprocessing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必须加上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if __name__ == '__main__':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，原因是：创建子进程时，Python 不会直接拷贝内存里的函数给子进程。Python 会启动一个全新的解释器，重新执行当前的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文件作为模块。如果不加判断，会无限递归创建子进程。</w:t>
      </w:r>
    </w:p>
    <w:bookmarkEnd w:id="2555"/>
    <w:bookmarkStart w:name="MmmrV" w:id="25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关于 Process 的参数</w:t>
      </w:r>
    </w:p>
    <w:bookmarkEnd w:id="2556"/>
    <w:bookmarkStart w:name="u7ad50055" w:id="25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在实例化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时，可以传递以下参数：</w:t>
      </w:r>
    </w:p>
    <w:bookmarkEnd w:id="2557"/>
    <w:bookmarkStart w:name="u03583156" w:id="25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group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 默认值为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（应当始终为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2558"/>
    <w:bookmarkStart w:name="ub7bd52e5" w:id="25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：子进程要执行的可调用对象，默认值为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559"/>
    <w:bookmarkStart w:name="ua111c94b" w:id="25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进程名称，默认为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，如果设置为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，Python 会自动分配名字。</w:t>
      </w:r>
    </w:p>
    <w:bookmarkEnd w:id="2560"/>
    <w:bookmarkStart w:name="uae4fb2a7" w:id="25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args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传的位置参数（元组）</w:t>
      </w:r>
    </w:p>
    <w:bookmarkEnd w:id="2561"/>
    <w:bookmarkStart w:name="uce50c157" w:id="25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kwargs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传的关键字参数（字典）。</w:t>
      </w:r>
    </w:p>
    <w:bookmarkEnd w:id="2562"/>
    <w:bookmarkStart w:name="u09282b3d" w:id="25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🔸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daemon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：标记进程是否为守护进程，取值为布尔值（默认为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，表示从创建方继承）。</w:t>
      </w:r>
    </w:p>
    <w:bookmarkEnd w:id="25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9407da8" w:id="2564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备注：可以使用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current_process().name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获取当前进程的名字。</w:t>
      </w:r>
    </w:p>
    <w:bookmarkEnd w:id="2564"/>
    <w:bookmarkStart w:name="z4ZYB" w:id="25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multiprocessing import Process, current_process</w:t>
        <w:br/>
        <w:t/>
        <w:br/>
        <w:t>def speak(a, b, msg):</w:t>
        <w:br/>
        <w:t xml:space="preserve">    for index in range(10):</w:t>
        <w:br/>
        <w:t xml:space="preserve">        print(f'{msg}--{a}--{b}--{current_process().name}--我在说话{index}, 进程pid是:{os.getpid()}, 我的父进程是:{os.getppid()}')</w:t>
        <w:br/>
        <w:t xml:space="preserve">        time.sleep(1)</w:t>
        <w:br/>
        <w:t/>
        <w:br/>
        <w:t>def study():</w:t>
        <w:br/>
        <w:t xml:space="preserve">    for index in range(15):</w:t>
        <w:br/>
        <w:t xml:space="preserve">        print(f'我在学习{index}, 进程pid是:{os.getpid()}, 我的父进程是:{os.getppid()}')</w:t>
        <w:br/>
        <w:t xml:space="preserve">        time.sleep(1)</w:t>
        <w:br/>
        <w:t/>
        <w:br/>
        <w:t>if __name__ == '__main__':</w:t>
        <w:br/>
        <w:t xml:space="preserve">    print('我是主进程中的【第一行】打印')</w:t>
        <w:br/>
        <w:t xml:space="preserve">    p1 = Process(target=speak, name='说话进程', args=(666, 888), kwargs={'msg':'尚硅谷'})</w:t>
        <w:br/>
        <w:t xml:space="preserve">    p2 = Process(target=study)</w:t>
        <w:br/>
        <w:t xml:space="preserve">    # print(p1.name)</w:t>
        <w:br/>
        <w:t xml:space="preserve">    # print(p2.name)</w:t>
        <w:br/>
        <w:t xml:space="preserve">    p1.start()</w:t>
        <w:br/>
        <w:t xml:space="preserve">    p2.start()</w:t>
        <w:br/>
        <w:t xml:space="preserve">    print('我是主进程中的【最后一行】打印')</w:t>
        <w:br/>
      </w:r>
    </w:p>
    <w:bookmarkEnd w:id="2565"/>
    <w:bookmarkStart w:name="nEIYD" w:id="256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进程控制</w:t>
      </w:r>
    </w:p>
    <w:bookmarkEnd w:id="2566"/>
    <w:bookmarkStart w:name="A4rsY" w:id="256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>Lock（进程锁）</w:t>
      </w:r>
    </w:p>
    <w:bookmarkEnd w:id="2567"/>
    <w:bookmarkStart w:name="u8fba717d" w:id="25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为了防止多个进程同时打印或操作同一资源导致数据错乱，可以使用 Lock。</w:t>
      </w:r>
    </w:p>
    <w:bookmarkEnd w:id="2568"/>
    <w:bookmarkStart w:name="ud4680cdf" w:id="25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传统用法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2569"/>
    <w:bookmarkStart w:name="l2Edo" w:id="25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lock.acquire() # 上锁</w:t>
        <w:br/>
        <w:t># ... 临界区代码 ...</w:t>
        <w:br/>
        <w:t>lock.release() # 释放锁</w:t>
        <w:br/>
      </w:r>
    </w:p>
    <w:bookmarkEnd w:id="2570"/>
    <w:bookmarkStart w:name="u543c0d5e" w:id="25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上下文管理器用法 (推荐)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</w:p>
    <w:bookmarkEnd w:id="2571"/>
    <w:bookmarkStart w:name="jACYk" w:id="25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with lock:</w:t>
        <w:br/>
        <w:t xml:space="preserve">    # 自动上锁，退出块时自动释放</w:t>
        <w:br/>
        <w:t xml:space="preserve">    # 好处：即便发生异常也能保证释放锁，避免死锁</w:t>
        <w:br/>
      </w:r>
    </w:p>
    <w:bookmarkEnd w:id="2572"/>
    <w:bookmarkStart w:name="u120bbe68" w:id="25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示例代码：</w:t>
      </w:r>
    </w:p>
    <w:bookmarkEnd w:id="2573"/>
    <w:bookmarkStart w:name="g15zM" w:id="25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multiprocessing import Process, Lock</w:t>
        <w:br/>
        <w:t/>
        <w:br/>
        <w:t>def speak(lock):</w:t>
        <w:br/>
        <w:t xml:space="preserve">    for index in range(10):</w:t>
        <w:br/>
        <w:t xml:space="preserve">        # 上锁：如果锁是空闲的，立刻上锁，继续往下执行；如果锁被别人拿着：当前进程会阻塞等待</w:t>
        <w:br/>
        <w:t xml:space="preserve">        lock.acquire()</w:t>
        <w:br/>
        <w:t xml:space="preserve">        print('好好', end='')</w:t>
        <w:br/>
        <w:t xml:space="preserve">        print('学习', end='')</w:t>
        <w:br/>
        <w:t xml:space="preserve">        print('天天', end='')</w:t>
        <w:br/>
        <w:t xml:space="preserve">        print('向上')</w:t>
        <w:br/>
        <w:t xml:space="preserve">        # 释放锁：acquire 和 release 必须成对出现，否则会永远卡住（死等）</w:t>
        <w:br/>
        <w:t xml:space="preserve">        lock.release()</w:t>
        <w:br/>
        <w:t xml:space="preserve">        time.sleep(1)</w:t>
        <w:br/>
        <w:t/>
        <w:br/>
        <w:t/>
        <w:br/>
        <w:t>def study(lock):</w:t>
        <w:br/>
        <w:t xml:space="preserve">    for index in range(15):</w:t>
        <w:br/>
        <w:t xml:space="preserve">        # with lock: 会自动完成两件事：</w:t>
        <w:br/>
        <w:t xml:space="preserve">        #   (1).进入前：自动执行 lock.acquire() 上锁</w:t>
        <w:br/>
        <w:t xml:space="preserve">        #   (2).离开后：自动执行 lock.release() 释放锁</w:t>
        <w:br/>
        <w:t xml:space="preserve">        # 好处：即便代码块里发生异常，也能保证释放锁，避免“卡死”</w:t>
        <w:br/>
        <w:t xml:space="preserve">        with lock:</w:t>
        <w:br/>
        <w:t xml:space="preserve">            print('A', end='')</w:t>
        <w:br/>
        <w:t xml:space="preserve">            print('B', end='')</w:t>
        <w:br/>
        <w:t xml:space="preserve">            print('C', end='')</w:t>
        <w:br/>
        <w:t xml:space="preserve">            print('D')</w:t>
        <w:br/>
        <w:t xml:space="preserve">        time.sleep(1)</w:t>
        <w:br/>
        <w:t/>
        <w:br/>
        <w:t>if __name__ == '__main__':</w:t>
        <w:br/>
        <w:t xml:space="preserve">    print('我是主进程中的【第一行】打印')</w:t>
        <w:br/>
        <w:t xml:space="preserve">    lock = Lock()</w:t>
        <w:br/>
        <w:t xml:space="preserve">    p1 = Process(target=speak, args=(lock,))</w:t>
        <w:br/>
        <w:t xml:space="preserve">    p2 = Process(target=study, args=(lock,))</w:t>
        <w:br/>
        <w:t xml:space="preserve">    p1.start()</w:t>
        <w:br/>
        <w:t xml:space="preserve">    p2.start()</w:t>
        <w:br/>
        <w:t xml:space="preserve">    print('我是主进程中的【最后一行】打印')</w:t>
        <w:br/>
      </w:r>
    </w:p>
    <w:bookmarkEnd w:id="2574"/>
    <w:bookmarkStart w:name="u75fb395c" w:id="25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传统 Lock 在面对多次上锁时，会产生死锁状态，解决办法是使用 RLock，示例代码：</w:t>
      </w:r>
    </w:p>
    <w:bookmarkEnd w:id="2575"/>
    <w:bookmarkStart w:name="ju3tW" w:id="25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multiprocessing import Process, Lock, RLock</w:t>
        <w:br/>
        <w:t/>
        <w:br/>
        <w:t>def speak(lock):</w:t>
        <w:br/>
        <w:t xml:space="preserve">    for index in range(10):</w:t>
        <w:br/>
        <w:t xml:space="preserve">        lock.acquire()</w:t>
        <w:br/>
        <w:t xml:space="preserve">        lock.acquire()</w:t>
        <w:br/>
        <w:t xml:space="preserve">        print('好好', end='')</w:t>
        <w:br/>
        <w:t xml:space="preserve">        print('学习', end='')</w:t>
        <w:br/>
        <w:t xml:space="preserve">        print('天天', end='')</w:t>
        <w:br/>
        <w:t xml:space="preserve">        print('向上')</w:t>
        <w:br/>
        <w:t xml:space="preserve">        lock.release()</w:t>
        <w:br/>
        <w:t xml:space="preserve">        lock.release()</w:t>
        <w:br/>
        <w:t xml:space="preserve">        time.sleep(1)</w:t>
        <w:br/>
        <w:t/>
        <w:br/>
        <w:t/>
        <w:br/>
        <w:t>def study(lock):</w:t>
        <w:br/>
        <w:t xml:space="preserve">    for index in range(15):</w:t>
        <w:br/>
        <w:t xml:space="preserve">        with lock:</w:t>
        <w:br/>
        <w:t xml:space="preserve">            print('A', end='')</w:t>
        <w:br/>
        <w:t xml:space="preserve">            print('B', end='')</w:t>
        <w:br/>
        <w:t xml:space="preserve">            print('C', end='')</w:t>
        <w:br/>
        <w:t xml:space="preserve">            print('D')</w:t>
        <w:br/>
        <w:t xml:space="preserve">        time.sleep(1)</w:t>
        <w:br/>
        <w:t/>
        <w:br/>
        <w:t>if __name__ == '__main__':</w:t>
        <w:br/>
        <w:t xml:space="preserve">    print('我是主进程中的【第一行】打印')</w:t>
        <w:br/>
        <w:t xml:space="preserve">    lock = RLock()</w:t>
        <w:br/>
        <w:t xml:space="preserve">    p1 = Process(target=speak, args=(lock,))</w:t>
        <w:br/>
        <w:t xml:space="preserve">    p2 = Process(target=study, args=(lock,))</w:t>
        <w:br/>
        <w:t xml:space="preserve">    p1.start()</w:t>
        <w:br/>
        <w:t xml:space="preserve">    p2.start()</w:t>
        <w:br/>
        <w:t xml:space="preserve">    print('我是主进程中的【最后一行】打印')</w:t>
        <w:br/>
      </w:r>
    </w:p>
    <w:bookmarkEnd w:id="2576"/>
    <w:bookmarkStart w:name="GfaOb" w:id="25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 xml:space="preserve"> join 方法 </w:t>
      </w:r>
    </w:p>
    <w:bookmarkEnd w:id="2577"/>
    <w:bookmarkStart w:name="uf1ffbe28" w:id="2578"/>
    <w:p>
      <w:pPr>
        <w:numPr>
          <w:ilvl w:val="0"/>
          <w:numId w:val="1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作用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：阻塞当前进程（通常是主进程），直到调用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join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的那个进程执行完毕。</w:t>
      </w:r>
    </w:p>
    <w:bookmarkEnd w:id="2578"/>
    <w:bookmarkStart w:name="uab5bc2bc" w:id="2579"/>
    <w:p>
      <w:pPr>
        <w:numPr>
          <w:ilvl w:val="0"/>
          <w:numId w:val="1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join(timeout)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timeout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为超时时间（秒）。如果时间到了进程还没结束，主进程就不等了，会继续执行。</w:t>
      </w:r>
    </w:p>
    <w:bookmarkEnd w:id="2579"/>
    <w:bookmarkStart w:name="u4f6f2bea" w:id="2580"/>
    <w:p>
      <w:pPr>
        <w:numPr>
          <w:ilvl w:val="0"/>
          <w:numId w:val="1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join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必须在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start()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之后调用。</w:t>
      </w:r>
    </w:p>
    <w:bookmarkEnd w:id="2580"/>
    <w:bookmarkStart w:name="seBxx" w:id="25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join 方法的作用：阻塞当前进程，等 join 前面的进程执行完，再继续往下执行。</w:t>
        <w:br/>
        <w:t># join(timeout)，其中 timeout 是可选参数，表示等多久，单位是秒。</w:t>
        <w:br/>
        <w:t/>
        <w:br/>
        <w:t># 注意点：</w:t>
        <w:br/>
        <w:t>#   1.p.join() 不是让进程 p 等，而是让“执行这行 join 代码的那个进程”去等，等的是 p 这个进程。</w:t>
        <w:br/>
        <w:t>#   2.当达到了 timeout 所指定的时间后，进程并不会终止，只是“不再等”了。</w:t>
        <w:br/>
        <w:t>#   3.join 必须在 start 之后</w:t>
        <w:br/>
        <w:t>import os</w:t>
        <w:br/>
        <w:t>import time</w:t>
        <w:br/>
        <w:t>from multiprocessing import Process</w:t>
        <w:br/>
        <w:t/>
        <w:br/>
        <w:t>def speak():</w:t>
        <w:br/>
        <w:t xml:space="preserve">    for index in range(10):</w:t>
        <w:br/>
        <w:t xml:space="preserve">        print(f'我在说话{index}, 进程pid是:{os.getpid()}, 我的父进程是:{os.getppid()}')</w:t>
        <w:br/>
        <w:t xml:space="preserve">        time.sleep(1)</w:t>
        <w:br/>
        <w:t/>
        <w:br/>
        <w:t>def study():</w:t>
        <w:br/>
        <w:t xml:space="preserve">    for index in range(15):</w:t>
        <w:br/>
        <w:t xml:space="preserve">        print(f'我在学习{index}, 进程pid是:{os.getpid()}, 我的父进程是:{os.getppid()}')</w:t>
        <w:br/>
        <w:t xml:space="preserve">        time.sleep(1)</w:t>
        <w:br/>
        <w:t/>
        <w:br/>
        <w:t>if __name__ == '__main__':</w:t>
        <w:br/>
        <w:t xml:space="preserve">    print('我是主进程中的【第一行】打印')</w:t>
        <w:br/>
        <w:t xml:space="preserve">    p1 = Process(target=speak)</w:t>
        <w:br/>
        <w:t xml:space="preserve">    p2 = Process(target=study)</w:t>
        <w:br/>
        <w:t xml:space="preserve">    p1.start()</w:t>
        <w:br/>
        <w:t xml:space="preserve">    # 让主进程等 p1 5秒钟</w:t>
        <w:br/>
        <w:t xml:space="preserve">    p1.join(5)</w:t>
        <w:br/>
        <w:t/>
        <w:br/>
        <w:t xml:space="preserve">    p2.start()</w:t>
        <w:br/>
        <w:t xml:space="preserve">    # p1.join() # 让主进程等 p1 进程执行完毕后，主进程再继续执行。</w:t>
        <w:br/>
        <w:t xml:space="preserve">    # p2.join() # 让主进程等 p2 进程执行完毕后，主进程再继续执行。</w:t>
        <w:br/>
        <w:t xml:space="preserve">    print('我是主进程中的【最后一行】打印')</w:t>
        <w:br/>
      </w:r>
    </w:p>
    <w:bookmarkEnd w:id="2581"/>
    <w:bookmarkStart w:name="rDuKq" w:id="25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>terminate 方法</w:t>
      </w:r>
    </w:p>
    <w:bookmarkEnd w:id="2582"/>
    <w:bookmarkStart w:name="u91aae55a" w:id="2583"/>
    <w:p>
      <w:pPr>
        <w:numPr>
          <w:ilvl w:val="0"/>
          <w:numId w:val="1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作用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：向操作系统申请强制终止进程。</w:t>
      </w:r>
    </w:p>
    <w:bookmarkEnd w:id="2583"/>
    <w:bookmarkStart w:name="ud2440cbf" w:id="2584"/>
    <w:p>
      <w:pPr>
        <w:numPr>
          <w:ilvl w:val="0"/>
          <w:numId w:val="1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terminate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终止进程，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不会执行 </w:t>
      </w:r>
      <w:r>
        <w:rPr>
          <w:rFonts w:ascii="宋体" w:hAnsi="Courier New" w:eastAsia="宋体"/>
          <w:b/>
          <w:i w:val="false"/>
          <w:color w:val="000000"/>
          <w:sz w:val="22"/>
        </w:rPr>
        <w:t>finally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代码块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584"/>
    <w:bookmarkStart w:name="u4792c24d" w:id="2585"/>
    <w:p>
      <w:pPr>
        <w:numPr>
          <w:ilvl w:val="0"/>
          <w:numId w:val="1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辅助方法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is_alive()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可用于查看进程是否还“活着”。</w:t>
      </w:r>
    </w:p>
    <w:bookmarkEnd w:id="2585"/>
    <w:bookmarkStart w:name="ikRq3" w:id="25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multiprocessing import Process</w:t>
        <w:br/>
        <w:t/>
        <w:br/>
        <w:t>def speak():</w:t>
        <w:br/>
        <w:t xml:space="preserve">    try:</w:t>
        <w:br/>
        <w:t xml:space="preserve">        for index in range(10):</w:t>
        <w:br/>
        <w:t xml:space="preserve">            print(f'我在说话{index}, 进程pid是:{os.getpid()}, 我的父进程是:{os.getppid()}')</w:t>
        <w:br/>
        <w:t xml:space="preserve">            time.sleep(1)</w:t>
        <w:br/>
        <w:t xml:space="preserve">    # 注意：使用 terminate 终止进程，不会引起 finally 执行！</w:t>
        <w:br/>
        <w:t xml:space="preserve">    finally:</w:t>
        <w:br/>
        <w:t xml:space="preserve">        print('我是finally里的逻辑')</w:t>
        <w:br/>
        <w:t/>
        <w:br/>
        <w:t>def study():</w:t>
        <w:br/>
        <w:t xml:space="preserve">    for index in range(15):</w:t>
        <w:br/>
        <w:t xml:space="preserve">        print(f'我在学习{index}, 进程pid是:{os.getpid()}, 我的父进程是:{os.getppid()}')</w:t>
        <w:br/>
        <w:t xml:space="preserve">        time.sleep(1)</w:t>
        <w:br/>
        <w:t/>
        <w:br/>
        <w:t>if __name__ == '__main__':</w:t>
        <w:br/>
        <w:t xml:space="preserve">    print('我是主进程中的【第一行】打印')</w:t>
        <w:br/>
        <w:t xml:space="preserve">    p1 = Process(target=speak)</w:t>
        <w:br/>
        <w:t xml:space="preserve">    p2 = Process(target=study)</w:t>
        <w:br/>
        <w:t xml:space="preserve">    p1.start()</w:t>
        <w:br/>
        <w:t xml:space="preserve">    p2.start()</w:t>
        <w:br/>
        <w:t/>
        <w:br/>
        <w:t xml:space="preserve">    time.sleep(3)</w:t>
        <w:br/>
        <w:t xml:space="preserve">    print('我是主进程，我准备强制终止p1进程........')</w:t>
        <w:br/>
        <w:t xml:space="preserve">    # 向操作系统申请强制终止p1进程</w:t>
        <w:br/>
        <w:t xml:space="preserve">    p1.terminate()</w:t>
        <w:br/>
        <w:t xml:space="preserve">    # 等操作系统彻底终止掉了p1进程</w:t>
        <w:br/>
        <w:t xml:space="preserve">    p1.join()</w:t>
        <w:br/>
        <w:t xml:space="preserve">    # 看一下p1进程是否“活着”</w:t>
        <w:br/>
        <w:t xml:space="preserve">    print(p1.is_alive())</w:t>
        <w:br/>
        <w:t/>
        <w:br/>
        <w:t xml:space="preserve">    print('我是主进程中的【最后一行】打印')</w:t>
        <w:br/>
      </w:r>
    </w:p>
    <w:bookmarkEnd w:id="2586"/>
    <w:bookmarkStart w:name="mGJIR" w:id="25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 xml:space="preserve"> 守护进程 (Daemon) </w:t>
      </w:r>
    </w:p>
    <w:bookmarkEnd w:id="2587"/>
    <w:bookmarkStart w:name="ucec4eb95" w:id="25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什么是守护进程？</w:t>
      </w:r>
    </w:p>
    <w:bookmarkEnd w:id="2588"/>
    <w:bookmarkStart w:name="ua9f4d775" w:id="25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一种 “依附于主进程存在的子进程”，一旦主进程结束，它就会被自动终止。简言之：主进程一死，守护进程必跟着死。</w:t>
      </w:r>
    </w:p>
    <w:bookmarkEnd w:id="2589"/>
    <w:bookmarkStart w:name="u150d7844" w:id="25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守护进程的使用场景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590"/>
    <w:p>
      <w:pPr>
        <w:numPr>
          <w:ilvl w:val="0"/>
          <w:numId w:val="180"/>
        </w:numPr>
        <w:spacing w:after="50" w:line="360" w:lineRule="auto" w:beforeLines="100"/>
        <w:ind w:left="360"/>
        <w:jc w:val="left"/>
      </w:pPr>
      <w:bookmarkStart w:name="uc5fd8b89" w:id="2591"/>
      <w:r>
        <w:rPr>
          <w:rFonts w:ascii="宋体" w:hAnsi="Times New Roman" w:eastAsia="宋体"/>
          <w:b w:val="false"/>
          <w:i w:val="false"/>
          <w:color w:val="000000"/>
          <w:sz w:val="22"/>
        </w:rPr>
        <w:t>后台监控类任务</w:t>
      </w:r>
    </w:p>
    <w:bookmarkEnd w:id="2591"/>
    <w:bookmarkStart w:name="u117b4472" w:id="2592"/>
    <w:p>
      <w:pPr>
        <w:numPr>
          <w:ilvl w:val="0"/>
          <w:numId w:val="1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日志 / 统计 / 采样 类任务</w:t>
      </w:r>
    </w:p>
    <w:bookmarkEnd w:id="2592"/>
    <w:bookmarkStart w:name="uf8c3f43f" w:id="2593"/>
    <w:p>
      <w:pPr>
        <w:numPr>
          <w:ilvl w:val="0"/>
          <w:numId w:val="1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辅助型“陪跑任务”</w:t>
      </w:r>
    </w:p>
    <w:bookmarkEnd w:id="2593"/>
    <w:bookmarkStart w:name="u03e77a7c" w:id="25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注意点：</w:t>
      </w:r>
    </w:p>
    <w:bookmarkEnd w:id="2594"/>
    <w:p>
      <w:pPr>
        <w:numPr>
          <w:ilvl w:val="0"/>
          <w:numId w:val="181"/>
        </w:numPr>
        <w:spacing w:after="50" w:line="360" w:lineRule="auto" w:beforeLines="100"/>
        <w:ind w:left="360"/>
        <w:jc w:val="left"/>
      </w:pPr>
      <w:bookmarkStart w:name="ub399fa22" w:id="2595"/>
      <w:r>
        <w:rPr>
          <w:rFonts w:ascii="宋体" w:hAnsi="Times New Roman" w:eastAsia="宋体"/>
          <w:b w:val="false"/>
          <w:i w:val="false"/>
          <w:color w:val="000000"/>
          <w:sz w:val="22"/>
        </w:rPr>
        <w:t>守护进程必须是 子进程。</w:t>
      </w:r>
    </w:p>
    <w:bookmarkEnd w:id="2595"/>
    <w:bookmarkStart w:name="u5ea800be" w:id="2596"/>
    <w:p>
      <w:pPr>
        <w:numPr>
          <w:ilvl w:val="0"/>
          <w:numId w:val="1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主进程结束，守护进程也会随之结束。</w:t>
      </w:r>
    </w:p>
    <w:bookmarkEnd w:id="2596"/>
    <w:bookmarkStart w:name="ucdd4eb69" w:id="2597"/>
    <w:p>
      <w:pPr>
        <w:numPr>
          <w:ilvl w:val="0"/>
          <w:numId w:val="1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守护进程中，不允许再创建新的子进程。</w:t>
      </w:r>
    </w:p>
    <w:bookmarkEnd w:id="2597"/>
    <w:bookmarkStart w:name="u92dcd0c7" w:id="2598"/>
    <w:p>
      <w:pPr>
        <w:numPr>
          <w:ilvl w:val="0"/>
          <w:numId w:val="1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必须在 start 之前，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start()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之后，不能再设置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daemon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598"/>
    <w:bookmarkStart w:name="S9LhO" w:id="25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multiprocessing import Process</w:t>
        <w:br/>
        <w:t/>
        <w:br/>
        <w:t>def monitor():</w:t>
        <w:br/>
        <w:t xml:space="preserve">    while True:</w:t>
        <w:br/>
        <w:t xml:space="preserve">        try:</w:t>
        <w:br/>
        <w:t xml:space="preserve">            with open('log.txt', 'r', encoding='utf-8') as file:</w:t>
        <w:br/>
        <w:t xml:space="preserve">                lines = sum(1 for _ in file)</w:t>
        <w:br/>
        <w:t xml:space="preserve">        except FileNotFoundError:</w:t>
        <w:br/>
        <w:t xml:space="preserve">            lines = 0</w:t>
        <w:br/>
        <w:t xml:space="preserve">        print(f'我是【守护进程({os.getpid()})】，log.txt 共有{lines}行')</w:t>
        <w:br/>
        <w:t xml:space="preserve">        time.sleep(1)</w:t>
        <w:br/>
        <w:t/>
        <w:br/>
        <w:t>def test():</w:t>
        <w:br/>
        <w:t xml:space="preserve">    for index in range(30):</w:t>
        <w:br/>
        <w:t xml:space="preserve">        print(f'我是test({os.getpid()})')</w:t>
        <w:br/>
        <w:t xml:space="preserve">        time.sleep(1)</w:t>
        <w:br/>
        <w:t/>
        <w:br/>
        <w:t>if __name__ == '__main__':</w:t>
        <w:br/>
        <w:t xml:space="preserve">    print(f'我是主进程({os.getpid()})中的【第一行】代码')</w:t>
        <w:br/>
        <w:t/>
        <w:br/>
        <w:t xml:space="preserve">    p1 = Process(target=monitor, daemon=True)</w:t>
        <w:br/>
        <w:t xml:space="preserve">    p2 = Process(target=test)</w:t>
        <w:br/>
        <w:t xml:space="preserve">    </w:t>
        <w:br/>
        <w:t xml:space="preserve">    p1.start()</w:t>
        <w:br/>
        <w:t xml:space="preserve">    p2.start()</w:t>
        <w:br/>
        <w:t xml:space="preserve">    </w:t>
        <w:br/>
        <w:t xml:space="preserve">    # 向文件中写入数据</w:t>
        <w:br/>
        <w:t xml:space="preserve">    with open('log.txt', 'a', encoding='utf-8') as file:</w:t>
        <w:br/>
        <w:t xml:space="preserve">        for index in range(10):</w:t>
        <w:br/>
        <w:t xml:space="preserve">            file.write(f'尚硅谷{index}\n')</w:t>
        <w:br/>
        <w:t xml:space="preserve">            file.flush()</w:t>
        <w:br/>
        <w:t xml:space="preserve">            time.sleep(1)</w:t>
        <w:br/>
        <w:t/>
        <w:br/>
        <w:t xml:space="preserve">    print(f'我是主进程({os.getpid()})中的【最后一行】代码')</w:t>
        <w:br/>
      </w:r>
    </w:p>
    <w:bookmarkEnd w:id="2599"/>
    <w:bookmarkStart w:name="RlMgQ" w:id="260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进程之间不共享变量</w:t>
      </w:r>
    </w:p>
    <w:bookmarkEnd w:id="2600"/>
    <w:bookmarkStart w:name="u7c331fe3" w:id="26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进程之间不共享内存，因此也就不共享任何变量。验证代码如下：</w:t>
      </w:r>
    </w:p>
    <w:bookmarkEnd w:id="2601"/>
    <w:bookmarkStart w:name="u5560d4c6" w:id="26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验证代码 1：</w:t>
      </w:r>
    </w:p>
    <w:bookmarkEnd w:id="2602"/>
    <w:bookmarkStart w:name="zK3aD" w:id="26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进程之间不共享内存，因此也就不共享任何变量。</w:t>
        <w:br/>
        <w:t>from multiprocessing import Process</w:t>
        <w:br/>
        <w:t>num = 100</w:t>
        <w:br/>
        <w:t>names = []</w:t>
        <w:br/>
        <w:t/>
        <w:br/>
        <w:t>def test1():</w:t>
        <w:br/>
        <w:t xml:space="preserve">    global num, names</w:t>
        <w:br/>
        <w:t xml:space="preserve">    num += 10</w:t>
        <w:br/>
        <w:t xml:space="preserve">    names.append('张三')</w:t>
        <w:br/>
        <w:t xml:space="preserve">    print(f'我是 test1 进程，操作之后的num是{num}，操作之后的names是{names}')</w:t>
        <w:br/>
        <w:t/>
        <w:br/>
        <w:t>def test2():</w:t>
        <w:br/>
        <w:t xml:space="preserve">    global num, names</w:t>
        <w:br/>
        <w:t xml:space="preserve">    num -= 10</w:t>
        <w:br/>
        <w:t xml:space="preserve">    names.append('李四')</w:t>
        <w:br/>
        <w:t xml:space="preserve">    print(f'我是 test2 进程，操作之后的num是{num}，操作之后的names是{names}')</w:t>
        <w:br/>
        <w:t/>
        <w:br/>
        <w:t>if __name__ == "__main__":</w:t>
        <w:br/>
        <w:t xml:space="preserve">    print('主进程中的【第一行】代码')</w:t>
        <w:br/>
        <w:t xml:space="preserve">    p1 = Process(target=test1)</w:t>
        <w:br/>
        <w:t xml:space="preserve">    p2 = Process(target=test2)</w:t>
        <w:br/>
        <w:t/>
        <w:br/>
        <w:t xml:space="preserve">    p1.start()</w:t>
        <w:br/>
        <w:t xml:space="preserve">    p2.start()</w:t>
        <w:br/>
        <w:t/>
        <w:br/>
        <w:t xml:space="preserve">    p1.join()</w:t>
        <w:br/>
        <w:t xml:space="preserve">    p2.join()</w:t>
        <w:br/>
        <w:t xml:space="preserve">    print('主进程中的【最后一行】代码', num, names)</w:t>
        <w:br/>
      </w:r>
    </w:p>
    <w:bookmarkEnd w:id="2603"/>
    <w:bookmarkStart w:name="ua507b167" w:id="26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验证代码 2：</w:t>
      </w:r>
    </w:p>
    <w:bookmarkEnd w:id="2604"/>
    <w:bookmarkStart w:name="wyjdQ" w:id="26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进程之间不共享内存，因此也就不共享任何变量。</w:t>
        <w:br/>
        <w:t>from multiprocessing import Process</w:t>
        <w:br/>
        <w:t/>
        <w:br/>
        <w:t>def test1(num, names):</w:t>
        <w:br/>
        <w:t xml:space="preserve">    num += 10</w:t>
        <w:br/>
        <w:t xml:space="preserve">    names.append('张三')</w:t>
        <w:br/>
        <w:t xml:space="preserve">    print(f'我是 test1 进程，操作之后的num是{num}，操作之后的names是{names}')</w:t>
        <w:br/>
        <w:t/>
        <w:br/>
        <w:t>def test2(num, names):</w:t>
        <w:br/>
        <w:t xml:space="preserve">    num -= 10</w:t>
        <w:br/>
        <w:t xml:space="preserve">    names.append('李四')</w:t>
        <w:br/>
        <w:t xml:space="preserve">    print(f'我是 test2 进程，操作之后的num是{num}，操作之后的names是{names}')</w:t>
        <w:br/>
        <w:t/>
        <w:br/>
        <w:t>if __name__ == "__main__":</w:t>
        <w:br/>
        <w:t xml:space="preserve">    num = 100</w:t>
        <w:br/>
        <w:t xml:space="preserve">    names = []</w:t>
        <w:br/>
        <w:t/>
        <w:br/>
        <w:t xml:space="preserve">    print('主进程中的【第一行】代码')</w:t>
        <w:br/>
        <w:t xml:space="preserve">    p1 = Process(target=test1, args=(num, names))</w:t>
        <w:br/>
        <w:t xml:space="preserve">    p2 = Process(target=test2, args=(num, names))</w:t>
        <w:br/>
        <w:t/>
        <w:br/>
        <w:t xml:space="preserve">    p1.start()</w:t>
        <w:br/>
        <w:t xml:space="preserve">    p2.start()</w:t>
        <w:br/>
        <w:t/>
        <w:br/>
        <w:t xml:space="preserve">    p1.join()</w:t>
        <w:br/>
        <w:t xml:space="preserve">    p2.join()</w:t>
        <w:br/>
        <w:t xml:space="preserve">    print('主进程中的【最后一行】代码', num, names)</w:t>
        <w:br/>
      </w:r>
    </w:p>
    <w:bookmarkEnd w:id="2605"/>
    <w:bookmarkStart w:name="u99fa3feb" w:id="26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</w:t>
      </w:r>
    </w:p>
    <w:bookmarkEnd w:id="2606"/>
    <w:p>
      <w:pPr>
        <w:spacing w:after="50" w:line="360" w:lineRule="auto" w:beforeLines="100"/>
        <w:ind w:left="0"/>
        <w:jc w:val="left"/>
      </w:pPr>
      <w:bookmarkStart w:name="u648fb897" w:id="2607"/>
      <w:r>
        <w:rPr>
          <w:rFonts w:ascii="宋体" w:hAnsi="Times New Roman" w:eastAsia="宋体"/>
          <w:b w:val="false"/>
          <w:i w:val="false"/>
          <w:color w:val="000000"/>
          <w:sz w:val="22"/>
        </w:rPr>
        <w:t>我们正常编写的变量，在多个进程之间是不共享的，但有些对象是天然被多个进程共享的，比如：我们之前讲过的 Lock 和 RLock，我们后面还会学习到很多天然被多个进程锁共享的对象，例如：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multiprocessing.Queue</w:t>
      </w:r>
    </w:p>
    <w:bookmarkEnd w:id="2607"/>
    <w:bookmarkStart w:name="Gg8Kx" w:id="26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Queue（队列）</w:t>
      </w:r>
    </w:p>
    <w:bookmarkEnd w:id="2608"/>
    <w:bookmarkStart w:name="u20c42fe7" w:id="2609"/>
    <w:p>
      <w:pPr>
        <w:numPr>
          <w:ilvl w:val="0"/>
          <w:numId w:val="1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我们之前学过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list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tuple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dict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，它们的特点是：数据想怎么拿数据，就怎么拿。</w:t>
      </w:r>
    </w:p>
    <w:bookmarkEnd w:id="2609"/>
    <w:bookmarkStart w:name="ua7560164" w:id="2610"/>
    <w:p>
      <w:pPr>
        <w:numPr>
          <w:ilvl w:val="0"/>
          <w:numId w:val="1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队列(Queue)是：一种“先进先出”的数据结构（先放进去的数据，一定会先取出来）。</w:t>
      </w:r>
    </w:p>
    <w:bookmarkEnd w:id="2610"/>
    <w:bookmarkStart w:name="u4f30452f" w:id="2611"/>
    <w:p>
      <w:pPr>
        <w:numPr>
          <w:ilvl w:val="0"/>
          <w:numId w:val="1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队列的常见操作如下：</w:t>
      </w:r>
    </w:p>
    <w:bookmarkEnd w:id="2611"/>
    <w:bookmarkStart w:name="od8FW" w:id="26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from multiprocessing import Queue, Process</w:t>
        <w:br/>
        <w:t/>
        <w:br/>
        <w:t># 创建一个队列（不限制大小，即：不设置容量上限）</w:t>
        <w:br/>
        <w:t>q1 = Queue()</w:t>
        <w:br/>
        <w:t/>
        <w:br/>
        <w:t># 创建一个队列（最多能保存3个元素）</w:t>
        <w:br/>
        <w:t>q2 = Queue(3)</w:t>
        <w:br/>
        <w:t/>
        <w:br/>
        <w:t># 1️⃣put方法：往队列里放数据（入队）</w:t>
        <w:br/>
        <w:t>q1.put(10)</w:t>
        <w:br/>
        <w:t>q1.put(20)</w:t>
        <w:br/>
        <w:t>q1.put(30)</w:t>
        <w:br/>
        <w:t/>
        <w:br/>
        <w:t># 2️⃣get方法：从队列里取数据（出队）</w:t>
        <w:br/>
        <w:t>value1 = q1.get()</w:t>
        <w:br/>
        <w:t>value2 = q1.get()</w:t>
        <w:br/>
        <w:t>value3 = q1.get()</w:t>
        <w:br/>
        <w:t>print(value1)</w:t>
        <w:br/>
        <w:t>print(value2)</w:t>
        <w:br/>
        <w:t>print(value3)</w:t>
        <w:br/>
        <w:t/>
        <w:br/>
        <w:t># 3️⃣empty方法：判断队列是否为空</w:t>
        <w:br/>
        <w:t>result = q1.empty()</w:t>
        <w:br/>
        <w:t>print(result)</w:t>
        <w:br/>
        <w:t/>
        <w:br/>
        <w:t># 4️⃣full方法：判断队列是否已满</w:t>
        <w:br/>
        <w:t>q1.put(10)</w:t>
        <w:br/>
        <w:t>q1.put(20)</w:t>
        <w:br/>
        <w:t>q1.put(30)</w:t>
        <w:br/>
        <w:t>result = q1.full()</w:t>
        <w:br/>
        <w:t>print(result)</w:t>
        <w:br/>
        <w:t/>
        <w:br/>
        <w:t>q2.put(100)</w:t>
        <w:br/>
        <w:t>q2.put(200)</w:t>
        <w:br/>
        <w:t>q2.put(300)</w:t>
        <w:br/>
        <w:t>result = q2.full()</w:t>
        <w:br/>
        <w:t>print(result)</w:t>
        <w:br/>
        <w:t/>
        <w:br/>
        <w:t># 5️⃣qsize方法：获取队列长度</w:t>
        <w:br/>
        <w:t>q1.put(10)</w:t>
        <w:br/>
        <w:t>q1.put(20)</w:t>
        <w:br/>
        <w:t>q1.put(30)</w:t>
        <w:br/>
        <w:t>result = q1.qsize()</w:t>
        <w:br/>
        <w:t>print(result)</w:t>
        <w:br/>
        <w:t/>
        <w:br/>
        <w:t># 6️⃣队列具备等待模式</w:t>
        <w:br/>
        <w:t>q2.put(100)</w:t>
        <w:br/>
        <w:t>q2.put(200)</w:t>
        <w:br/>
        <w:t>q2.put(300)</w:t>
        <w:br/>
        <w:t/>
        <w:br/>
        <w:t># (1).当队列已满，继续 put，就会进入等待模式，等别人调用get方法，取走一个元素</w:t>
        <w:br/>
        <w:t>q2.put(400)</w:t>
        <w:br/>
        <w:t>print('放入完毕')</w:t>
        <w:br/>
        <w:t/>
        <w:br/>
        <w:t># (2).当队列已满，执行：put(元素, timeout=秒数)，就会等待指定秒数。</w:t>
        <w:br/>
        <w:t>q2.put(400, timeout=3)</w:t>
        <w:br/>
        <w:t>print('放入完毕')</w:t>
        <w:br/>
        <w:t/>
        <w:br/>
        <w:t># (3).put_nowait 方法，会直接向队列中添加元素，不会进入等待模式，若队列已满，会抛出异常。</w:t>
        <w:br/>
        <w:t># 备注：put_nowait 等价于 put(元素, block=False)，block的默认值为 True</w:t>
        <w:br/>
        <w:t>q2.put_nowait(400)</w:t>
        <w:br/>
        <w:t>q2.put(400, block=False)</w:t>
        <w:br/>
        <w:t/>
        <w:br/>
        <w:t># get读多了，也会进入等待模式</w:t>
        <w:br/>
        <w:t>q2.get()</w:t>
        <w:br/>
        <w:t>q2.get()</w:t>
        <w:br/>
        <w:t>q2.get()</w:t>
        <w:br/>
        <w:t/>
        <w:br/>
        <w:t># (1).当队列已空，继续 get，就会进入等待模式。x</w:t>
        <w:br/>
        <w:t>q2.get()</w:t>
        <w:br/>
        <w:t/>
        <w:br/>
        <w:t># (2).当队列已空，执行 get(timeout=秒数)，就会等待指定秒数。</w:t>
        <w:br/>
        <w:t>q2.get(timeout=3)</w:t>
        <w:br/>
        <w:t/>
        <w:br/>
        <w:t># (3).get_nowait 方法，会直接读取队列中的元素，不会进入等待模式，若队列已空，会抛出异常</w:t>
        <w:br/>
        <w:t># 备注：get_nowait 等价于 get(block=False)</w:t>
        <w:br/>
        <w:t>q2.get_nowait()</w:t>
        <w:br/>
        <w:t>q2.get(block=False)</w:t>
        <w:br/>
      </w:r>
    </w:p>
    <w:bookmarkEnd w:id="2612"/>
    <w:bookmarkStart w:name="u6b16d8d0" w:id="26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通过多进程演示：当队列满了以后，再次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会等待，当有人从队列中取出元素后，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会继续。</w:t>
      </w:r>
    </w:p>
    <w:bookmarkEnd w:id="2613"/>
    <w:bookmarkStart w:name="jxltT" w:id="26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test(q):</w:t>
        <w:br/>
        <w:t xml:space="preserve">    time.sleep(3)</w:t>
        <w:br/>
        <w:t xml:space="preserve">    result = q.get()</w:t>
        <w:br/>
        <w:t xml:space="preserve">    print('我从队列中取出了一个元素：',result)</w:t>
        <w:br/>
        <w:t/>
        <w:br/>
        <w:t/>
        <w:br/>
        <w:t># 通过多进程，演示一下：当队列满了以后，再次put会等待，当有人从队列中取出元素后，put会继续。</w:t>
        <w:br/>
        <w:t>if __name__ == '__main__':</w:t>
        <w:br/>
        <w:t xml:space="preserve">    # 创建一个队列，让其最多能保存2个元素</w:t>
        <w:br/>
        <w:t xml:space="preserve">    q = Queue(2)</w:t>
        <w:br/>
        <w:t xml:space="preserve">    # put两次，把队列填满</w:t>
        <w:br/>
        <w:t xml:space="preserve">    q.put('尚硅谷')</w:t>
        <w:br/>
        <w:t xml:space="preserve">    q.put('atguigu')</w:t>
        <w:br/>
        <w:t xml:space="preserve">    print(f'队列是否已满：{q.full()}')</w:t>
        <w:br/>
        <w:t/>
        <w:br/>
        <w:t xml:space="preserve">    # 创建子进程p1</w:t>
        <w:br/>
        <w:t xml:space="preserve">    p1 = Process(target=test, args=(q, ))</w:t>
        <w:br/>
        <w:t xml:space="preserve">    # 开启子进程p1，让其3秒钟后，从队列中取出一个元素</w:t>
        <w:br/>
        <w:t xml:space="preserve">    p1.start()</w:t>
        <w:br/>
        <w:t/>
        <w:br/>
        <w:t xml:space="preserve">    print('即将向已满的队列中添加一个元素........')</w:t>
        <w:br/>
        <w:t xml:space="preserve">    q.put('hello')</w:t>
        <w:br/>
        <w:t/>
        <w:br/>
        <w:t xml:space="preserve">    print('目前队列中有的元素是：')</w:t>
        <w:br/>
        <w:t xml:space="preserve">    print(q.get())</w:t>
        <w:br/>
        <w:t xml:space="preserve">    print(q.get())</w:t>
        <w:br/>
      </w:r>
    </w:p>
    <w:bookmarkEnd w:id="2614"/>
    <w:bookmarkStart w:name="rhXKs" w:id="26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8. </w:t>
      </w:r>
      <w:r>
        <w:rPr>
          <w:rFonts w:ascii="宋体" w:hAnsi="Times New Roman" w:eastAsia="宋体"/>
        </w:rPr>
        <w:t>使用 Queue 实现进程通信</w:t>
      </w:r>
    </w:p>
    <w:bookmarkEnd w:id="261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b10a564" w:id="2616"/>
      <w:r>
        <w:rPr>
          <w:rFonts w:ascii="宋体" w:hAnsi="Times New Roman" w:eastAsia="宋体"/>
          <w:b w:val="false"/>
          <w:i w:val="false"/>
          <w:color w:val="808080"/>
          <w:sz w:val="22"/>
        </w:rPr>
        <w:t>进程之间是不共享数据的，那如果进程之间如何进行数据沟通（进程通信）呢？手段多种多样，我们本小节给大家说通过Queue 实现进程通信。</w:t>
      </w:r>
    </w:p>
    <w:bookmarkEnd w:id="2616"/>
    <w:bookmarkStart w:name="u709f7a96" w:id="26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核心思想： 一个进程负责生产数据，另一个进程负责消费数据，中间通过 Queue 进行“传话”</w:t>
      </w:r>
    </w:p>
    <w:bookmarkEnd w:id="2617"/>
    <w:bookmarkStart w:name="c9JMi" w:id="26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from multiprocessing import Process, Queue</w:t>
        <w:br/>
        <w:t/>
        <w:br/>
        <w:t># 子进程1：往队列里放数据</w:t>
        <w:br/>
        <w:t>def test1(q):</w:t>
        <w:br/>
        <w:t xml:space="preserve">    for index in range(5):</w:t>
        <w:br/>
        <w:t xml:space="preserve">        print(f'【test1】放入数据：{index}')</w:t>
        <w:br/>
        <w:t xml:space="preserve">        q.put(index)</w:t>
        <w:br/>
        <w:t xml:space="preserve">        time.sleep(0.5)</w:t>
        <w:br/>
        <w:t/>
        <w:br/>
        <w:t># 子进程2：从队列里取数据</w:t>
        <w:br/>
        <w:t>def test2(q):</w:t>
        <w:br/>
        <w:t xml:space="preserve">    for index in range(5):</w:t>
        <w:br/>
        <w:t xml:space="preserve">        data = q.get()</w:t>
        <w:br/>
        <w:t xml:space="preserve">        print(f'【test2】取出数据：{data}')</w:t>
        <w:br/>
        <w:t xml:space="preserve">        time.sleep(1)</w:t>
        <w:br/>
        <w:t/>
        <w:br/>
        <w:t>if __name__ == '__main__':</w:t>
        <w:br/>
        <w:t xml:space="preserve">    q = Queue()</w:t>
        <w:br/>
        <w:t/>
        <w:br/>
        <w:t xml:space="preserve">    p1 = Process(target=test1, args=(q,))</w:t>
        <w:br/>
        <w:t xml:space="preserve">    p2 = Process(target=test2, args=(q,))</w:t>
        <w:br/>
        <w:t/>
        <w:br/>
        <w:t xml:space="preserve">    p1.start()</w:t>
        <w:br/>
        <w:t xml:space="preserve">    p2.start()</w:t>
        <w:br/>
        <w:t/>
        <w:br/>
        <w:t xml:space="preserve">    p1.join()</w:t>
        <w:br/>
        <w:t xml:space="preserve">    p2.join()</w:t>
        <w:br/>
      </w:r>
    </w:p>
    <w:bookmarkEnd w:id="261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48fc583" w:id="2619"/>
      <w:r>
        <w:rPr>
          <w:rFonts w:ascii="宋体" w:hAnsi="Times New Roman" w:eastAsia="宋体"/>
          <w:b w:val="false"/>
          <w:i w:val="false"/>
          <w:color w:val="808080"/>
          <w:sz w:val="22"/>
        </w:rPr>
        <w:t>备注：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q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是在主进程中创建的，但可以被子进程使用，因为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 xml:space="preserve"> multiprocessing.Queue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是跨进程的。</w:t>
      </w:r>
    </w:p>
    <w:bookmarkEnd w:id="2619"/>
    <w:bookmarkStart w:name="u8f1f2748" w:id="26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为什么数据不会乱掉？ —— 因为队列是先进先出的。</w:t>
      </w:r>
    </w:p>
    <w:bookmarkEnd w:id="2620"/>
    <w:bookmarkStart w:name="vrhBV" w:id="26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9. </w:t>
      </w:r>
      <w:r>
        <w:rPr>
          <w:rFonts w:ascii="宋体" w:hAnsi="Times New Roman" w:eastAsia="宋体"/>
        </w:rPr>
        <w:t>使用 Pipe 实现进程通信</w:t>
      </w:r>
    </w:p>
    <w:bookmarkEnd w:id="2621"/>
    <w:bookmarkStart w:name="u396bc884" w:id="26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Pipe 就像一根“水管”，一头负责发送，另一头负责接收。</w:t>
      </w:r>
    </w:p>
    <w:bookmarkEnd w:id="2622"/>
    <w:bookmarkStart w:name="ubaef3559" w:id="26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创建管道 </w:t>
      </w:r>
    </w:p>
    <w:bookmarkEnd w:id="2623"/>
    <w:bookmarkStart w:name="Skw35" w:id="26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Pipe() 会返回两个连接对象，它们分别代表管道的两端。</w:t>
        <w:br/>
        <w:t># duplex用于控制管道为单向还是双向，True表示双向，False表示单向</w:t>
        <w:br/>
        <w:t>con1, con2 = Pipe(duplex=True)</w:t>
        <w:br/>
        <w:t/>
        <w:br/>
        <w:t># 单向 Pipe 的规则：con1只能发送，con2只能接收。</w:t>
        <w:br/>
      </w:r>
    </w:p>
    <w:bookmarkEnd w:id="2624"/>
    <w:bookmarkStart w:name="uec484f8a" w:id="26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发送与接收</w:t>
      </w:r>
    </w:p>
    <w:bookmarkEnd w:id="2625"/>
    <w:bookmarkStart w:name="ud7310b77" w:id="2626"/>
    <w:p>
      <w:pPr>
        <w:numPr>
          <w:ilvl w:val="0"/>
          <w:numId w:val="18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send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方法： 向管道中发送数据。</w:t>
      </w:r>
    </w:p>
    <w:bookmarkEnd w:id="2626"/>
    <w:bookmarkStart w:name="ua8e0a2cd" w:id="2627"/>
    <w:p>
      <w:pPr>
        <w:numPr>
          <w:ilvl w:val="0"/>
          <w:numId w:val="18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recv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方法： 从管道中接收数据。</w:t>
      </w:r>
    </w:p>
    <w:bookmarkEnd w:id="2627"/>
    <w:bookmarkStart w:name="u69b2ba48" w:id="26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测试代码：</w:t>
      </w:r>
    </w:p>
    <w:bookmarkEnd w:id="2628"/>
    <w:bookmarkStart w:name="A6B6Y" w:id="26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from multiprocessing import Process, Pipe</w:t>
        <w:br/>
        <w:t/>
        <w:br/>
        <w:t>def test1(con1):</w:t>
        <w:br/>
        <w:t xml:space="preserve">    time.sleep(2)</w:t>
        <w:br/>
        <w:t xml:space="preserve">    con1.send(100)</w:t>
        <w:br/>
        <w:t xml:space="preserve">    print('test1发送了100')</w:t>
        <w:br/>
        <w:t/>
        <w:br/>
        <w:t>def test2(con2):</w:t>
        <w:br/>
        <w:t xml:space="preserve">    data = con2.recv()</w:t>
        <w:br/>
        <w:t xml:space="preserve">    print(f'test2接收了{data}')</w:t>
        <w:br/>
        <w:t/>
        <w:br/>
        <w:t/>
        <w:br/>
        <w:t>if __name__ == '__main__':</w:t>
        <w:br/>
        <w:t xml:space="preserve">    con1, con2 = Pipe(duplex=False)</w:t>
        <w:br/>
        <w:t xml:space="preserve">    p1 = Process(target=test1, args=(con1,))</w:t>
        <w:br/>
        <w:t xml:space="preserve">    p2 = Process(target=test2, args=(con2,))</w:t>
        <w:br/>
        <w:t/>
        <w:br/>
        <w:t xml:space="preserve">    p1.start()</w:t>
        <w:br/>
        <w:t xml:space="preserve">    p2.start()</w:t>
        <w:br/>
        <w:t/>
        <w:br/>
        <w:t xml:space="preserve">    p1.join()</w:t>
        <w:br/>
        <w:t xml:space="preserve">    p2.join()</w:t>
        <w:br/>
      </w:r>
    </w:p>
    <w:bookmarkEnd w:id="2629"/>
    <w:bookmarkStart w:name="ePEeM" w:id="26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10. </w:t>
      </w:r>
      <w:r>
        <w:rPr>
          <w:rFonts w:ascii="宋体" w:hAnsi="Times New Roman" w:eastAsia="宋体"/>
        </w:rPr>
        <w:t>继承 Process 类创建进程</w:t>
      </w:r>
    </w:p>
    <w:bookmarkEnd w:id="2630"/>
    <w:bookmarkStart w:name="ud34f98b1" w:id="26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当子进程逻辑比较复杂，或者想把「进程 + 行为」封装成一个整体时，可以使用继承 Process 类的方式去创建进程，这种方式属于“面向对象风格”</w:t>
      </w:r>
    </w:p>
    <w:bookmarkEnd w:id="2631"/>
    <w:bookmarkStart w:name="u93a4721a" w:id="26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核心要点：</w:t>
      </w:r>
    </w:p>
    <w:bookmarkEnd w:id="2632"/>
    <w:bookmarkStart w:name="u77de53ca" w:id="2633"/>
    <w:p>
      <w:pPr>
        <w:numPr>
          <w:ilvl w:val="0"/>
          <w:numId w:val="1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必须继承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类</w:t>
      </w:r>
    </w:p>
    <w:bookmarkEnd w:id="2633"/>
    <w:bookmarkStart w:name="u6f611ce7" w:id="2634"/>
    <w:p>
      <w:pPr>
        <w:numPr>
          <w:ilvl w:val="0"/>
          <w:numId w:val="1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把子进程要干的事，写进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run()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方法里</w:t>
      </w:r>
    </w:p>
    <w:bookmarkEnd w:id="2634"/>
    <w:bookmarkStart w:name="ufb417aee" w:id="2635"/>
    <w:p>
      <w:pPr>
        <w:numPr>
          <w:ilvl w:val="0"/>
          <w:numId w:val="1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依然使用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start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方法启动进程，不要手动调用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run()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！</w:t>
      </w:r>
    </w:p>
    <w:bookmarkEnd w:id="2635"/>
    <w:bookmarkStart w:name="u916f3d9a" w:id="2636"/>
    <w:p>
      <w:pPr>
        <w:numPr>
          <w:ilvl w:val="0"/>
          <w:numId w:val="1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若子进程不需要参数，可以不写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，若需要参数，则需编写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__init__</w:t>
      </w:r>
    </w:p>
    <w:bookmarkEnd w:id="2636"/>
    <w:bookmarkStart w:name="ub14caf78" w:id="2637"/>
    <w:p>
      <w:pPr>
        <w:numPr>
          <w:ilvl w:val="0"/>
          <w:numId w:val="18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传给的子进程的参数，作为实例属性保存 。</w:t>
      </w:r>
    </w:p>
    <w:bookmarkEnd w:id="2637"/>
    <w:bookmarkStart w:name="u1bd46262" w:id="26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示例代码：</w:t>
      </w:r>
    </w:p>
    <w:bookmarkEnd w:id="2638"/>
    <w:bookmarkStart w:name="PiBKx" w:id="26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multiprocessing import Process</w:t>
        <w:br/>
        <w:t>import os, time</w:t>
        <w:br/>
        <w:t/>
        <w:br/>
        <w:t>class SpeakProcess(Process):</w:t>
        <w:br/>
        <w:t xml:space="preserve">    def __init__(self, a, b, **kwargs):</w:t>
        <w:br/>
        <w:t xml:space="preserve">        super().__init__(**kwargs)</w:t>
        <w:br/>
        <w:t xml:space="preserve">        self.a = a</w:t>
        <w:br/>
        <w:t xml:space="preserve">        self.b = b</w:t>
        <w:br/>
        <w:t/>
        <w:br/>
        <w:t xml:space="preserve">    def run(self):</w:t>
        <w:br/>
        <w:t xml:space="preserve">        for index in range(10):</w:t>
        <w:br/>
        <w:t xml:space="preserve">            print(f'{self.a}--{self.b}--我在说话{index}, 进程pid是:{os.getpid()}, 我的父进程是:{os.getppid()}')</w:t>
        <w:br/>
        <w:t xml:space="preserve">            time.sleep(1)</w:t>
        <w:br/>
        <w:t/>
        <w:br/>
        <w:t>class StudyProcess(Process):</w:t>
        <w:br/>
        <w:t xml:space="preserve">    def run(self):</w:t>
        <w:br/>
        <w:t xml:space="preserve">        for index in range(15):</w:t>
        <w:br/>
        <w:t xml:space="preserve">            print(f'我在学习{index}, 进程pid是:{os.getpid()}, 我的父进程是:{os.getppid()}')</w:t>
        <w:br/>
        <w:t xml:space="preserve">            time.sleep(1)</w:t>
        <w:br/>
        <w:t/>
        <w:br/>
        <w:t>if __name__ == '__main__':</w:t>
        <w:br/>
        <w:t xml:space="preserve">    print('我是主进程中的【第一行】打印')</w:t>
        <w:br/>
        <w:t xml:space="preserve">    p1 = SpeakProcess(100, 200)</w:t>
        <w:br/>
        <w:t xml:space="preserve">    p2 = StudyProcess()</w:t>
        <w:br/>
        <w:t/>
        <w:br/>
        <w:t xml:space="preserve">    p1.start()</w:t>
        <w:br/>
        <w:t xml:space="preserve">    p2.start()</w:t>
        <w:br/>
        <w:t/>
        <w:br/>
        <w:t xml:space="preserve">    p1.join()</w:t>
        <w:br/>
        <w:t xml:space="preserve">    p2.join()</w:t>
        <w:br/>
        <w:t/>
        <w:br/>
        <w:t xml:space="preserve">    print('我是主进程中的【最后一行】打印')</w:t>
        <w:br/>
      </w:r>
    </w:p>
    <w:bookmarkEnd w:id="2639"/>
    <w:bookmarkStart w:name="naNwT" w:id="26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11. </w:t>
      </w:r>
      <w:r>
        <w:rPr>
          <w:rFonts w:ascii="宋体" w:hAnsi="Times New Roman" w:eastAsia="宋体"/>
        </w:rPr>
        <w:t>进程池（ProcessPoolExecutor）</w:t>
      </w:r>
    </w:p>
    <w:bookmarkEnd w:id="264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1438024" w:id="2641"/>
      <w:r>
        <w:rPr>
          <w:rFonts w:ascii="宋体" w:hAnsi="Times New Roman" w:eastAsia="宋体"/>
          <w:b w:val="false"/>
          <w:i w:val="false"/>
          <w:color w:val="808080"/>
          <w:sz w:val="22"/>
        </w:rPr>
        <w:t>截至目前，我们已经学会了创建多个进程一起工作，但是我们仍然面临一个问题：如果每来一个任务就创建一个进程，会很浪费系统资源，因为进程创建 / 销毁成本很高，当有大量任务时，系统资源浪费严重。</w:t>
      </w:r>
    </w:p>
    <w:bookmarkEnd w:id="2641"/>
    <w:bookmarkStart w:name="u79c1fb7e" w:id="26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使用进程池的优势：如何使用进程池统一管理多个子进程，避免频繁创建 / 销毁进程带来的开销，因为进程池会提前创建固定数量的进程，反复使用它们来执行任务。</w:t>
      </w:r>
    </w:p>
    <w:bookmarkEnd w:id="2642"/>
    <w:bookmarkStart w:name="u7fd58d1e" w:id="26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创建『进程池执行器』、使用 submit 方法提交任务、使用 shutdown 方法等待任务完成。</w:t>
      </w:r>
    </w:p>
    <w:bookmarkEnd w:id="2643"/>
    <w:bookmarkStart w:name="Aby6R" w:id="26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work(n):</w:t>
        <w:br/>
        <w:t xml:space="preserve">    print(f'work正在执行任务{n}.........{os.getpid()}')</w:t>
        <w:br/>
        <w:t xml:space="preserve">    time.sleep(1)</w:t>
        <w:br/>
        <w:t/>
        <w:br/>
        <w:t>if __name__ == '__main__':</w:t>
        <w:br/>
        <w:t xml:space="preserve">    print('---------start-------------')</w:t>
        <w:br/>
        <w:t xml:space="preserve">    # 创建一个进程池执行器</w:t>
        <w:br/>
        <w:t xml:space="preserve">    executor = ProcessPoolExecutor(3)</w:t>
        <w:br/>
        <w:t xml:space="preserve">    # 使用 submit 方法提交任务（submit 只负责“提交任务”，不会阻塞主进程）</w:t>
        <w:br/>
        <w:t xml:space="preserve">    executor.submit(work, 1)</w:t>
        <w:br/>
        <w:t xml:space="preserve">    executor.submit(work, 2)</w:t>
        <w:br/>
        <w:t xml:space="preserve">    executor.submit(work, 3)</w:t>
        <w:br/>
        <w:t xml:space="preserve">    executor.submit(work, 4)</w:t>
        <w:br/>
        <w:t xml:space="preserve">    executor.submit(work, 5)</w:t>
        <w:br/>
        <w:t xml:space="preserve">    executor.submit(work, 6)</w:t>
        <w:br/>
        <w:t xml:space="preserve">    executor.submit(work, 7)</w:t>
        <w:br/>
        <w:t xml:space="preserve">    # shutdown 的作用：不再接收新的任务。</w:t>
        <w:br/>
        <w:t xml:space="preserve">    # wait=True 的作用：阻塞主进程，等待进程池中所有任务执行完毕。</w:t>
        <w:br/>
        <w:t xml:space="preserve">    executor.shutdown(wait=True)</w:t>
        <w:br/>
        <w:t xml:space="preserve">    print('---------end-------------')</w:t>
        <w:br/>
      </w:r>
    </w:p>
    <w:bookmarkEnd w:id="2644"/>
    <w:bookmarkStart w:name="ufa995604" w:id="26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获取子进程执行后的返回结果（Future类的实例对象 + result方法）</w:t>
      </w:r>
    </w:p>
    <w:bookmarkEnd w:id="2645"/>
    <w:bookmarkStart w:name="AIWv4" w:id="26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work(n):</w:t>
        <w:br/>
        <w:t xml:space="preserve">    print(f'work正在执行任务{n}.........{os.getpid()}')</w:t>
        <w:br/>
        <w:t xml:space="preserve">    time.sleep(1)</w:t>
        <w:br/>
        <w:t xml:space="preserve">    return f'我是任务{n}的结果'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创建一个进程池执行器</w:t>
        <w:br/>
        <w:t xml:space="preserve">    executor = ProcessPoolExecutor(3)</w:t>
        <w:br/>
        <w:t xml:space="preserve">    # 使用 submit 方法提交任务（submit 只负责“提交任务”，不会阻塞主进程）</w:t>
        <w:br/>
        <w:t xml:space="preserve">    # f1 = executor.submit(work, 1)</w:t>
        <w:br/>
        <w:t xml:space="preserve">    # f2 = executor.submit(work, 2)</w:t>
        <w:br/>
        <w:t xml:space="preserve">    # f3 = executor.submit(work, 3)</w:t>
        <w:br/>
        <w:t xml:space="preserve">    # f4 = executor.submit(work, 4)</w:t>
        <w:br/>
        <w:t xml:space="preserve">    # f5 = executor.submit(work, 5)</w:t>
        <w:br/>
        <w:t xml:space="preserve">    # f6 = executor.submit(work, 6)</w:t>
        <w:br/>
        <w:t xml:space="preserve">    # f7 = executor.submit(work, 7)</w:t>
        <w:br/>
        <w:t xml:space="preserve">    futures = [executor.submit(work, index) for index in range(1, 8)]</w:t>
        <w:br/>
        <w:t xml:space="preserve">    # 阻塞主进程，等待进程池中所有任务执行完毕。</w:t>
        <w:br/>
        <w:t xml:space="preserve">    executor.shutdown(wait=True)</w:t>
        <w:br/>
        <w:t xml:space="preserve">    # print(f1.result())</w:t>
        <w:br/>
        <w:t xml:space="preserve">    # print(f2.result())</w:t>
        <w:br/>
        <w:t xml:space="preserve">    # print(f3.result())</w:t>
        <w:br/>
        <w:t xml:space="preserve">    # print(f4.result())</w:t>
        <w:br/>
        <w:t xml:space="preserve">    # print(f5.result())</w:t>
        <w:br/>
        <w:t xml:space="preserve">    # print(f6.result())</w:t>
        <w:br/>
        <w:t xml:space="preserve">    # print(f7.result())</w:t>
        <w:br/>
        <w:t xml:space="preserve">    for f in futures:</w:t>
        <w:br/>
        <w:t xml:space="preserve">        print(f.result())</w:t>
        <w:br/>
        <w:t xml:space="preserve">    print('---------end-------------')</w:t>
        <w:br/>
      </w:r>
    </w:p>
    <w:bookmarkEnd w:id="2646"/>
    <w:bookmarkStart w:name="u2f2a2a3f" w:id="26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as_completed</w:t>
      </w:r>
      <w:r>
        <w:rPr>
          <w:rFonts w:ascii="宋体" w:hAnsi="Times New Roman" w:eastAsia="宋体"/>
          <w:b/>
          <w:i w:val="false"/>
          <w:color w:val="000000"/>
          <w:sz w:val="22"/>
        </w:rPr>
        <w:t>：按“完成顺序”获取结果</w:t>
      </w:r>
    </w:p>
    <w:bookmarkEnd w:id="2647"/>
    <w:bookmarkStart w:name="iqXXk" w:id="26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work(n):</w:t>
        <w:br/>
        <w:t xml:space="preserve">    print(f'work正在执行任务{n}.........{os.getpid()}')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f'我是任务{n}的结果'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创建一个进程池执行器</w:t>
        <w:br/>
        <w:t xml:space="preserve">    executor = ProcessPoolExecutor(3)</w:t>
        <w:br/>
        <w:t xml:space="preserve">    # 使用 submit 方法提交任务（submit 只负责“提交任务”，不会阻塞主进程）</w:t>
        <w:br/>
        <w:t xml:space="preserve">    futures = [executor.submit(work, index) for index in range(1, 8)]</w:t>
        <w:br/>
        <w:t xml:space="preserve">    # 准备一个 result_list 去收集任务的具体结果</w:t>
        <w:br/>
        <w:t xml:space="preserve">    result_list = []</w:t>
        <w:br/>
        <w:t xml:space="preserve">    # 收集每个任务的结果</w:t>
        <w:br/>
        <w:t xml:space="preserve">    for f in as_completed(futures):</w:t>
        <w:br/>
        <w:t xml:space="preserve">        result_list.append(f.result())</w:t>
        <w:br/>
        <w:t xml:space="preserve">    # 阻塞主进程，等待进程池中所有任务执行完毕。</w:t>
        <w:br/>
        <w:t xml:space="preserve">    executor.shutdown(wait=True)</w:t>
        <w:br/>
        <w:t xml:space="preserve">    # 打印最终的结</w:t>
        <w:br/>
        <w:t xml:space="preserve">    print(result_list)</w:t>
        <w:br/>
        <w:t xml:space="preserve">    print('---------end-------------')</w:t>
        <w:br/>
      </w:r>
    </w:p>
    <w:bookmarkEnd w:id="2648"/>
    <w:bookmarkStart w:name="u7c39629a" w:id="26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add_done_callback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方法，为任务添加完成时的回调函数。</w:t>
      </w:r>
    </w:p>
    <w:bookmarkEnd w:id="2649"/>
    <w:bookmarkStart w:name="eQuB5" w:id="26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work(n):</w:t>
        <w:br/>
        <w:t xml:space="preserve">    print(f'work正在执行任务{n}.........{os.getpid()}')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f'我是任务{n}的结果'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创建一个进程池执行器</w:t>
        <w:br/>
        <w:t xml:space="preserve">    executor = ProcessPoolExecutor(3)</w:t>
        <w:br/>
        <w:t xml:space="preserve">    # 准备一个 result_list 列表去收集任务的结果</w:t>
        <w:br/>
        <w:t xml:space="preserve">    result_list = []</w:t>
        <w:br/>
        <w:t xml:space="preserve">    # 任务完成后的回调函数</w:t>
        <w:br/>
        <w:t xml:space="preserve">    def done_func(futrue):</w:t>
        <w:br/>
        <w:t xml:space="preserve">        result_list.append(futrue.result())</w:t>
        <w:br/>
        <w:t xml:space="preserve">    # 开启7个任务，并指定回调函数</w:t>
        <w:br/>
        <w:t xml:space="preserve">    for index in range(1, 8):</w:t>
        <w:br/>
        <w:t xml:space="preserve">        f = executor.submit(work, index)</w:t>
        <w:br/>
        <w:t xml:space="preserve">        f.add_done_callback(done_func)</w:t>
        <w:br/>
        <w:t xml:space="preserve">    # 等所有任务都完成</w:t>
        <w:br/>
        <w:t xml:space="preserve">    executor.shutdown(wait=True)</w:t>
        <w:br/>
        <w:t xml:space="preserve">    # 打印最终的结果（按“完成的顺序”获取）</w:t>
        <w:br/>
        <w:t xml:space="preserve">    print(result_list)</w:t>
        <w:br/>
        <w:t xml:space="preserve">    print('---------end-------------')</w:t>
        <w:br/>
      </w:r>
    </w:p>
    <w:bookmarkEnd w:id="2650"/>
    <w:bookmarkStart w:name="ue4a5d181" w:id="26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️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map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方法批量提交任务（注意：</w:t>
      </w:r>
      <w:r>
        <w:rPr>
          <w:rFonts w:ascii="宋体" w:hAnsi="Courier New" w:eastAsia="宋体"/>
          <w:b/>
          <w:i w:val="false"/>
          <w:color w:val="000000"/>
          <w:sz w:val="22"/>
        </w:rPr>
        <w:t>map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方法本身不阻塞，但读取其返回的生成器对象是阻塞的，并且得到结果的顺序，与任务分配的顺序是一致的）</w:t>
      </w:r>
    </w:p>
    <w:bookmarkEnd w:id="265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dd7dfbc" w:id="2652"/>
      <w:r>
        <w:rPr>
          <w:rFonts w:ascii="宋体" w:hAnsi="Times New Roman" w:eastAsia="宋体"/>
          <w:b w:val="false"/>
          <w:i w:val="false"/>
          <w:color w:val="808080"/>
          <w:sz w:val="22"/>
        </w:rPr>
        <w:t>map方法会把这一批任务提交到进程池里执行，它会立刻返回一个生成器，真正的阻塞发生在：生成器取结果时，如 list(result)</w:t>
      </w:r>
    </w:p>
    <w:bookmarkEnd w:id="2652"/>
    <w:bookmarkStart w:name="HVVYv" w:id="26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work(n):</w:t>
        <w:br/>
        <w:t xml:space="preserve">    print(f'work正在执行任务{n}.........{os.getpid()}')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f'我是任务{n}的结果'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创建一个进程池执行器</w:t>
        <w:br/>
        <w:t xml:space="preserve">    executor = ProcessPoolExecutor(3)</w:t>
        <w:br/>
        <w:t xml:space="preserve">    # 通过 map 方法批量提交任务（结果按照提交的顺序来）</w:t>
        <w:br/>
        <w:t xml:space="preserve">    results = executor.map(work, [1, 2, 3, 4, 5, 6, 7])</w:t>
        <w:br/>
        <w:t xml:space="preserve">    # 获取 results 生成器中的内容</w:t>
        <w:br/>
        <w:t xml:space="preserve">    print(list(results))</w:t>
        <w:br/>
        <w:t xml:space="preserve">    # 等所有任务都完成</w:t>
        <w:br/>
        <w:t xml:space="preserve">    executor.shutdown(wait=True)</w:t>
        <w:br/>
        <w:t xml:space="preserve">    print('---------end-------------')</w:t>
        <w:br/>
      </w:r>
    </w:p>
    <w:bookmarkEnd w:id="2653"/>
    <w:bookmarkStart w:name="u7f95caf7" w:id="26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：进程池的“自动回收”写法，离开 </w:t>
      </w:r>
      <w:r>
        <w:rPr>
          <w:rFonts w:ascii="宋体" w:hAnsi="Courier New" w:eastAsia="宋体"/>
          <w:b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代码块时自动执行 </w:t>
      </w:r>
      <w:r>
        <w:rPr>
          <w:rFonts w:ascii="宋体" w:hAnsi="Courier New" w:eastAsia="宋体"/>
          <w:b/>
          <w:i w:val="false"/>
          <w:color w:val="000000"/>
          <w:sz w:val="22"/>
        </w:rPr>
        <w:t>shutdown(wait=True)</w:t>
      </w:r>
    </w:p>
    <w:bookmarkEnd w:id="2654"/>
    <w:bookmarkStart w:name="toUQw" w:id="26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work(n):</w:t>
        <w:br/>
        <w:t xml:space="preserve">    print(f'work正在执行任务{n}.........{os.getpid()}')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f'我是任务{n}的结果'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创建一个进程池执行器</w:t>
        <w:br/>
        <w:t xml:space="preserve">    with ProcessPoolExecutor(3) as executor:</w:t>
        <w:br/>
        <w:t xml:space="preserve">        # 通过 map 方法批量提交任务（结果按照提交的顺序来）</w:t>
        <w:br/>
        <w:t xml:space="preserve">        results = executor.map(work, [1, 2, 3, 4, 5, 6, 7])</w:t>
        <w:br/>
        <w:t xml:space="preserve">        # 获取 results 生成器中的内容</w:t>
        <w:br/>
        <w:t xml:space="preserve">        print(list(results))</w:t>
        <w:br/>
        <w:t xml:space="preserve">    print('---------end-------------')</w:t>
        <w:br/>
      </w:r>
    </w:p>
    <w:bookmarkEnd w:id="2655"/>
    <w:bookmarkStart w:name="k5ho6" w:id="26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12. </w:t>
      </w:r>
      <w:r>
        <w:rPr>
          <w:rFonts w:ascii="宋体" w:hAnsi="Times New Roman" w:eastAsia="宋体"/>
        </w:rPr>
        <w:t>使用 Thread 创建线程</w:t>
      </w:r>
    </w:p>
    <w:bookmarkEnd w:id="2656"/>
    <w:bookmarkStart w:name="ub9b59636" w:id="26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首先我们要明确一个概念：任何一个正在运行的 Python 程序，至少都有一个线程！</w:t>
      </w:r>
    </w:p>
    <w:bookmarkEnd w:id="2657"/>
    <w:bookmarkStart w:name="ua473a513" w:id="26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回顾一下我们之前的代码：</w:t>
      </w:r>
    </w:p>
    <w:bookmarkEnd w:id="2658"/>
    <w:bookmarkStart w:name="mufWT" w:id="26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if __name__ == '__main__':</w:t>
        <w:br/>
        <w:t xml:space="preserve">    print('主进程中的代码')</w:t>
        <w:br/>
      </w:r>
    </w:p>
    <w:bookmarkEnd w:id="265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75396c5" w:id="2660"/>
      <w:r>
        <w:rPr>
          <w:rFonts w:ascii="宋体" w:hAnsi="Times New Roman" w:eastAsia="宋体"/>
          <w:b w:val="false"/>
          <w:i w:val="false"/>
          <w:color w:val="808080"/>
          <w:sz w:val="22"/>
        </w:rPr>
        <w:t>对于上述代码来说：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print('主进程中的代码')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确实属于主进程，但更准确地说，是运行在</w:t>
      </w:r>
      <w:r>
        <w:rPr>
          <w:rFonts w:ascii="宋体" w:hAnsi="Times New Roman" w:eastAsia="宋体"/>
          <w:b/>
          <w:i w:val="false"/>
          <w:color w:val="ad1a2b"/>
          <w:sz w:val="22"/>
        </w:rPr>
        <w:t>主进程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里的</w:t>
      </w:r>
      <w:r>
        <w:rPr>
          <w:rFonts w:ascii="宋体" w:hAnsi="Times New Roman" w:eastAsia="宋体"/>
          <w:b/>
          <w:i w:val="false"/>
          <w:color w:val="ad1a2b"/>
          <w:sz w:val="22"/>
        </w:rPr>
        <w:t>主线程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中。</w:t>
      </w:r>
    </w:p>
    <w:bookmarkEnd w:id="2660"/>
    <w:bookmarkStart w:name="u0f3614ac" w:id="26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线程是进程中的执行单位：</w:t>
      </w:r>
    </w:p>
    <w:bookmarkEnd w:id="2661"/>
    <w:bookmarkStart w:name="u7e63839b" w:id="2662"/>
    <w:p>
      <w:pPr>
        <w:numPr>
          <w:ilvl w:val="0"/>
          <w:numId w:val="18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一个进程里，至少有一个线程（主线程） </w:t>
      </w:r>
    </w:p>
    <w:bookmarkEnd w:id="2662"/>
    <w:bookmarkStart w:name="u5153dd17" w:id="2663"/>
    <w:p>
      <w:pPr>
        <w:numPr>
          <w:ilvl w:val="0"/>
          <w:numId w:val="18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一个进程里，也可以有多个线程 </w:t>
      </w:r>
    </w:p>
    <w:bookmarkEnd w:id="2663"/>
    <w:bookmarkStart w:name="u3b2909ca" w:id="2664"/>
    <w:p>
      <w:pPr>
        <w:numPr>
          <w:ilvl w:val="0"/>
          <w:numId w:val="18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多个线程之间会： 共享进程的内存空间、 但执行顺序由操作系统调度。</w:t>
      </w:r>
    </w:p>
    <w:bookmarkEnd w:id="2664"/>
    <w:bookmarkStart w:name="ufc9789c3" w:id="26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示例代码：</w:t>
      </w:r>
    </w:p>
    <w:bookmarkEnd w:id="2665"/>
    <w:bookmarkStart w:name="MQOhY" w:id="26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threading import get_native_id, Thread, RLock</w:t>
        <w:br/>
        <w:t/>
        <w:br/>
        <w:t>def speak(lock):</w:t>
        <w:br/>
        <w:t xml:space="preserve">    for index in range(5):</w:t>
        <w:br/>
        <w:t xml:space="preserve">        with lock:</w:t>
        <w:br/>
        <w:t xml:space="preserve">            print(f'我在说话{index}, 进程pid是:{os.getpid()}, 线程编号:{get_native_id()}')</w:t>
        <w:br/>
        <w:t xml:space="preserve">        time.sleep(1)</w:t>
        <w:br/>
        <w:t/>
        <w:br/>
        <w:t>def study(lock):</w:t>
        <w:br/>
        <w:t xml:space="preserve">    for index in range(5):</w:t>
        <w:br/>
        <w:t xml:space="preserve">        with lock:</w:t>
        <w:br/>
        <w:t xml:space="preserve">            print(f'我在学习{index}, 进程pid是:{os.getpid()}, 线程编号:{get_native_id()}')</w:t>
        <w:br/>
        <w:t xml:space="preserve">        time.sleep(1)</w:t>
        <w:br/>
        <w:t/>
        <w:br/>
        <w:t>if __name__ == '__main__':</w:t>
        <w:br/>
        <w:t xml:space="preserve">    print(f'-------start------- 进程pid是:{os.getpid()}, 线程编号:{get_native_id()}')</w:t>
        <w:br/>
        <w:t xml:space="preserve">    lock = RLock()</w:t>
        <w:br/>
        <w:t xml:space="preserve">    # Thread 的参数：</w:t>
        <w:br/>
        <w:t xml:space="preserve">    # 🔸group： 默认值为 None（应当始终为 None）。</w:t>
        <w:br/>
        <w:t xml:space="preserve">    # 🔸target： 子线程要执行的可调用对象，默认值为 None。</w:t>
        <w:br/>
        <w:t xml:space="preserve">    # 🔸name： 线程名称，默认为 None。如果设置为 None，Python 会自动分配名字</w:t>
        <w:br/>
        <w:t xml:space="preserve">    # 🔸args： 给 target 传的位置参数（元组）。</w:t>
        <w:br/>
        <w:t xml:space="preserve">    # 🔸kwargs： 给 target 传的关键字参数（字典）。</w:t>
        <w:br/>
        <w:t xml:space="preserve">    # 🔸daemon： 标记线程是否为守护线程，取值为布尔值（默认为 None）。</w:t>
        <w:br/>
        <w:t xml:space="preserve">    # 使用 Thread 创建线程对象</w:t>
        <w:br/>
        <w:t xml:space="preserve">    t1 = Thread(target=speak, args=(lock,))</w:t>
        <w:br/>
        <w:t xml:space="preserve">    t2 = Thread(target=study, args=(lock,))</w:t>
        <w:br/>
        <w:t xml:space="preserve">    # 调用线程对象的 start 方法，会立刻将该线程交由操作系统进行调度。</w:t>
        <w:br/>
        <w:t xml:space="preserve">    t1.start()</w:t>
        <w:br/>
        <w:t xml:space="preserve">    t2.start()</w:t>
        <w:br/>
        <w:t xml:space="preserve">    # 让主线程等 t1和t2 线程执行完毕后，主线程再继续执行。</w:t>
        <w:br/>
        <w:t xml:space="preserve">    t1.join()</w:t>
        <w:br/>
        <w:t xml:space="preserve">    t2.join()</w:t>
        <w:br/>
        <w:t xml:space="preserve">    print('-------end-------')</w:t>
        <w:br/>
      </w:r>
    </w:p>
    <w:bookmarkEnd w:id="2666"/>
    <w:bookmarkStart w:name="x7Drt" w:id="26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13. </w:t>
      </w:r>
      <w:r>
        <w:rPr>
          <w:rFonts w:ascii="宋体" w:hAnsi="Times New Roman" w:eastAsia="宋体"/>
        </w:rPr>
        <w:t>继承 Thread 创建线程</w:t>
      </w:r>
    </w:p>
    <w:bookmarkEnd w:id="2667"/>
    <w:bookmarkStart w:name="uc768d411" w:id="26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和继承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创建进程一样，我们也可以继承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Thread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创建线程。</w:t>
      </w:r>
    </w:p>
    <w:bookmarkEnd w:id="2668"/>
    <w:bookmarkStart w:name="hIOX8" w:id="26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os</w:t>
        <w:br/>
        <w:t>import time</w:t>
        <w:br/>
        <w:t>from threading import get_native_id, Thread, RLock</w:t>
        <w:br/>
        <w:t/>
        <w:br/>
        <w:t>class SpeakThread(Thread):</w:t>
        <w:br/>
        <w:t xml:space="preserve">    def __init__(self, lock, **kwargs):</w:t>
        <w:br/>
        <w:t xml:space="preserve">        super().__init__(**kwargs)</w:t>
        <w:br/>
        <w:t xml:space="preserve">        self.lock = lock</w:t>
        <w:br/>
        <w:t xml:space="preserve">        </w:t>
        <w:br/>
        <w:t xml:space="preserve">    def run(self):</w:t>
        <w:br/>
        <w:t xml:space="preserve">        for index in range(5):</w:t>
        <w:br/>
        <w:t xml:space="preserve">            with self.lock:</w:t>
        <w:br/>
        <w:t xml:space="preserve">                print(f'我在说话{index}, 进程pid是:{os.getpid()}, 线程编号:{get_native_id()}')</w:t>
        <w:br/>
        <w:t xml:space="preserve">            time.sleep(1)</w:t>
        <w:br/>
        <w:t/>
        <w:br/>
        <w:t>class StudyThread(Thread):</w:t>
        <w:br/>
        <w:t xml:space="preserve">    def __init__(self, lock, **kwargs):</w:t>
        <w:br/>
        <w:t xml:space="preserve">        super().__init__(**kwargs)</w:t>
        <w:br/>
        <w:t xml:space="preserve">        self.lock = lock</w:t>
        <w:br/>
        <w:t/>
        <w:br/>
        <w:t xml:space="preserve">    def run(self):</w:t>
        <w:br/>
        <w:t xml:space="preserve">        for index in range(5):</w:t>
        <w:br/>
        <w:t xml:space="preserve">            with self.lock:</w:t>
        <w:br/>
        <w:t xml:space="preserve">                print(f'我在学习{index}, 进程pid是:{os.getpid()}, 线程编号:{get_native_id()}')</w:t>
        <w:br/>
        <w:t xml:space="preserve">            time.sleep(1)</w:t>
        <w:br/>
        <w:t/>
        <w:br/>
        <w:t>if __name__ == '__main__':</w:t>
        <w:br/>
        <w:t xml:space="preserve">    print(f'-------start------- 进程pid是:{os.getpid()}, 线程编号:{get_native_id()}')</w:t>
        <w:br/>
        <w:t xml:space="preserve">    lock = RLock()</w:t>
        <w:br/>
        <w:t xml:space="preserve">    # 继承 Thread 类创建线程对象</w:t>
        <w:br/>
        <w:t xml:space="preserve">    t1 = SpeakThread(lock)</w:t>
        <w:br/>
        <w:t xml:space="preserve">    t2 = StudyThread(lock)</w:t>
        <w:br/>
        <w:t xml:space="preserve">    # 调用线程对象的 start 方法，会立刻将该线程交由操作系统进行调度。</w:t>
        <w:br/>
        <w:t xml:space="preserve">    t1.start()</w:t>
        <w:br/>
        <w:t xml:space="preserve">    t2.start()</w:t>
        <w:br/>
        <w:t xml:space="preserve">    # 让主线程等 t1和t2 线程执行完毕后，主线程再继续执行。</w:t>
        <w:br/>
        <w:t xml:space="preserve">    t1.join()</w:t>
        <w:br/>
        <w:t xml:space="preserve">    t2.join()</w:t>
        <w:br/>
        <w:t xml:space="preserve">    print('-------end-------')</w:t>
        <w:br/>
      </w:r>
    </w:p>
    <w:bookmarkEnd w:id="2669"/>
    <w:bookmarkStart w:name="wCHPj" w:id="26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14. </w:t>
      </w:r>
      <w:r>
        <w:rPr>
          <w:rFonts w:ascii="宋体" w:hAnsi="Times New Roman" w:eastAsia="宋体"/>
        </w:rPr>
        <w:t>线程池</w:t>
      </w:r>
    </w:p>
    <w:bookmarkEnd w:id="2670"/>
    <w:bookmarkStart w:name="u0c9879e1" w:id="26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线程池的具体语法，以及各个方法的作用，都和进程池一样</w:t>
      </w:r>
    </w:p>
    <w:bookmarkEnd w:id="2671"/>
    <w:bookmarkStart w:name="u341b1ab3" w:id="26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创建『线程池执行器』、使用 </w:t>
      </w:r>
      <w:r>
        <w:rPr>
          <w:rFonts w:ascii="宋体" w:hAnsi="Courier New" w:eastAsia="宋体"/>
          <w:b/>
          <w:i w:val="false"/>
          <w:color w:val="000000"/>
          <w:sz w:val="22"/>
        </w:rPr>
        <w:t>submit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方法提交任务、使用 </w:t>
      </w:r>
      <w:r>
        <w:rPr>
          <w:rFonts w:ascii="宋体" w:hAnsi="Courier New" w:eastAsia="宋体"/>
          <w:b/>
          <w:i w:val="false"/>
          <w:color w:val="000000"/>
          <w:sz w:val="22"/>
        </w:rPr>
        <w:t>shutdown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方法等待任务完成。</w:t>
      </w:r>
    </w:p>
    <w:bookmarkEnd w:id="2672"/>
    <w:bookmarkStart w:name="CFHeR" w:id="26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work(n, lock):</w:t>
        <w:br/>
        <w:t xml:space="preserve">    with lock:</w:t>
        <w:br/>
        <w:t xml:space="preserve">        print(f'work正在执行任务{n}.........{get_native_id()}')</w:t>
        <w:br/>
        <w:t xml:space="preserve">    time.sleep(1)</w:t>
        <w:br/>
        <w:t/>
        <w:br/>
        <w:t>if __name__ == '__main__':</w:t>
        <w:br/>
        <w:t xml:space="preserve">    print('---------start-------------')</w:t>
        <w:br/>
        <w:t xml:space="preserve">    # 创建一个线程池执行器</w:t>
        <w:br/>
        <w:t xml:space="preserve">    executor = ThreadPoolExecutor(3)</w:t>
        <w:br/>
        <w:t xml:space="preserve">    # 创建线程锁</w:t>
        <w:br/>
        <w:t xml:space="preserve">    lock = RLock()</w:t>
        <w:br/>
        <w:t xml:space="preserve">    # 使用 submit 方法提交任务（submit 只负责“提交任务”，不会阻塞主线程）</w:t>
        <w:br/>
        <w:t xml:space="preserve">    executor.submit(work, 1, lock)</w:t>
        <w:br/>
        <w:t xml:space="preserve">    executor.submit(work, 2, lock)</w:t>
        <w:br/>
        <w:t xml:space="preserve">    executor.submit(work, 3, lock)</w:t>
        <w:br/>
        <w:t xml:space="preserve">    executor.submit(work, 4, lock)</w:t>
        <w:br/>
        <w:t xml:space="preserve">    executor.submit(work, 5, lock)</w:t>
        <w:br/>
        <w:t xml:space="preserve">    executor.submit(work, 6, lock)</w:t>
        <w:br/>
        <w:t xml:space="preserve">    executor.submit(work, 7, lock)</w:t>
        <w:br/>
        <w:t xml:space="preserve">    # shutdown 的作用：不再接收新的任务。</w:t>
        <w:br/>
        <w:t xml:space="preserve">    # wait=True 的作用：阻塞主线程，等待线程池中所有任务执行完毕。</w:t>
        <w:br/>
        <w:t xml:space="preserve">    executor.shutdown(wait=True)</w:t>
        <w:br/>
        <w:t xml:space="preserve">    print('---------end-------------')</w:t>
        <w:br/>
      </w:r>
    </w:p>
    <w:bookmarkEnd w:id="2673"/>
    <w:bookmarkStart w:name="u97aa6684" w:id="26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获取子线程执行后的返回结果（</w:t>
      </w:r>
      <w:r>
        <w:rPr>
          <w:rFonts w:ascii="宋体" w:hAnsi="Courier New" w:eastAsia="宋体"/>
          <w:b/>
          <w:i w:val="false"/>
          <w:color w:val="000000"/>
          <w:sz w:val="22"/>
        </w:rPr>
        <w:t>Future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类的实例对象 + </w:t>
      </w:r>
      <w:r>
        <w:rPr>
          <w:rFonts w:ascii="宋体" w:hAnsi="Courier New" w:eastAsia="宋体"/>
          <w:b/>
          <w:i w:val="false"/>
          <w:color w:val="000000"/>
          <w:sz w:val="22"/>
        </w:rPr>
        <w:t>result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方法）</w:t>
      </w:r>
    </w:p>
    <w:bookmarkEnd w:id="2674"/>
    <w:bookmarkStart w:name="U0aGq" w:id="26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work(n, lock):</w:t>
        <w:br/>
        <w:t xml:space="preserve">    with lock:</w:t>
        <w:br/>
        <w:t xml:space="preserve">        print(f'work正在执行任务{n}.........{get_native_id()}')</w:t>
        <w:br/>
        <w:t xml:space="preserve">    time.sleep(1)</w:t>
        <w:br/>
        <w:t xml:space="preserve">    return f'任务{n}的结果'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创建一个线程池执行器</w:t>
        <w:br/>
        <w:t xml:space="preserve">    executor = ThreadPoolExecutor(3)</w:t>
        <w:br/>
        <w:t xml:space="preserve">    # 创建线程锁</w:t>
        <w:br/>
        <w:t xml:space="preserve">    lock = RLock()</w:t>
        <w:br/>
        <w:t xml:space="preserve">    # 使用 submit 方法提交任务（submit 只负责“提交任务”，不会阻塞主线程）</w:t>
        <w:br/>
        <w:t xml:space="preserve">    futures = [executor.submit(work, index, lock) for index in range(1, 8)]</w:t>
        <w:br/>
        <w:t xml:space="preserve">    # 阻塞主线程，等待线程池中所有任务执行完毕。</w:t>
        <w:br/>
        <w:t xml:space="preserve">    executor.shutdown(wait=True)</w:t>
        <w:br/>
        <w:t xml:space="preserve">    # 打印结果</w:t>
        <w:br/>
        <w:t xml:space="preserve">    for f in futures:</w:t>
        <w:br/>
        <w:t xml:space="preserve">        print(f.result())</w:t>
        <w:br/>
        <w:t xml:space="preserve">    print('---------end-------------')</w:t>
        <w:br/>
      </w:r>
    </w:p>
    <w:bookmarkEnd w:id="2675"/>
    <w:bookmarkStart w:name="u1f97e94f" w:id="26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as_completed</w:t>
      </w:r>
      <w:r>
        <w:rPr>
          <w:rFonts w:ascii="宋体" w:hAnsi="Times New Roman" w:eastAsia="宋体"/>
          <w:b/>
          <w:i w:val="false"/>
          <w:color w:val="000000"/>
          <w:sz w:val="22"/>
        </w:rPr>
        <w:t>：按“完成顺序”获取结果</w:t>
      </w:r>
    </w:p>
    <w:bookmarkEnd w:id="2676"/>
    <w:bookmarkStart w:name="WgFmk" w:id="26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work(n, lock):</w:t>
        <w:br/>
        <w:t xml:space="preserve">    with lock:</w:t>
        <w:br/>
        <w:t xml:space="preserve">        print(f'work正在执行任务{n}.........{get_native_id()}')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创建一个线程池执行器</w:t>
        <w:br/>
        <w:t xml:space="preserve">    executor = ThreadPoolExecutor(3)</w:t>
        <w:br/>
        <w:t xml:space="preserve">    # 创建线程锁</w:t>
        <w:br/>
        <w:t xml:space="preserve">    lock = RLock()</w:t>
        <w:br/>
        <w:t xml:space="preserve">    # 使用 submit 方法提交任务（submit 只负责“提交任务”，不会阻塞主线程）</w:t>
        <w:br/>
        <w:t xml:space="preserve">    futures = [executor.submit(work, index, lock) for index in range(1, 8)]</w:t>
        <w:br/>
        <w:t xml:space="preserve">    # 收集每个线程返回的结果</w:t>
        <w:br/>
        <w:t xml:space="preserve">    result_list = []</w:t>
        <w:br/>
        <w:t xml:space="preserve">    # 将每个线程返回的结果，存入result_list</w:t>
        <w:br/>
        <w:t xml:space="preserve">    for f in as_completed(futures):</w:t>
        <w:br/>
        <w:t xml:space="preserve">        result_list.append(f.result())</w:t>
        <w:br/>
        <w:t xml:space="preserve">    # 阻塞主线程，等待线程池中所有任务执行完毕。</w:t>
        <w:br/>
        <w:t xml:space="preserve">    executor.shutdown(wait=True)</w:t>
        <w:br/>
        <w:t xml:space="preserve">    # 打印最终的结果</w:t>
        <w:br/>
        <w:t xml:space="preserve">    print(result_list)</w:t>
        <w:br/>
        <w:t xml:space="preserve">    print('---------end-------------')</w:t>
        <w:br/>
      </w:r>
    </w:p>
    <w:bookmarkEnd w:id="2677"/>
    <w:bookmarkStart w:name="u0d1da5f2" w:id="26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add_done_callback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方法，为任务添加完成时的回调函数</w:t>
      </w:r>
    </w:p>
    <w:bookmarkEnd w:id="2678"/>
    <w:bookmarkStart w:name="VVZaB" w:id="26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work(n, lock):</w:t>
        <w:br/>
        <w:t xml:space="preserve">    with lock:</w:t>
        <w:br/>
        <w:t xml:space="preserve">        print(f'work正在执行任务{n}.........{get_native_id()}')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创建一个线程池执行器</w:t>
        <w:br/>
        <w:t xml:space="preserve">    executor = ThreadPoolExecutor(3)</w:t>
        <w:br/>
        <w:t xml:space="preserve">    # 创建线程锁</w:t>
        <w:br/>
        <w:t xml:space="preserve">    lock = RLock()</w:t>
        <w:br/>
        <w:t xml:space="preserve">    # 收集每个线程的执行结果</w:t>
        <w:br/>
        <w:t xml:space="preserve">    result_list = []</w:t>
        <w:br/>
        <w:t xml:space="preserve">    # 定义一个线程执行成功后的回调函数</w:t>
        <w:br/>
        <w:t xml:space="preserve">    def done_func(f):</w:t>
        <w:br/>
        <w:t xml:space="preserve">        result_list.append(f.result())</w:t>
        <w:br/>
        <w:t xml:space="preserve">    # 使用submit提交任务，并指定回调函数</w:t>
        <w:br/>
        <w:t xml:space="preserve">    for index in range(1, 8):</w:t>
        <w:br/>
        <w:t xml:space="preserve">        f = executor.submit(work, index, lock)</w:t>
        <w:br/>
        <w:t xml:space="preserve">        f.add_done_callback(done_func)</w:t>
        <w:br/>
        <w:t xml:space="preserve">    # 阻塞主线程，等待线程池中所有任务执行完毕。</w:t>
        <w:br/>
        <w:t xml:space="preserve">    executor.shutdown(wait=True)</w:t>
        <w:br/>
        <w:t xml:space="preserve">    # 打印最终的结果</w:t>
        <w:br/>
        <w:t xml:space="preserve">    print(result_list)</w:t>
        <w:br/>
        <w:t xml:space="preserve">    print('---------end-------------')</w:t>
        <w:br/>
      </w:r>
    </w:p>
    <w:bookmarkEnd w:id="2679"/>
    <w:bookmarkStart w:name="u2bf381e1" w:id="26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map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方法批量提交任务（注意：</w:t>
      </w:r>
      <w:r>
        <w:rPr>
          <w:rFonts w:ascii="宋体" w:hAnsi="Courier New" w:eastAsia="宋体"/>
          <w:b/>
          <w:i w:val="false"/>
          <w:color w:val="000000"/>
          <w:sz w:val="22"/>
        </w:rPr>
        <w:t>map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方法本身不阻塞，但读取其返回的生成器对象是阻塞的，并且得到结果的顺序，与任务分配的顺序是一致的）</w:t>
      </w:r>
    </w:p>
    <w:bookmarkEnd w:id="26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489d512" w:id="2681"/>
      <w:r>
        <w:rPr>
          <w:rFonts w:ascii="宋体" w:hAnsi="Times New Roman" w:eastAsia="宋体"/>
          <w:b w:val="false"/>
          <w:i w:val="false"/>
          <w:color w:val="808080"/>
          <w:sz w:val="22"/>
        </w:rPr>
        <w:t>map方法会把这一批任务提交到线程池里执行，它会立刻返回一个生成器，真正的阻塞发生在：生成器取结果时，如 list(result)</w:t>
      </w:r>
    </w:p>
    <w:bookmarkEnd w:id="2681"/>
    <w:bookmarkStart w:name="ueLp1" w:id="26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work(n, lock):</w:t>
        <w:br/>
        <w:t xml:space="preserve">    with lock:</w:t>
        <w:br/>
        <w:t xml:space="preserve">        print(f'work正在执行任务{n}.........{get_native_id()}')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f'任务{n}的结果'</w:t>
        <w:br/>
        <w:t/>
        <w:br/>
        <w:t>if __name__ == '__main__':</w:t>
        <w:br/>
        <w:t xml:space="preserve">    print('---------start-------------')</w:t>
        <w:br/>
        <w:t xml:space="preserve">    # 创建一个线程池执行器</w:t>
        <w:br/>
        <w:t xml:space="preserve">    executor = ThreadPoolExecutor(3)</w:t>
        <w:br/>
        <w:t xml:space="preserve">    # 创建线程锁</w:t>
        <w:br/>
        <w:t xml:space="preserve">    lock = RLock()</w:t>
        <w:br/>
        <w:t xml:space="preserve">    # 使用map方法批量提交任务</w:t>
        <w:br/>
        <w:t xml:space="preserve">    result = executor.map(work, [1, 2, 3, 4, 5, 6, 7], [lock]*7)</w:t>
        <w:br/>
        <w:t xml:space="preserve">    # 打印最终的结果</w:t>
        <w:br/>
        <w:t xml:space="preserve">    print(list(result))</w:t>
        <w:br/>
        <w:t xml:space="preserve">    # 阻塞主线程，等待线程池中所有任务执行完毕。</w:t>
        <w:br/>
        <w:t xml:space="preserve">    executor.shutdown(wait=True)</w:t>
        <w:br/>
        <w:t xml:space="preserve">    print('---------end-------------')</w:t>
        <w:br/>
      </w:r>
    </w:p>
    <w:bookmarkEnd w:id="2682"/>
    <w:bookmarkStart w:name="ufaf20f21" w:id="26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：线程池的“自动回收”写法，离开 </w:t>
      </w:r>
      <w:r>
        <w:rPr>
          <w:rFonts w:ascii="宋体" w:hAnsi="Courier New" w:eastAsia="宋体"/>
          <w:b/>
          <w:i w:val="false"/>
          <w:color w:val="000000"/>
          <w:sz w:val="22"/>
        </w:rPr>
        <w:t>with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代码块时自动执行</w:t>
      </w:r>
      <w:r>
        <w:rPr>
          <w:rFonts w:ascii="宋体" w:hAnsi="Courier New" w:eastAsia="宋体"/>
          <w:b/>
          <w:i w:val="false"/>
          <w:color w:val="000000"/>
          <w:sz w:val="22"/>
        </w:rPr>
        <w:t xml:space="preserve"> shutdown(wait=True)</w:t>
      </w:r>
    </w:p>
    <w:bookmarkEnd w:id="2683"/>
    <w:bookmarkStart w:name="OfIDu" w:id="26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work(n, lock):</w:t>
        <w:br/>
        <w:t xml:space="preserve">    with lock:</w:t>
        <w:br/>
        <w:t xml:space="preserve">        print(f'work正在执行任务{n}.........{get_native_id()}')</w:t>
        <w:br/>
        <w:t xml:space="preserve">    if n == 1:</w:t>
        <w:br/>
        <w:t xml:space="preserve">        time.sleep(15)</w:t>
        <w:br/>
        <w:t xml:space="preserve">    elif n == 2:</w:t>
        <w:br/>
        <w:t xml:space="preserve">        time.sleep(10)</w:t>
        <w:br/>
        <w:t xml:space="preserve">    else:</w:t>
        <w:br/>
        <w:t xml:space="preserve">        time.sleep(1)</w:t>
        <w:br/>
        <w:t xml:space="preserve">    return f'任务{n}的结果'</w:t>
        <w:br/>
        <w:t/>
        <w:br/>
        <w:t>if __name__ == '__main__':</w:t>
        <w:br/>
        <w:t xml:space="preserve">    print('---------start-------------')</w:t>
        <w:br/>
        <w:t xml:space="preserve">    with ThreadPoolExecutor(3) as executor:</w:t>
        <w:br/>
        <w:t xml:space="preserve">        # 创建线程锁</w:t>
        <w:br/>
        <w:t xml:space="preserve">        lock = RLock()</w:t>
        <w:br/>
        <w:t xml:space="preserve">        # 使用map方法批量提交任务</w:t>
        <w:br/>
        <w:t xml:space="preserve">        result = executor.map(work, [1, 2, 3, 4, 5, 6, 7], [lock]*7)</w:t>
        <w:br/>
        <w:t xml:space="preserve">        # 打印最终的结果</w:t>
        <w:br/>
        <w:t xml:space="preserve">        print(list(result))</w:t>
        <w:br/>
        <w:t xml:space="preserve">    print('---------end-------------')</w:t>
        <w:br/>
      </w:r>
    </w:p>
    <w:bookmarkEnd w:id="2684"/>
    <w:bookmarkStart w:name="BEwve" w:id="268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15. </w:t>
      </w:r>
      <w:r>
        <w:rPr>
          <w:rFonts w:ascii="宋体" w:hAnsi="Times New Roman" w:eastAsia="宋体"/>
        </w:rPr>
        <w:t>GIL 全局解释器锁</w:t>
      </w:r>
    </w:p>
    <w:bookmarkEnd w:id="2685"/>
    <w:bookmarkStart w:name="u25226d42" w:id="26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GIL锁是 CPython 解释器中的一把互斥锁。</w:t>
      </w:r>
    </w:p>
    <w:bookmarkEnd w:id="2686"/>
    <w:bookmarkStart w:name="ufead0bb1" w:id="26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作用：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无论 CPU 有多少个核心，在某一时刻，只允许同一个进程中的一个线程去执行 Python 代码。</w:t>
      </w:r>
    </w:p>
    <w:bookmarkEnd w:id="2687"/>
    <w:bookmarkStart w:name="u886f8be2" w:id="26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结论：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CPython 解释器中的多线程模型，本质上是并发，而不是并行！（是快速切换，而不是同时进行）</w:t>
      </w:r>
    </w:p>
    <w:bookmarkEnd w:id="2688"/>
    <w:bookmarkStart w:name="udb9b7a4b" w:id="26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为何要这样设计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？———— 为了确保解释器级别的数据安全。</w:t>
      </w:r>
    </w:p>
    <w:bookmarkEnd w:id="2689"/>
    <w:bookmarkStart w:name="u222fbe55" w:id="26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如果没有 GIL 锁，那么 Python 底层就可能会出现引用计数错误，导致内存“爆炸”。</w:t>
      </w:r>
    </w:p>
    <w:bookmarkEnd w:id="2690"/>
    <w:bookmarkStart w:name="uf53829dd" w:id="2691"/>
    <w:p>
      <w:pPr>
        <w:spacing w:after="50" w:line="360" w:lineRule="auto" w:beforeLines="100"/>
        <w:ind w:left="0"/>
        <w:jc w:val="left"/>
      </w:pPr>
      <w:bookmarkStart w:name="uceb9e594" w:id="2692"/>
      <w:r>
        <w:rPr>
          <w:rFonts w:eastAsia="宋体" w:ascii="宋体"/>
        </w:rPr>
        <w:drawing>
          <wp:inline distT="0" distB="0" distL="0" distR="0">
            <wp:extent cx="5842000" cy="231906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195734" cy="32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92"/>
    </w:p>
    <w:bookmarkEnd w:id="2691"/>
    <w:bookmarkStart w:name="uc7de7ee5" w:id="26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GIl 锁何时会被释放？ —— 主动释放（遇到 I/O 操作）、被迫释放（任务超时）</w:t>
      </w:r>
    </w:p>
    <w:bookmarkEnd w:id="2693"/>
    <w:bookmarkStart w:name="ub82e4081" w:id="2694"/>
    <w:p>
      <w:pPr>
        <w:spacing w:after="50" w:line="360" w:lineRule="auto" w:beforeLines="100"/>
        <w:ind w:left="0"/>
        <w:jc w:val="left"/>
      </w:pPr>
      <w:bookmarkStart w:name="u343e7bf5" w:id="2695"/>
      <w:r>
        <w:rPr>
          <w:rFonts w:eastAsia="宋体" w:ascii="宋体"/>
        </w:rPr>
        <w:drawing>
          <wp:inline distT="0" distB="0" distL="0" distR="0">
            <wp:extent cx="5842000" cy="17641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1192933" cy="337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95"/>
    </w:p>
    <w:bookmarkEnd w:id="2694"/>
    <w:bookmarkStart w:name="uefa8dc5e" w:id="26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可以使用多进程来发挥多核 CPU 的性能</w:t>
      </w:r>
    </w:p>
    <w:bookmarkEnd w:id="2696"/>
    <w:bookmarkStart w:name="ub269f0fd" w:id="2697"/>
    <w:p>
      <w:pPr>
        <w:spacing w:after="50" w:line="360" w:lineRule="auto" w:beforeLines="100"/>
        <w:ind w:left="0"/>
        <w:jc w:val="left"/>
      </w:pPr>
      <w:bookmarkStart w:name="u04c52d1a" w:id="2698"/>
      <w:r>
        <w:rPr>
          <w:rFonts w:eastAsia="宋体" w:ascii="宋体"/>
        </w:rPr>
        <w:drawing>
          <wp:inline distT="0" distB="0" distL="0" distR="0">
            <wp:extent cx="5842000" cy="42116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923866" cy="64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98"/>
    </w:p>
    <w:bookmarkEnd w:id="2697"/>
    <w:bookmarkStart w:name="ueb15681d" w:id="26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GIL 对比 lock/Rlock：</w:t>
      </w:r>
    </w:p>
    <w:bookmarkEnd w:id="2699"/>
    <w:bookmarkStart w:name="u7a8bc0c8" w:id="2700"/>
    <w:p>
      <w:pPr>
        <w:spacing w:after="50" w:line="360" w:lineRule="auto" w:beforeLines="100"/>
        <w:ind w:left="0"/>
        <w:jc w:val="left"/>
      </w:pPr>
      <w:bookmarkStart w:name="u0528c8f9" w:id="2701"/>
      <w:r>
        <w:rPr>
          <w:rFonts w:eastAsia="宋体" w:ascii="宋体"/>
        </w:rPr>
        <w:drawing>
          <wp:inline distT="0" distB="0" distL="0" distR="0">
            <wp:extent cx="5841999" cy="33065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841066" cy="387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01"/>
    </w:p>
    <w:bookmarkEnd w:id="2700"/>
    <w:bookmarkStart w:name="u911e2c2d" w:id="27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结论：GIL 为了确保 Cpython 解释器级别的数据安全，作为日常编码来说，我们对 GIL 是无感的，但对于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Lock/Rlock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是实际编码中使用较多的，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Lock/Rlock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是为了确保业务路基的完整，例如：</w:t>
      </w:r>
    </w:p>
    <w:bookmarkEnd w:id="2702"/>
    <w:bookmarkStart w:name="UnYKV" w:id="27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GIL锁和编码时使用的 Lock 和 Rlock 不是同一个东西。</w:t>
        <w:br/>
        <w:t># Lock 和 Rlock是业务层面的锁，目标是：让业务逻辑别出错</w:t>
        <w:br/>
        <w:t># Rlock示例1：让打印是完整的</w:t>
        <w:br/>
        <w:t/>
        <w:br/>
        <w:t>import time</w:t>
        <w:br/>
        <w:t>from threading import Thread, RLock,current_thread</w:t>
        <w:br/>
        <w:t>def show_info1(lock):</w:t>
        <w:br/>
        <w:t xml:space="preserve">    for index in range(10):</w:t>
        <w:br/>
        <w:t xml:space="preserve">        with lock:</w:t>
        <w:br/>
        <w:t xml:space="preserve">            print('尚', end='')</w:t>
        <w:br/>
        <w:t xml:space="preserve">            print('硅', end='')</w:t>
        <w:br/>
        <w:t xml:space="preserve">            print('谷')</w:t>
        <w:br/>
        <w:t/>
        <w:br/>
        <w:t>def show_info2(lock):</w:t>
        <w:br/>
        <w:t xml:space="preserve">    for index in range(10):</w:t>
        <w:br/>
        <w:t xml:space="preserve">        with lock:</w:t>
        <w:br/>
        <w:t xml:space="preserve">            print('at', end='')</w:t>
        <w:br/>
        <w:t xml:space="preserve">            print('gui', end='')</w:t>
        <w:br/>
        <w:t xml:space="preserve">            print('gu')</w:t>
        <w:br/>
        <w:t/>
        <w:br/>
        <w:t>if __name__ == '__main__':</w:t>
        <w:br/>
        <w:t xml:space="preserve">    lock = RLock()</w:t>
        <w:br/>
        <w:t xml:space="preserve">    t1 = Thread(target=show_info1, args=(lock,))</w:t>
        <w:br/>
        <w:t xml:space="preserve">    t2 = Thread(target=show_info2, args=(lock,))</w:t>
        <w:br/>
        <w:t xml:space="preserve">    t1.start()</w:t>
        <w:br/>
        <w:t xml:space="preserve">    t2.start()</w:t>
        <w:br/>
        <w:t/>
        <w:br/>
        <w:t># Rlock示例2：不要让两个窗口卖出同一张票</w:t>
        <w:br/>
        <w:t>current = 1</w:t>
        <w:br/>
        <w:t/>
        <w:br/>
        <w:t>def sale(lock):</w:t>
        <w:br/>
        <w:t xml:space="preserve">    global current</w:t>
        <w:br/>
        <w:t xml:space="preserve">    while True:</w:t>
        <w:br/>
        <w:t xml:space="preserve">        with lock:</w:t>
        <w:br/>
        <w:t xml:space="preserve">            if current &lt;= 20:</w:t>
        <w:br/>
        <w:t xml:space="preserve">                print(f'{current_thread().name}出售了第{current}张票！')</w:t>
        <w:br/>
        <w:t xml:space="preserve">                current += 1</w:t>
        <w:br/>
        <w:t xml:space="preserve">            else:</w:t>
        <w:br/>
        <w:t xml:space="preserve">                print('票已售空')</w:t>
        <w:br/>
        <w:t xml:space="preserve">                break</w:t>
        <w:br/>
        <w:t xml:space="preserve">        time.sleep(0.3)</w:t>
        <w:br/>
        <w:t/>
        <w:br/>
        <w:t>if __name__ == '__main__':</w:t>
        <w:br/>
        <w:t xml:space="preserve">    lock = RLock()</w:t>
        <w:br/>
        <w:t xml:space="preserve">    t1 = Thread(target=sale, name='窗口1', args=(lock,))</w:t>
        <w:br/>
        <w:t xml:space="preserve">    t2 = Thread(target=sale, name='窗口2', args=(lock,))</w:t>
        <w:br/>
        <w:t xml:space="preserve">    t3 = Thread(target=sale, name='窗口3', args=(lock,))</w:t>
        <w:br/>
        <w:t xml:space="preserve">    t1.start()</w:t>
        <w:br/>
        <w:t xml:space="preserve">    t2.start()</w:t>
        <w:br/>
        <w:t xml:space="preserve">    t3.start()</w:t>
        <w:br/>
      </w:r>
    </w:p>
    <w:bookmarkEnd w:id="2703"/>
    <w:bookmarkStart w:name="ey6AV" w:id="27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16. </w:t>
      </w:r>
      <w:r>
        <w:rPr>
          <w:rFonts w:ascii="宋体" w:hAnsi="Times New Roman" w:eastAsia="宋体"/>
        </w:rPr>
        <w:t>多进程 vs 多线程，该如何选择？</w:t>
      </w:r>
    </w:p>
    <w:bookmarkEnd w:id="2704"/>
    <w:bookmarkStart w:name="u6381d77b" w:id="2705"/>
    <w:p>
      <w:pPr>
        <w:spacing w:after="50" w:line="360" w:lineRule="auto" w:beforeLines="100"/>
        <w:ind w:left="0"/>
        <w:jc w:val="left"/>
      </w:pPr>
      <w:bookmarkStart w:name="u6c014368" w:id="2706"/>
      <w:r>
        <w:rPr>
          <w:rFonts w:eastAsia="宋体" w:ascii="宋体"/>
        </w:rPr>
        <w:drawing>
          <wp:inline distT="0" distB="0" distL="0" distR="0">
            <wp:extent cx="5842000" cy="10865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803467" cy="20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06"/>
    </w:p>
    <w:bookmarkEnd w:id="2705"/>
    <w:bookmarkStart w:name="u1f899212" w:id="27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CPU密集型任务，更适合用多进程。</w:t>
      </w:r>
    </w:p>
    <w:bookmarkEnd w:id="2707"/>
    <w:bookmarkStart w:name="WqNhB" w:id="270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from concurrent.futures import ProcessPoolExecutor, ThreadPoolExecutor</w:t>
        <w:br/>
        <w:t/>
        <w:br/>
        <w:t># 准备一个 CPU 密集型任务</w:t>
        <w:br/>
        <w:t>def cpu_task(n):</w:t>
        <w:br/>
        <w:t xml:space="preserve">    print(f'任务{n}开始了')</w:t>
        <w:br/>
        <w:t xml:space="preserve">    total = 0</w:t>
        <w:br/>
        <w:t xml:space="preserve">    for i in range(10000000):</w:t>
        <w:br/>
        <w:t xml:space="preserve">        total += i * i</w:t>
        <w:br/>
        <w:t xml:space="preserve">    return total</w:t>
        <w:br/>
        <w:t/>
        <w:br/>
        <w:t>if __name__ == '_main_':</w:t>
        <w:br/>
        <w:t xml:space="preserve">    print('===== 多进程完成【CPU密集型任务】=====')</w:t>
        <w:br/>
        <w:t xml:space="preserve">    start = time.time()</w:t>
        <w:br/>
        <w:t xml:space="preserve">    #开启四个进程进行计算</w:t>
        <w:br/>
        <w:t xml:space="preserve">    with ProcessPoolExecutor(4) as executor:</w:t>
        <w:br/>
        <w:t xml:space="preserve">        list(executor.map(cpu_task, [1, 2, 3, 4]))</w:t>
        <w:br/>
        <w:t xml:space="preserve">    end = time.time() - start</w:t>
        <w:br/>
        <w:t xml:space="preserve">    print(f'多进程总耗时：{end}秒')</w:t>
        <w:br/>
        <w:t/>
        <w:br/>
        <w:t/>
        <w:br/>
        <w:t xml:space="preserve">    # print('===== 多线程完成【CPU密集型任务】=====')</w:t>
        <w:br/>
        <w:t xml:space="preserve">    # start = time.time()</w:t>
        <w:br/>
        <w:t xml:space="preserve">    # # 开启四个线程进行计算</w:t>
        <w:br/>
        <w:t xml:space="preserve">    # with ThreadPoolExecutor(max_workers=4) as executor:</w:t>
        <w:br/>
        <w:t xml:space="preserve">    #     results = list(executor.map(cpu_task, [1, 2, 3, 4]))</w:t>
        <w:br/>
        <w:t xml:space="preserve">    # end = time.time() - start</w:t>
        <w:br/>
        <w:t xml:space="preserve">    # print(f'多线程总耗时：{end}秒')</w:t>
        <w:br/>
      </w:r>
    </w:p>
    <w:bookmarkEnd w:id="2708"/>
    <w:bookmarkStart w:name="ud9baa375" w:id="27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IO密集型任务，更适合用多线程。</w:t>
      </w:r>
    </w:p>
    <w:bookmarkEnd w:id="2709"/>
    <w:bookmarkStart w:name="YlFrj" w:id="27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time</w:t>
        <w:br/>
        <w:t>from concurrent.futures import ThreadPoolExecutor, ProcessPoolExecutor</w:t>
        <w:br/>
        <w:t/>
        <w:br/>
        <w:t># 拷贝文件</w:t>
        <w:br/>
        <w:t>def copy_file(index):</w:t>
        <w:br/>
        <w:t xml:space="preserve">    with open('a.zip', 'rb') as src, open(f'a_副本{index}.zip', 'wb') as dst:</w:t>
        <w:br/>
        <w:t xml:space="preserve">        while True:</w:t>
        <w:br/>
        <w:t xml:space="preserve">            data = src.read(1024 * 1024)  # 每次读 1MB</w:t>
        <w:br/>
        <w:t xml:space="preserve">            if not data:</w:t>
        <w:br/>
        <w:t xml:space="preserve">                break</w:t>
        <w:br/>
        <w:t xml:space="preserve">            dst.write(data)</w:t>
        <w:br/>
        <w:t/>
        <w:br/>
        <w:t>if __name__ == '__main__':</w:t>
        <w:br/>
        <w:t xml:space="preserve">    # print('===== 使用多进程完成【IO密集型任务】 =====')</w:t>
        <w:br/>
        <w:t xml:space="preserve">    # start = time.time()</w:t>
        <w:br/>
        <w:t xml:space="preserve">    # with ProcessPoolExecutor(4) as executor:</w:t>
        <w:br/>
        <w:t xml:space="preserve">    #     for i in range(4):</w:t>
        <w:br/>
        <w:t xml:space="preserve">    #         executor.submit(copy_file, i)</w:t>
        <w:br/>
        <w:t xml:space="preserve">    # end = time.time() - start</w:t>
        <w:br/>
        <w:t xml:space="preserve">    # print(f'多进程耗时：{end} 秒')</w:t>
        <w:br/>
        <w:t/>
        <w:br/>
        <w:t xml:space="preserve">    print('===== 使用多线程完成【IO密集型任务】 =====')</w:t>
        <w:br/>
        <w:t xml:space="preserve">    start = time.time()</w:t>
        <w:br/>
        <w:t xml:space="preserve">    with ThreadPoolExecutor(4) as executor:</w:t>
        <w:br/>
        <w:t xml:space="preserve">        for i in range(4):</w:t>
        <w:br/>
        <w:t xml:space="preserve">            executor.submit(copy_file, i)</w:t>
        <w:br/>
        <w:t xml:space="preserve">    end = time.time() - start</w:t>
        <w:br/>
        <w:t xml:space="preserve">    print(f'多线程耗时：{end} 秒')</w:t>
        <w:br/>
      </w:r>
    </w:p>
    <w:bookmarkEnd w:id="2710"/>
    <w:bookmarkStart w:name="eomcR" w:id="27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 14 章 协程</w:t>
      </w:r>
    </w:p>
    <w:bookmarkEnd w:id="2711"/>
    <w:bookmarkStart w:name="dqJAN" w:id="27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什么是协程</w:t>
      </w:r>
    </w:p>
    <w:bookmarkEnd w:id="2712"/>
    <w:bookmarkStart w:name="u288b8c43" w:id="27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概念：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协程（Coroutine），是一种线程内部的任务调度机制，它通过事件循环，在用户态中实现任务的挂起与恢复执行，从而在遇到 IO 操作时，不让 CPU 等待，而是继续执行其它需要 CPU 的任务。</w:t>
      </w:r>
    </w:p>
    <w:bookmarkEnd w:id="2713"/>
    <w:p>
      <w:pPr>
        <w:spacing w:after="50" w:line="360" w:lineRule="auto" w:beforeLines="100"/>
        <w:ind w:left="0"/>
        <w:jc w:val="left"/>
      </w:pPr>
      <w:bookmarkStart w:name="u39ab29d2" w:id="271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协程的本质就是：在一个线程里，趁着某些任务在等 IO，把 CPU 交给其它任务去用。 </w:t>
      </w:r>
    </w:p>
    <w:bookmarkEnd w:id="2714"/>
    <w:bookmarkStart w:name="ueceaa637" w:id="2715"/>
    <w:p>
      <w:pPr>
        <w:spacing w:after="50" w:line="360" w:lineRule="auto" w:beforeLines="100"/>
        <w:ind w:left="0"/>
        <w:jc w:val="left"/>
      </w:pPr>
      <w:bookmarkStart w:name="u2b1fc087" w:id="2716"/>
      <w:r>
        <w:rPr>
          <w:rFonts w:eastAsia="宋体" w:ascii="宋体"/>
        </w:rPr>
        <w:drawing>
          <wp:inline distT="0" distB="0" distL="0" distR="0">
            <wp:extent cx="5841999" cy="37564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538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16"/>
    </w:p>
    <w:bookmarkEnd w:id="2715"/>
    <w:bookmarkStart w:name="u4cb17030" w:id="27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关键点</w:t>
      </w:r>
      <w:r>
        <w:rPr>
          <w:rFonts w:ascii="宋体" w:hAnsi="Times New Roman" w:eastAsia="宋体"/>
          <w:b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：协程不是线程，也不是进程 </w:t>
      </w:r>
    </w:p>
    <w:bookmarkEnd w:id="2717"/>
    <w:p>
      <w:pPr>
        <w:numPr>
          <w:ilvl w:val="0"/>
          <w:numId w:val="186"/>
        </w:numPr>
        <w:spacing w:after="50" w:line="360" w:lineRule="auto" w:beforeLines="100"/>
        <w:ind w:left="360"/>
        <w:jc w:val="left"/>
      </w:pPr>
      <w:bookmarkStart w:name="uf68f69b7" w:id="2718"/>
      <w:r>
        <w:rPr>
          <w:rFonts w:ascii="宋体" w:hAnsi="Times New Roman" w:eastAsia="宋体"/>
          <w:b w:val="false"/>
          <w:i w:val="false"/>
          <w:color w:val="000000"/>
          <w:sz w:val="22"/>
        </w:rPr>
        <w:t>协程不是操作系统提供的，并且 CPU 看不见协程。</w:t>
      </w:r>
    </w:p>
    <w:bookmarkEnd w:id="2718"/>
    <w:bookmarkStart w:name="u89353a75" w:id="2719"/>
    <w:p>
      <w:pPr>
        <w:numPr>
          <w:ilvl w:val="0"/>
          <w:numId w:val="18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操作系统不知道协程的存在。</w:t>
      </w:r>
    </w:p>
    <w:bookmarkEnd w:id="2719"/>
    <w:bookmarkStart w:name="u844f2558" w:id="2720"/>
    <w:p>
      <w:pPr>
        <w:numPr>
          <w:ilvl w:val="0"/>
          <w:numId w:val="18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协程是程序员在用户态，用代码“设计出来”的任务切换机制。</w:t>
      </w:r>
    </w:p>
    <w:bookmarkEnd w:id="2720"/>
    <w:bookmarkStart w:name="u6def8a8d" w:id="27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关键点</w:t>
      </w:r>
      <w:r>
        <w:rPr>
          <w:rFonts w:ascii="宋体" w:hAnsi="Times New Roman" w:eastAsia="宋体"/>
          <w:b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：协程发生在一个线程内部</w:t>
      </w:r>
    </w:p>
    <w:bookmarkEnd w:id="2721"/>
    <w:p>
      <w:pPr>
        <w:numPr>
          <w:ilvl w:val="0"/>
          <w:numId w:val="187"/>
        </w:numPr>
        <w:spacing w:after="50" w:line="360" w:lineRule="auto" w:beforeLines="100"/>
        <w:ind w:left="360"/>
        <w:jc w:val="left"/>
      </w:pPr>
      <w:bookmarkStart w:name="u85a00903" w:id="2722"/>
      <w:r>
        <w:rPr>
          <w:rFonts w:ascii="宋体" w:hAnsi="Times New Roman" w:eastAsia="宋体"/>
          <w:b w:val="false"/>
          <w:i w:val="false"/>
          <w:color w:val="000000"/>
          <w:sz w:val="22"/>
        </w:rPr>
        <w:t>协程不是线程之间的切换。</w:t>
      </w:r>
    </w:p>
    <w:bookmarkEnd w:id="2722"/>
    <w:bookmarkStart w:name="u8b99e0e4" w:id="2723"/>
    <w:p>
      <w:pPr>
        <w:numPr>
          <w:ilvl w:val="0"/>
          <w:numId w:val="1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而是线程内部多个任务之间的切换。</w:t>
      </w:r>
    </w:p>
    <w:bookmarkEnd w:id="2723"/>
    <w:bookmarkStart w:name="u7afa2f7f" w:id="2724"/>
    <w:p>
      <w:pPr>
        <w:numPr>
          <w:ilvl w:val="0"/>
          <w:numId w:val="18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本质是一个线程里，写了很多任务，由事件循环统一调度。</w:t>
      </w:r>
    </w:p>
    <w:bookmarkEnd w:id="2724"/>
    <w:bookmarkStart w:name="uc14b0b17" w:id="27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关键点</w:t>
      </w:r>
      <w:r>
        <w:rPr>
          <w:rFonts w:ascii="宋体" w:hAnsi="Times New Roman" w:eastAsia="宋体"/>
          <w:b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：协程的核心能力：挂起与恢复</w:t>
      </w:r>
    </w:p>
    <w:bookmarkEnd w:id="2725"/>
    <w:p>
      <w:pPr>
        <w:numPr>
          <w:ilvl w:val="0"/>
          <w:numId w:val="188"/>
        </w:numPr>
        <w:spacing w:after="50" w:line="360" w:lineRule="auto" w:beforeLines="100"/>
        <w:ind w:left="360"/>
        <w:jc w:val="left"/>
      </w:pPr>
      <w:bookmarkStart w:name="u76fec7dd" w:id="2726"/>
      <w:r>
        <w:rPr>
          <w:rFonts w:ascii="宋体" w:hAnsi="Times New Roman" w:eastAsia="宋体"/>
          <w:b w:val="false"/>
          <w:i w:val="false"/>
          <w:color w:val="000000"/>
          <w:sz w:val="22"/>
        </w:rPr>
        <w:t>当任务 遇到 IO 操作 时：任务会被挂起。</w:t>
      </w:r>
    </w:p>
    <w:bookmarkEnd w:id="2726"/>
    <w:bookmarkStart w:name="uf45a95d0" w:id="2727"/>
    <w:p>
      <w:pPr>
        <w:numPr>
          <w:ilvl w:val="0"/>
          <w:numId w:val="18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 IO 操作完成后：任务会被恢复执行。</w:t>
      </w:r>
    </w:p>
    <w:bookmarkEnd w:id="2727"/>
    <w:bookmarkStart w:name="u60660faa" w:id="27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关键点</w:t>
      </w:r>
      <w:r>
        <w:rPr>
          <w:rFonts w:ascii="宋体" w:hAnsi="Times New Roman" w:eastAsia="宋体"/>
          <w:b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：协程依赖一个关键角色：事件循环</w:t>
      </w:r>
    </w:p>
    <w:bookmarkEnd w:id="2728"/>
    <w:p>
      <w:pPr>
        <w:numPr>
          <w:ilvl w:val="0"/>
          <w:numId w:val="189"/>
        </w:numPr>
        <w:spacing w:after="50" w:line="360" w:lineRule="auto" w:beforeLines="100"/>
        <w:ind w:left="360"/>
        <w:jc w:val="left"/>
      </w:pPr>
      <w:bookmarkStart w:name="u94156458" w:id="2729"/>
      <w:r>
        <w:rPr>
          <w:rFonts w:ascii="宋体" w:hAnsi="Times New Roman" w:eastAsia="宋体"/>
          <w:b w:val="false"/>
          <w:i w:val="false"/>
          <w:color w:val="000000"/>
          <w:sz w:val="22"/>
        </w:rPr>
        <w:t>事件循环负责：调度任务、判断是否该挂起、决定何时恢复执行，事件循环是协程系统的“大脑”</w:t>
      </w:r>
    </w:p>
    <w:bookmarkEnd w:id="2729"/>
    <w:bookmarkStart w:name="ub5513625" w:id="27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关键点</w:t>
      </w:r>
      <w:r>
        <w:rPr>
          <w:rFonts w:ascii="宋体" w:hAnsi="Times New Roman" w:eastAsia="宋体"/>
          <w:b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/>
          <w:i w:val="false"/>
          <w:color w:val="000000"/>
          <w:sz w:val="22"/>
        </w:rPr>
        <w:t>：协程的目标是尽量减少线程切换</w:t>
      </w:r>
    </w:p>
    <w:bookmarkEnd w:id="2730"/>
    <w:p>
      <w:pPr>
        <w:numPr>
          <w:ilvl w:val="0"/>
          <w:numId w:val="190"/>
        </w:numPr>
        <w:spacing w:after="50" w:line="360" w:lineRule="auto" w:beforeLines="100"/>
        <w:ind w:left="360"/>
        <w:jc w:val="left"/>
      </w:pPr>
      <w:bookmarkStart w:name="ude61826f" w:id="2731"/>
      <w:r>
        <w:rPr>
          <w:rFonts w:ascii="宋体" w:hAnsi="Times New Roman" w:eastAsia="宋体"/>
          <w:b w:val="false"/>
          <w:i w:val="false"/>
          <w:color w:val="000000"/>
          <w:sz w:val="22"/>
        </w:rPr>
        <w:t>在单线程场景下，最大化 CPU 利用率，特别适合 IO 密集型任务</w:t>
      </w:r>
    </w:p>
    <w:bookmarkEnd w:id="2731"/>
    <w:bookmarkStart w:name="VBzoU" w:id="27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协程函数 vs 协程对象</w:t>
      </w:r>
    </w:p>
    <w:bookmarkEnd w:id="2732"/>
    <w:bookmarkStart w:name="uc5e474b2" w:id="2733"/>
    <w:p>
      <w:pPr>
        <w:numPr>
          <w:ilvl w:val="0"/>
          <w:numId w:val="19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协程函数(coroutine Function)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：使用『async关键字』修饰的函数，就是协程函数。</w:t>
      </w:r>
    </w:p>
    <w:bookmarkEnd w:id="2733"/>
    <w:bookmarkStart w:name="u67051edc" w:id="2734"/>
    <w:p>
      <w:pPr>
        <w:numPr>
          <w:ilvl w:val="0"/>
          <w:numId w:val="19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协程对象(coroutine Object)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：调用『协程函数』，就会得到『协程对象』。</w:t>
      </w:r>
    </w:p>
    <w:bookmarkEnd w:id="273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9e34bd7b" w:id="2735"/>
      <w:r>
        <w:rPr>
          <w:rFonts w:ascii="宋体" w:hAnsi="Times New Roman" w:eastAsia="宋体"/>
          <w:b w:val="false"/>
          <w:i w:val="false"/>
          <w:color w:val="808080"/>
          <w:sz w:val="22"/>
        </w:rPr>
        <w:t>注意：调用『协程函数』，并不会执行『协程函数』中的代码。</w:t>
      </w:r>
    </w:p>
    <w:bookmarkEnd w:id="2735"/>
    <w:bookmarkStart w:name="jgXnH" w:id="27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定义一个协程函数</w:t>
        <w:br/>
        <w:t>async def work():</w:t>
        <w:br/>
        <w:t xml:space="preserve">    print('work开始')</w:t>
        <w:br/>
        <w:t xml:space="preserve">    print('work执行中......')</w:t>
        <w:br/>
        <w:t xml:space="preserve">    print('work结束')</w:t>
        <w:br/>
        <w:t xml:space="preserve">    return '工作结果'</w:t>
        <w:br/>
        <w:t/>
        <w:br/>
        <w:t># 调用协程函数，会得到协程对象</w:t>
        <w:br/>
        <w:t>coroutine_object = work()</w:t>
        <w:br/>
      </w:r>
    </w:p>
    <w:bookmarkEnd w:id="2736"/>
    <w:bookmarkStart w:name="u1cad715a" w:id="27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将协程对象交给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asyncio.run()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asyncio.run()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会将协程对象包装成一个任务交给事件循环。</w:t>
      </w:r>
    </w:p>
    <w:bookmarkEnd w:id="2737"/>
    <w:bookmarkStart w:name="mhhAA" w:id="27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asyncio.run 方法做了3件事：</w:t>
        <w:br/>
        <w:t>#   1.创建一个事件循环。</w:t>
        <w:br/>
        <w:t>#   2.将收到的协程对象，包装成一个任务（task），交给事件循环。</w:t>
        <w:br/>
        <w:t>#   3.启动事件循环。</w:t>
        <w:br/>
        <w:t># 注意：asyncio.run 会阻塞当前线程，直到任务执行完毕，并返回该任务 return 的最终结果。</w:t>
        <w:br/>
        <w:t>result = asyncio.run(coroutine_object)</w:t>
        <w:br/>
        <w:t>print(result)</w:t>
        <w:br/>
      </w:r>
    </w:p>
    <w:bookmarkEnd w:id="2738"/>
    <w:bookmarkStart w:name="cR3Oc" w:id="273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await 关键字</w:t>
      </w:r>
    </w:p>
    <w:bookmarkEnd w:id="2739"/>
    <w:bookmarkStart w:name="u327c3bd4" w:id="27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await 关键有三个作用：</w:t>
      </w:r>
    </w:p>
    <w:bookmarkEnd w:id="2740"/>
    <w:bookmarkStart w:name="uca27f1d4" w:id="2741"/>
    <w:p>
      <w:pPr>
        <w:numPr>
          <w:ilvl w:val="0"/>
          <w:numId w:val="19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挂起：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await 会暂停当前协程的执行。</w:t>
      </w:r>
    </w:p>
    <w:bookmarkEnd w:id="2741"/>
    <w:bookmarkStart w:name="u6c2a61dd" w:id="2742"/>
    <w:p>
      <w:pPr>
        <w:numPr>
          <w:ilvl w:val="0"/>
          <w:numId w:val="19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等待：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遇到 await 关键字，事件循环会立即安排 await 后面的对象去执行，并等待该对象执行完成，并且可以拿到执行结果。</w:t>
      </w:r>
    </w:p>
    <w:bookmarkEnd w:id="27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p>
      <w:pPr>
        <w:spacing w:after="50" w:line="360" w:lineRule="auto" w:beforeLines="100"/>
        <w:ind w:left="0"/>
        <w:jc w:val="left"/>
      </w:pPr>
      <w:bookmarkStart w:name="u14debbc6" w:id="2743"/>
      <w:r>
        <w:rPr>
          <w:rFonts w:ascii="宋体" w:hAnsi="Times New Roman" w:eastAsia="宋体"/>
          <w:b/>
          <w:i w:val="false"/>
          <w:color w:val="000000"/>
          <w:sz w:val="22"/>
        </w:rPr>
        <w:t>💡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关键点：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在执行 await 后面的对象时，会出现两种情况:</w:t>
      </w:r>
    </w:p>
    <w:bookmarkEnd w:id="2743"/>
    <w:bookmarkStart w:name="u21801682" w:id="2744"/>
    <w:p>
      <w:pPr>
        <w:numPr>
          <w:ilvl w:val="0"/>
          <w:numId w:val="1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情况一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：如果在执行该对象中的代码时，遇到了【await I/O操作】（需要等待外部资源返回结果的操作）例如：网络请求、文件读写等，那 CPU 的控制权就会交给事件循环。事件循环会去调度循环中的其他任务（如果有的话）。</w:t>
      </w:r>
    </w:p>
    <w:bookmarkEnd w:id="2744"/>
    <w:bookmarkStart w:name="uc6fff779" w:id="2745"/>
    <w:p>
      <w:pPr>
        <w:numPr>
          <w:ilvl w:val="0"/>
          <w:numId w:val="19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情况二：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如果该对象中的代码，不包含任何【await I/O操作】。例如：print打印、数学计算、逻辑计算等。此时事件循环拿不到 CPU 控制权，无法调度循环中的其他任务，不会发生任务切换。</w:t>
      </w:r>
    </w:p>
    <w:bookmarkEnd w:id="2745"/>
    <w:bookmarkStart w:name="uc29ed941" w:id="2746"/>
    <w:p>
      <w:pPr>
        <w:numPr>
          <w:ilvl w:val="0"/>
          <w:numId w:val="19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恢复：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当 await 后的对象执行完毕，事件循环会恢复之前被挂起的协程，该协程会从当时挂起的位置继续执行，并拿到返回值。</w:t>
      </w:r>
    </w:p>
    <w:bookmarkEnd w:id="2746"/>
    <w:bookmarkStart w:name="u2c2b9592" w:id="27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🚨</w:t>
      </w:r>
      <w:r>
        <w:rPr>
          <w:rFonts w:ascii="宋体" w:hAnsi="Times New Roman" w:eastAsia="宋体"/>
          <w:b/>
          <w:i w:val="false"/>
          <w:color w:val="000000"/>
          <w:sz w:val="22"/>
        </w:rPr>
        <w:t>注意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：await 后面只能写『可等待对象』，常见可等待对象有：协程对象、Future对象、Task对象。</w:t>
      </w:r>
    </w:p>
    <w:bookmarkEnd w:id="2747"/>
    <w:bookmarkStart w:name="BiCSN" w:id="27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asyncio</w:t>
        <w:br/>
        <w:t/>
        <w:br/>
        <w:t>async def work():</w:t>
        <w:br/>
        <w:t xml:space="preserve">    print('work开始')</w:t>
        <w:br/>
        <w:t xml:space="preserve">    print('work执行中......')</w:t>
        <w:br/>
        <w:t xml:space="preserve">    # await去等待一个协程对象（靠asyncio.sleep方法，返回一个协程对象）</w:t>
        <w:br/>
        <w:t xml:space="preserve">    res = await asyncio.sleep(2)</w:t>
        <w:br/>
        <w:t xml:space="preserve">    print(res)</w:t>
        <w:br/>
        <w:t xml:space="preserve">    print('work结束')</w:t>
        <w:br/>
        <w:t xml:space="preserve">    return '工作结果'</w:t>
        <w:br/>
        <w:t/>
        <w:br/>
        <w:t>async def main():</w:t>
        <w:br/>
        <w:t xml:space="preserve">    print('main开始')</w:t>
        <w:br/>
        <w:t xml:space="preserve">    # await去等待一个协程对象（靠自己去编写协程函数，随后调用该函数来得到协程对象）</w:t>
        <w:br/>
        <w:t xml:space="preserve">    res = await work()</w:t>
        <w:br/>
        <w:t xml:space="preserve">    print(res)</w:t>
        <w:br/>
        <w:t xml:space="preserve">    print('main结束')</w:t>
        <w:br/>
        <w:t xml:space="preserve">    return 'main的返回值'</w:t>
        <w:br/>
        <w:t/>
        <w:br/>
        <w:t>result = asyncio.run(main())</w:t>
        <w:br/>
        <w:t>print(result)</w:t>
        <w:br/>
      </w:r>
    </w:p>
    <w:bookmarkEnd w:id="2748"/>
    <w:bookmarkStart w:name="UEDOO" w:id="27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多个任务同步执行</w:t>
      </w:r>
    </w:p>
    <w:bookmarkEnd w:id="2749"/>
    <w:bookmarkStart w:name="u62cbf3e6" w:id="27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await 实现多个任务同步执行</w:t>
      </w:r>
    </w:p>
    <w:bookmarkEnd w:id="2750"/>
    <w:bookmarkStart w:name="iaFKH" w:id="27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asyncio</w:t>
        <w:br/>
        <w:t>import time</w:t>
        <w:br/>
        <w:t/>
        <w:br/>
        <w:t># 定义一个协程函数</w:t>
        <w:br/>
        <w:t>async def work(n, delay):</w:t>
        <w:br/>
        <w:t xml:space="preserve">    print(f'work{n}开始')</w:t>
        <w:br/>
        <w:t xml:space="preserve">    print(f'work{n}执行中......')</w:t>
        <w:br/>
        <w:t xml:space="preserve">    # 模拟一个IO等待</w:t>
        <w:br/>
        <w:t xml:space="preserve">    await asyncio.sleep(delay)</w:t>
        <w:br/>
        <w:t xml:space="preserve">    print(f'work{n}结束')</w:t>
        <w:br/>
        <w:t xml:space="preserve">    return f'work{n}的返回值'</w:t>
        <w:br/>
        <w:t/>
        <w:br/>
        <w:t>async def main():</w:t>
        <w:br/>
        <w:t xml:space="preserve">    print('main开始')</w:t>
        <w:br/>
        <w:t xml:space="preserve">    start = time.time()</w:t>
        <w:br/>
        <w:t/>
        <w:br/>
        <w:t xml:space="preserve">    # 调用三次work函数，分别得到三个协程对象</w:t>
        <w:br/>
        <w:t xml:space="preserve">    coroutine1 = work(1, 2)</w:t>
        <w:br/>
        <w:t xml:space="preserve">    coroutine2 = work(2, 2)</w:t>
        <w:br/>
        <w:t xml:space="preserve">    coroutine3 = work(3, 2)</w:t>
        <w:br/>
        <w:t/>
        <w:br/>
        <w:t xml:space="preserve">    # 此处会等待coroutine1执行完成</w:t>
        <w:br/>
        <w:t xml:space="preserve">    res1 = await coroutine1</w:t>
        <w:br/>
        <w:t xml:space="preserve">    print(res1)</w:t>
        <w:br/>
        <w:t/>
        <w:br/>
        <w:t xml:space="preserve">    # 等待上面的coroutine1完成后，再等待coroutine2完成</w:t>
        <w:br/>
        <w:t xml:space="preserve">    res2 = await coroutine2</w:t>
        <w:br/>
        <w:t xml:space="preserve">    print(res2)</w:t>
        <w:br/>
        <w:t/>
        <w:br/>
        <w:t xml:space="preserve">    # 等待上面的coroutine2完成后，再等待coroutine3完成</w:t>
        <w:br/>
        <w:t xml:space="preserve">    res3 = await coroutine3</w:t>
        <w:br/>
        <w:t xml:space="preserve">    print(res3)</w:t>
        <w:br/>
        <w:t/>
        <w:br/>
        <w:t xml:space="preserve">    print('main结束', time.time() - start)</w:t>
        <w:br/>
        <w:t xml:space="preserve">    return '我是main的返回值'</w:t>
        <w:br/>
        <w:t/>
        <w:br/>
        <w:t># 将协程对象交给事件循环</w:t>
        <w:br/>
        <w:t>result = asyncio.run(main())</w:t>
        <w:br/>
        <w:t>print(result)</w:t>
        <w:br/>
      </w:r>
    </w:p>
    <w:bookmarkEnd w:id="2751"/>
    <w:bookmarkStart w:name="d9wwW" w:id="27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5. </w:t>
      </w:r>
      <w:r>
        <w:rPr>
          <w:rFonts w:ascii="宋体" w:hAnsi="Times New Roman" w:eastAsia="宋体"/>
        </w:rPr>
        <w:t>多个任务异步执行</w:t>
      </w:r>
    </w:p>
    <w:bookmarkEnd w:id="2752"/>
    <w:bookmarkStart w:name="u95ceb11b" w:id="27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asyncio.create_task()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方法向事件循环中添加任务，从而实现多个任务异步执行。</w:t>
      </w:r>
    </w:p>
    <w:bookmarkEnd w:id="2753"/>
    <w:bookmarkStart w:name="Dyj02" w:id="27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asyncio</w:t>
        <w:br/>
        <w:t>import time</w:t>
        <w:br/>
        <w:t/>
        <w:br/>
        <w:t/>
        <w:br/>
        <w:t># 定义一个协程函数</w:t>
        <w:br/>
        <w:t>async def work(n, delay):</w:t>
        <w:br/>
        <w:t xml:space="preserve">    print(f'work{n}开始')</w:t>
        <w:br/>
        <w:t xml:space="preserve">    print(f'work{n}执行中......')</w:t>
        <w:br/>
        <w:t xml:space="preserve">    # 模拟一个IO等待</w:t>
        <w:br/>
        <w:t xml:space="preserve">    await asyncio.sleep(delay)</w:t>
        <w:br/>
        <w:t xml:space="preserve">    print(f'work{n}结束')</w:t>
        <w:br/>
        <w:t xml:space="preserve">    return f'work{n}的返回值'</w:t>
        <w:br/>
        <w:t/>
        <w:br/>
        <w:t>async def main():</w:t>
        <w:br/>
        <w:t xml:space="preserve">    print('main开始')</w:t>
        <w:br/>
        <w:t xml:space="preserve">    start = time.time()</w:t>
        <w:br/>
        <w:t/>
        <w:br/>
        <w:t xml:space="preserve">    # asyncio.create_task 会把一个协程对象包装成一个可被事件循环调度的任务，并注册到事件循环中</w:t>
        <w:br/>
        <w:t xml:space="preserve">    task1 = asyncio.create_task(work(1, 2))</w:t>
        <w:br/>
        <w:t xml:space="preserve">    task2 = asyncio.create_task(work(2, 2))</w:t>
        <w:br/>
        <w:t xml:space="preserve">    task3 = asyncio.create_task(work(3, 2))</w:t>
        <w:br/>
        <w:t/>
        <w:br/>
        <w:t xml:space="preserve">    # 此处会等待task1执行完成</w:t>
        <w:br/>
        <w:t xml:space="preserve">    res1 = await task1</w:t>
        <w:br/>
        <w:t xml:space="preserve">    print(res1)</w:t>
        <w:br/>
        <w:t/>
        <w:br/>
        <w:t xml:space="preserve">    # 等待上面的task1完成后，再等待task2完成</w:t>
        <w:br/>
        <w:t xml:space="preserve">    res2 = await task2</w:t>
        <w:br/>
        <w:t xml:space="preserve">    print(res2)</w:t>
        <w:br/>
        <w:t/>
        <w:br/>
        <w:t xml:space="preserve">    # 等待上面的task2完成后，再等待task3完成</w:t>
        <w:br/>
        <w:t xml:space="preserve">    res3 = await task3</w:t>
        <w:br/>
        <w:t xml:space="preserve">    print(res3)</w:t>
        <w:br/>
        <w:t/>
        <w:br/>
        <w:t xml:space="preserve">    print('main结束', time.time() - start)</w:t>
        <w:br/>
        <w:t xml:space="preserve">    return '我是main的返回值'</w:t>
        <w:br/>
        <w:t/>
        <w:br/>
        <w:t># 将协程对象交给事件循环</w:t>
        <w:br/>
        <w:t>result = asyncio.run(main())</w:t>
        <w:br/>
        <w:t>print(result)</w:t>
        <w:br/>
      </w:r>
    </w:p>
    <w:bookmarkEnd w:id="2754"/>
    <w:bookmarkStart w:name="Hfvxb" w:id="27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 </w:t>
      </w:r>
      <w:r>
        <w:rPr>
          <w:rFonts w:ascii="宋体" w:hAnsi="Times New Roman" w:eastAsia="宋体"/>
        </w:rPr>
        <w:t>asyncio.gather</w:t>
      </w:r>
    </w:p>
    <w:bookmarkEnd w:id="2755"/>
    <w:bookmarkStart w:name="u9518b628" w:id="2756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asyncio.gather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方法可以把多个协程对象丢给事件循环，并在全部执行完后，一次性拿到所有结果。</w:t>
      </w:r>
    </w:p>
    <w:bookmarkEnd w:id="2756"/>
    <w:bookmarkStart w:name="tk88u" w:id="27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asyncio</w:t>
        <w:br/>
        <w:t>import time</w:t>
        <w:br/>
        <w:t/>
        <w:br/>
        <w:t/>
        <w:br/>
        <w:t># 定义一个协程函数</w:t>
        <w:br/>
        <w:t>async def work(n, delay):</w:t>
        <w:br/>
        <w:t xml:space="preserve">    print(f'work{n}开始')</w:t>
        <w:br/>
        <w:t xml:space="preserve">    print(f'work{n}执行中......')</w:t>
        <w:br/>
        <w:t xml:space="preserve">    # 模拟一个IO等待</w:t>
        <w:br/>
        <w:t xml:space="preserve">    await asyncio.sleep(delay)</w:t>
        <w:br/>
        <w:t xml:space="preserve">    print(f'work{n}结束')</w:t>
        <w:br/>
        <w:t xml:space="preserve">    return f'work{n}的返回值'</w:t>
        <w:br/>
        <w:t/>
        <w:br/>
        <w:t>async def main():</w:t>
        <w:br/>
        <w:t xml:space="preserve">    print('main开始')</w:t>
        <w:br/>
        <w:t xml:space="preserve">    start = time.time()</w:t>
        <w:br/>
        <w:t/>
        <w:br/>
        <w:t xml:space="preserve">    # 把多个协程对象同时丢给事件循环，并在全部执行完后，一次性拿到所有结果。</w:t>
        <w:br/>
        <w:t xml:space="preserve">    result = await asyncio.gather(work(1, 2), work(2, 2), work(3, 2))</w:t>
        <w:br/>
        <w:t xml:space="preserve">    print(result)</w:t>
        <w:br/>
        <w:t/>
        <w:br/>
        <w:t xml:space="preserve">    print('main结束', time.time() - start)</w:t>
        <w:br/>
        <w:t xml:space="preserve">    return '我是main的返回值'</w:t>
        <w:br/>
        <w:t/>
        <w:br/>
        <w:t># 将协程对象交给事件循环</w:t>
        <w:br/>
        <w:t>result = asyncio.run(main())</w:t>
        <w:br/>
        <w:t>print(result)</w:t>
        <w:br/>
      </w:r>
    </w:p>
    <w:bookmarkEnd w:id="2757"/>
    <w:bookmarkStart w:name="B8Gx1" w:id="27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7. </w:t>
      </w:r>
      <w:r>
        <w:rPr>
          <w:rFonts w:ascii="宋体" w:hAnsi="Times New Roman" w:eastAsia="宋体"/>
        </w:rPr>
        <w:t>下载图片案例</w:t>
      </w:r>
    </w:p>
    <w:bookmarkEnd w:id="2758"/>
    <w:bookmarkStart w:name="ue27089ff" w:id="27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使用传统方式下载图片：</w:t>
      </w:r>
    </w:p>
    <w:bookmarkEnd w:id="275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90b9a04" w:id="2760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如下代码的特点：图片是一张一张下载的，当前图片没有下载完成，后一张图片的下载就不能开始，这属于典型的同步下载。</w:t>
      </w:r>
    </w:p>
    <w:bookmarkEnd w:id="2760"/>
    <w:bookmarkStart w:name="Id4w5" w:id="276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requests</w:t>
        <w:br/>
        <w:t/>
        <w:br/>
        <w:t>def download_picture(url):</w:t>
        <w:br/>
        <w:t xml:space="preserve">    print(f'开始下载：{url}')</w:t>
        <w:br/>
        <w:t xml:space="preserve">    # 发送网络请求，获取这张图片</w:t>
        <w:br/>
        <w:t xml:space="preserve">    response = requests.get(url)</w:t>
        <w:br/>
        <w:t xml:space="preserve">    print('下载完毕')</w:t>
        <w:br/>
        <w:t xml:space="preserve">    # 保存图片到本地</w:t>
        <w:br/>
        <w:t xml:space="preserve">    with open(url[-10:], 'wb') as file:</w:t>
        <w:br/>
        <w:t xml:space="preserve">        file.write(response.content)</w:t>
        <w:br/>
        <w:t/>
        <w:br/>
        <w:t>def main():</w:t>
        <w:br/>
        <w:t xml:space="preserve">    url_list = [</w:t>
        <w:br/>
        <w:t xml:space="preserve">        'https://n.sinaimg.cn/spider20260129/217/w600h417/20260129/3e26-917ee55a8a42b8626807c332c24981de.png',</w:t>
        <w:br/>
        <w:t xml:space="preserve">        'https://n.sinaimg.cn/finance/transform/97/w630h267/20260129/97c4-b211cc51784830f09ee19e450475c93b.png',</w:t>
        <w:br/>
        <w:t xml:space="preserve">        'https://n.sinaimg.cn/spider20260129/539/w1439h700/20260129/e09a-cc2ca319e00f701ccfca3ebc62aa8772.png'</w:t>
        <w:br/>
        <w:t xml:space="preserve">    ]</w:t>
        <w:br/>
        <w:t xml:space="preserve">    for url in url_list:</w:t>
        <w:br/>
        <w:t xml:space="preserve">        download_picture(url)</w:t>
        <w:br/>
        <w:t/>
        <w:br/>
        <w:t>main()</w:t>
        <w:br/>
      </w:r>
    </w:p>
    <w:bookmarkEnd w:id="2761"/>
    <w:bookmarkStart w:name="ue8395b2f" w:id="27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使用协程方式下载图：</w:t>
      </w:r>
    </w:p>
    <w:bookmarkEnd w:id="276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17331ac" w:id="2763"/>
      <w:r>
        <w:rPr>
          <w:rFonts w:ascii="宋体" w:hAnsi="Times New Roman" w:eastAsia="宋体"/>
          <w:b w:val="false"/>
          <w:i w:val="false"/>
          <w:color w:val="808080"/>
          <w:sz w:val="22"/>
        </w:rPr>
        <w:t>如下代码的特点：多张图片会几乎同时发起下载请求，当某一张图片在等待网络数据返回时，其它图片的下载任务并不会被阻塞，而是可以继续执行，这属于典型的协程并发下载。</w:t>
      </w:r>
    </w:p>
    <w:bookmarkEnd w:id="2763"/>
    <w:bookmarkStart w:name="xDLZd" w:id="27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import aiohttp</w:t>
        <w:br/>
        <w:t>import asyncio</w:t>
        <w:br/>
        <w:t/>
        <w:br/>
        <w:t>async def download_picture(session, url):</w:t>
        <w:br/>
        <w:t xml:space="preserve">    print(f'开始下载：{url}')</w:t>
        <w:br/>
        <w:t xml:space="preserve">    # 发送网络请求，获取这张图片，请求发出去后，要等待服务器把数据返回，等的这段时间就是IO等待</w:t>
        <w:br/>
        <w:t xml:space="preserve">    response = await session.get(url)</w:t>
        <w:br/>
        <w:t xml:space="preserve">    # 等待数据（图片数据可能分多次传输，需要等待数据全部读完，等的这段时间也是IO等待）</w:t>
        <w:br/>
        <w:t xml:space="preserve">    content = await response.read()</w:t>
        <w:br/>
        <w:t xml:space="preserve">    print('下载完毕')</w:t>
        <w:br/>
        <w:t xml:space="preserve">    # 保存图片到本地</w:t>
        <w:br/>
        <w:t xml:space="preserve">    with open(url[-10:], 'wb') as file:</w:t>
        <w:br/>
        <w:t xml:space="preserve">        file.write(content)</w:t>
        <w:br/>
        <w:t xml:space="preserve">    # 释放连接资源（告诉 aiohttp，这个连接我不用了，你可以回收了）</w:t>
        <w:br/>
        <w:t xml:space="preserve">    await response.release()</w:t>
        <w:br/>
        <w:t/>
        <w:br/>
        <w:t>async def main():</w:t>
        <w:br/>
        <w:t xml:space="preserve">    url_list = [</w:t>
        <w:br/>
        <w:t xml:space="preserve">        'https://n.sinaimg.cn/spider20260129/217/w600h417/20260129/3e26-917ee55a8a42b8626807c332c24981de.png',</w:t>
        <w:br/>
        <w:t xml:space="preserve">        'https://n.sinaimg.cn/finance/transform/97/w630h267/20260129/97c4-b211cc51784830f09ee19e450475c93b.png',</w:t>
        <w:br/>
        <w:t xml:space="preserve">        'https://n.sinaimg.cn/spider20260129/539/w1439h700/20260129/e09a-cc2ca319e00f701ccfca3ebc62aa8772.png'</w:t>
        <w:br/>
        <w:t xml:space="preserve">    ]</w:t>
        <w:br/>
        <w:t xml:space="preserve">    # 创建会话对象（发请求的工具）</w:t>
        <w:br/>
        <w:t xml:space="preserve">    session = aiohttp.ClientSession()</w:t>
        <w:br/>
        <w:t xml:space="preserve">    # 创建多个协程对象</w:t>
        <w:br/>
        <w:t xml:space="preserve">    coroutine_list = [download_picture(session, url) for url in url_list]</w:t>
        <w:br/>
        <w:t xml:space="preserve">    # 将多个协程对象交给事件循环</w:t>
        <w:br/>
        <w:t xml:space="preserve">    await asyncio.gather(*coroutine_list)</w:t>
        <w:br/>
        <w:t xml:space="preserve">    # 关闭会话</w:t>
        <w:br/>
        <w:t xml:space="preserve">    await session.close()</w:t>
        <w:br/>
        <w:t/>
        <w:br/>
        <w:t>asyncio.run(main())</w:t>
        <w:br/>
      </w:r>
    </w:p>
    <w:bookmarkEnd w:id="2764"/>
    <w:bookmarkStart w:name="u4a9f6027" w:id="2765"/>
    <w:bookmarkEnd w:id="276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0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3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7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4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5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7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7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7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00" Target="https://docs.python.org/zh-cn/3.13/library/functions.html" TargetMode="External" Type="http://schemas.openxmlformats.org/officeDocument/2006/relationships/hyperlink"/><Relationship Id="rId101" Target="https://docs.python.org/zh-cn/3.13/py-modindex.html" TargetMode="External" Type="http://schemas.openxmlformats.org/officeDocument/2006/relationships/hyperlink"/><Relationship Id="rId102" Target="media/document_image_rId102.png" Type="http://schemas.openxmlformats.org/officeDocument/2006/relationships/image"/><Relationship Id="rId103" Target="media/document_image_rId103.png" Type="http://schemas.openxmlformats.org/officeDocument/2006/relationships/image"/><Relationship Id="rId104" Target="media/document_image_rId104.png" Type="http://schemas.openxmlformats.org/officeDocument/2006/relationships/image"/><Relationship Id="rId105" Target="media/document_image_rId105.png" Type="http://schemas.openxmlformats.org/officeDocument/2006/relationships/image"/><Relationship Id="rId106" Target="https://docs.python.org/zh-cn/3.13/library/constants.html#None" TargetMode="External" Type="http://schemas.openxmlformats.org/officeDocument/2006/relationships/hyperlink"/><Relationship Id="rId107" Target="media/document_image_rId107.png" Type="http://schemas.openxmlformats.org/officeDocument/2006/relationships/image"/><Relationship Id="rId108" Target="media/document_image_rId108.png" Type="http://schemas.openxmlformats.org/officeDocument/2006/relationships/image"/><Relationship Id="rId109" Target="media/document_image_rId109.png" Type="http://schemas.openxmlformats.org/officeDocument/2006/relationships/image"/><Relationship Id="rId11" Target="media/document_image_rId11.png" Type="http://schemas.openxmlformats.org/officeDocument/2006/relationships/image"/><Relationship Id="rId110" Target="media/document_image_rId110.png" Type="http://schemas.openxmlformats.org/officeDocument/2006/relationships/image"/><Relationship Id="rId111" Target="media/document_image_rId111.png" Type="http://schemas.openxmlformats.org/officeDocument/2006/relationships/image"/><Relationship Id="rId112" Target="media/document_image_rId112.png" Type="http://schemas.openxmlformats.org/officeDocument/2006/relationships/image"/><Relationship Id="rId113" Target="media/document_image_rId113.png" Type="http://schemas.openxmlformats.org/officeDocument/2006/relationships/image"/><Relationship Id="rId114" Target="media/document_image_rId114.png" Type="http://schemas.openxmlformats.org/officeDocument/2006/relationships/image"/><Relationship Id="rId115" Target="media/document_image_rId115.png" Type="http://schemas.openxmlformats.org/officeDocument/2006/relationships/image"/><Relationship Id="rId116" Target="media/document_image_rId116.png" Type="http://schemas.openxmlformats.org/officeDocument/2006/relationships/image"/><Relationship Id="rId117" Target="media/document_image_rId117.png" Type="http://schemas.openxmlformats.org/officeDocument/2006/relationships/image"/><Relationship Id="rId118" Target="media/document_image_rId118.png" Type="http://schemas.openxmlformats.org/officeDocument/2006/relationships/image"/><Relationship Id="rId119" Target="media/document_image_rId119.png" Type="http://schemas.openxmlformats.org/officeDocument/2006/relationships/image"/><Relationship Id="rId12" Target="media/document_image_rId12.png" Type="http://schemas.openxmlformats.org/officeDocument/2006/relationships/image"/><Relationship Id="rId120" Target="media/document_image_rId120.png" Type="http://schemas.openxmlformats.org/officeDocument/2006/relationships/image"/><Relationship Id="rId121" Target="media/document_image_rId121.png" Type="http://schemas.openxmlformats.org/officeDocument/2006/relationships/image"/><Relationship Id="rId122" Target="media/document_image_rId122.png" Type="http://schemas.openxmlformats.org/officeDocument/2006/relationships/image"/><Relationship Id="rId123" Target="media/document_image_rId123.png" Type="http://schemas.openxmlformats.org/officeDocument/2006/relationships/image"/><Relationship Id="rId124" Target="media/document_image_rId124.png" Type="http://schemas.openxmlformats.org/officeDocument/2006/relationships/image"/><Relationship Id="rId125" Target="media/document_image_rId125.png" Type="http://schemas.openxmlformats.org/officeDocument/2006/relationships/image"/><Relationship Id="rId126" Target="media/document_image_rId126.png" Type="http://schemas.openxmlformats.org/officeDocument/2006/relationships/image"/><Relationship Id="rId127" Target="media/document_image_rId127.png" Type="http://schemas.openxmlformats.org/officeDocument/2006/relationships/image"/><Relationship Id="rId128" Target="media/document_image_rId128.png" Type="http://schemas.openxmlformats.org/officeDocument/2006/relationships/image"/><Relationship Id="rId129" Target="https://docs.python.org/zh-cn/3.13/glossary.html#term-duck-typing" TargetMode="External" Type="http://schemas.openxmlformats.org/officeDocument/2006/relationships/hyperlink"/><Relationship Id="rId13" Target="media/document_image_rId13.png" Type="http://schemas.openxmlformats.org/officeDocument/2006/relationships/image"/><Relationship Id="rId130" Target="media/document_image_rId130.png" Type="http://schemas.openxmlformats.org/officeDocument/2006/relationships/image"/><Relationship Id="rId131" Target="media/document_image_rId131.png" Type="http://schemas.openxmlformats.org/officeDocument/2006/relationships/image"/><Relationship Id="rId132" Target="media/document_image_rId132.png" Type="http://schemas.openxmlformats.org/officeDocument/2006/relationships/image"/><Relationship Id="rId133" Target="media/document_image_rId133.png" Type="http://schemas.openxmlformats.org/officeDocument/2006/relationships/image"/><Relationship Id="rId134" Target="media/document_image_rId134.png" Type="http://schemas.openxmlformats.org/officeDocument/2006/relationships/image"/><Relationship Id="rId135" Target="media/document_image_rId135.png" Type="http://schemas.openxmlformats.org/officeDocument/2006/relationships/image"/><Relationship Id="rId136" Target="media/document_image_rId136.png" Type="http://schemas.openxmlformats.org/officeDocument/2006/relationships/image"/><Relationship Id="rId137" Target="media/document_image_rId137.png" Type="http://schemas.openxmlformats.org/officeDocument/2006/relationships/image"/><Relationship Id="rId138" Target="media/document_image_rId138.png" Type="http://schemas.openxmlformats.org/officeDocument/2006/relationships/image"/><Relationship Id="rId139" Target="media/document_image_rId139.png" Type="http://schemas.openxmlformats.org/officeDocument/2006/relationships/image"/><Relationship Id="rId14" Target="media/document_image_rId14.png" Type="http://schemas.openxmlformats.org/officeDocument/2006/relationships/image"/><Relationship Id="rId140" Target="media/document_image_rId140.png" Type="http://schemas.openxmlformats.org/officeDocument/2006/relationships/image"/><Relationship Id="rId141" Target="media/document_image_rId141.png" Type="http://schemas.openxmlformats.org/officeDocument/2006/relationships/image"/><Relationship Id="rId142" Target="media/document_image_rId142.png" Type="http://schemas.openxmlformats.org/officeDocument/2006/relationships/image"/><Relationship Id="rId143" Target="https://docs.python.org/zh-cn/3.13/library/exceptions.html#exception-hierarchy" TargetMode="External" Type="http://schemas.openxmlformats.org/officeDocument/2006/relationships/hyperlink"/><Relationship Id="rId144" Target="https://pypi.org/simple/" TargetMode="External" Type="http://schemas.openxmlformats.org/officeDocument/2006/relationships/hyperlink"/><Relationship Id="rId145" Target="https://pypi.tuna.tsinghua.edu.cn/simple" TargetMode="External" Type="http://schemas.openxmlformats.org/officeDocument/2006/relationships/hyperlink"/><Relationship Id="rId146" Target="https://mirrors.aliyun.com/pypi/simple" TargetMode="External" Type="http://schemas.openxmlformats.org/officeDocument/2006/relationships/hyperlink"/><Relationship Id="rId147" Target="https://pypi.mirrors.ustc.edu.cn/simple" TargetMode="External" Type="http://schemas.openxmlformats.org/officeDocument/2006/relationships/hyperlink"/><Relationship Id="rId148" Target="media/document_image_rId148.png" Type="http://schemas.openxmlformats.org/officeDocument/2006/relationships/image"/><Relationship Id="rId149" Target="media/document_image_rId149.png" Type="http://schemas.openxmlformats.org/officeDocument/2006/relationships/image"/><Relationship Id="rId15" Target="media/document_image_rId15.png" Type="http://schemas.openxmlformats.org/officeDocument/2006/relationships/image"/><Relationship Id="rId150" Target="media/document_image_rId150.png" Type="http://schemas.openxmlformats.org/officeDocument/2006/relationships/image"/><Relationship Id="rId151" Target="media/document_image_rId151.png" Type="http://schemas.openxmlformats.org/officeDocument/2006/relationships/image"/><Relationship Id="rId152" Target="media/document_image_rId152.png" Type="http://schemas.openxmlformats.org/officeDocument/2006/relationships/image"/><Relationship Id="rId153" Target="media/document_image_rId153.png" Type="http://schemas.openxmlformats.org/officeDocument/2006/relationships/image"/><Relationship Id="rId154" Target="media/document_image_rId154.png" Type="http://schemas.openxmlformats.org/officeDocument/2006/relationships/image"/><Relationship Id="rId155" Target="media/document_image_rId155.png" Type="http://schemas.openxmlformats.org/officeDocument/2006/relationships/image"/><Relationship Id="rId156" Target="media/document_image_rId156.png" Type="http://schemas.openxmlformats.org/officeDocument/2006/relationships/image"/><Relationship Id="rId157" Target="media/document_image_rId157.png" Type="http://schemas.openxmlformats.org/officeDocument/2006/relationships/image"/><Relationship Id="rId158" Target="media/document_image_rId158.png" Type="http://schemas.openxmlformats.org/officeDocument/2006/relationships/image"/><Relationship Id="rId159" Target="media/document_image_rId159.png" Type="http://schemas.openxmlformats.org/officeDocument/2006/relationships/image"/><Relationship Id="rId16" Target="media/document_image_rId16.png" Type="http://schemas.openxmlformats.org/officeDocument/2006/relationships/image"/><Relationship Id="rId160" Target="media/document_image_rId160.png" Type="http://schemas.openxmlformats.org/officeDocument/2006/relationships/image"/><Relationship Id="rId161" Target="media/document_image_rId161.png" Type="http://schemas.openxmlformats.org/officeDocument/2006/relationships/image"/><Relationship Id="rId162" Target="media/document_image_rId162.png" Type="http://schemas.openxmlformats.org/officeDocument/2006/relationships/image"/><Relationship Id="rId163" Target="media/document_image_rId163.png" Type="http://schemas.openxmlformats.org/officeDocument/2006/relationships/image"/><Relationship Id="rId164" Target="media/document_image_rId164.png" Type="http://schemas.openxmlformats.org/officeDocument/2006/relationships/image"/><Relationship Id="rId165" Target="media/document_image_rId165.png" Type="http://schemas.openxmlformats.org/officeDocument/2006/relationships/image"/><Relationship Id="rId166" Target="media/document_image_rId166.png" Type="http://schemas.openxmlformats.org/officeDocument/2006/relationships/image"/><Relationship Id="rId167" Target="media/document_image_rId167.png" Type="http://schemas.openxmlformats.org/officeDocument/2006/relationships/image"/><Relationship Id="rId168" Target="media/document_image_rId168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https://www.jetbrains.com/pycharm/download" TargetMode="External" Type="http://schemas.openxmlformats.org/officeDocument/2006/relationships/hyperlink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media/document_image_rId4.png" Type="http://schemas.openxmlformats.org/officeDocument/2006/relationships/image"/><Relationship Id="rId40" Target="media/document_image_rId40.png" Type="http://schemas.openxmlformats.org/officeDocument/2006/relationships/image"/><Relationship Id="rId41" Target="media/document_image_rId41.png" Type="http://schemas.openxmlformats.org/officeDocument/2006/relationships/image"/><Relationship Id="rId42" Target="media/document_image_rId42.png" Type="http://schemas.openxmlformats.org/officeDocument/2006/relationships/image"/><Relationship Id="rId43" Target="media/document_image_rId43.png" Type="http://schemas.openxmlformats.org/officeDocument/2006/relationships/image"/><Relationship Id="rId44" Target="media/document_image_rId44.png" Type="http://schemas.openxmlformats.org/officeDocument/2006/relationships/image"/><Relationship Id="rId45" Target="media/document_image_rId45.png" Type="http://schemas.openxmlformats.org/officeDocument/2006/relationships/image"/><Relationship Id="rId46" Target="media/document_image_rId46.png" Type="http://schemas.openxmlformats.org/officeDocument/2006/relationships/image"/><Relationship Id="rId47" Target="media/document_image_rId47.png" Type="http://schemas.openxmlformats.org/officeDocument/2006/relationships/image"/><Relationship Id="rId48" Target="media/document_image_rId48.png" Type="http://schemas.openxmlformats.org/officeDocument/2006/relationships/image"/><Relationship Id="rId49" Target="media/document_image_rId49.png" Type="http://schemas.openxmlformats.org/officeDocument/2006/relationships/image"/><Relationship Id="rId5" Target="media/document_image_rId5.png" Type="http://schemas.openxmlformats.org/officeDocument/2006/relationships/image"/><Relationship Id="rId50" Target="media/document_image_rId50.png" Type="http://schemas.openxmlformats.org/officeDocument/2006/relationships/image"/><Relationship Id="rId51" Target="media/document_image_rId51.png" Type="http://schemas.openxmlformats.org/officeDocument/2006/relationships/image"/><Relationship Id="rId52" Target="media/document_image_rId52.png" Type="http://schemas.openxmlformats.org/officeDocument/2006/relationships/image"/><Relationship Id="rId53" Target="media/document_image_rId53.png" Type="http://schemas.openxmlformats.org/officeDocument/2006/relationships/image"/><Relationship Id="rId54" Target="media/document_image_rId54.png" Type="http://schemas.openxmlformats.org/officeDocument/2006/relationships/image"/><Relationship Id="rId55" Target="media/document_image_rId55.png" Type="http://schemas.openxmlformats.org/officeDocument/2006/relationships/image"/><Relationship Id="rId56" Target="media/document_image_rId56.png" Type="http://schemas.openxmlformats.org/officeDocument/2006/relationships/image"/><Relationship Id="rId57" Target="media/document_image_rId57.png" Type="http://schemas.openxmlformats.org/officeDocument/2006/relationships/image"/><Relationship Id="rId58" Target="media/document_image_rId58.png" Type="http://schemas.openxmlformats.org/officeDocument/2006/relationships/image"/><Relationship Id="rId59" Target="media/document_image_rId59.png" Type="http://schemas.openxmlformats.org/officeDocument/2006/relationships/image"/><Relationship Id="rId6" Target="media/document_image_rId6.png" Type="http://schemas.openxmlformats.org/officeDocument/2006/relationships/image"/><Relationship Id="rId60" Target="media/document_image_rId60.png" Type="http://schemas.openxmlformats.org/officeDocument/2006/relationships/image"/><Relationship Id="rId61" Target="media/document_image_rId61.png" Type="http://schemas.openxmlformats.org/officeDocument/2006/relationships/image"/><Relationship Id="rId62" Target="media/document_image_rId62.png" Type="http://schemas.openxmlformats.org/officeDocument/2006/relationships/image"/><Relationship Id="rId63" Target="media/document_image_rId63.png" Type="http://schemas.openxmlformats.org/officeDocument/2006/relationships/image"/><Relationship Id="rId64" Target="media/document_image_rId64.png" Type="http://schemas.openxmlformats.org/officeDocument/2006/relationships/image"/><Relationship Id="rId65" Target="media/document_image_rId65.png" Type="http://schemas.openxmlformats.org/officeDocument/2006/relationships/image"/><Relationship Id="rId66" Target="media/document_image_rId66.png" Type="http://schemas.openxmlformats.org/officeDocument/2006/relationships/image"/><Relationship Id="rId67" Target="media/document_image_rId67.png" Type="http://schemas.openxmlformats.org/officeDocument/2006/relationships/image"/><Relationship Id="rId68" Target="media/document_image_rId68.png" Type="http://schemas.openxmlformats.org/officeDocument/2006/relationships/image"/><Relationship Id="rId69" Target="media/document_image_rId69.png" Type="http://schemas.openxmlformats.org/officeDocument/2006/relationships/image"/><Relationship Id="rId7" Target="media/document_image_rId7.png" Type="http://schemas.openxmlformats.org/officeDocument/2006/relationships/image"/><Relationship Id="rId70" Target="media/document_image_rId70.png" Type="http://schemas.openxmlformats.org/officeDocument/2006/relationships/image"/><Relationship Id="rId71" Target="media/document_image_rId71.png" Type="http://schemas.openxmlformats.org/officeDocument/2006/relationships/image"/><Relationship Id="rId72" Target="media/document_image_rId72.png" Type="http://schemas.openxmlformats.org/officeDocument/2006/relationships/image"/><Relationship Id="rId73" Target="media/document_image_rId73.png" Type="http://schemas.openxmlformats.org/officeDocument/2006/relationships/image"/><Relationship Id="rId74" Target="media/document_image_rId74.png" Type="http://schemas.openxmlformats.org/officeDocument/2006/relationships/image"/><Relationship Id="rId75" Target="media/document_image_rId75.png" Type="http://schemas.openxmlformats.org/officeDocument/2006/relationships/image"/><Relationship Id="rId76" Target="media/document_image_rId76.png" Type="http://schemas.openxmlformats.org/officeDocument/2006/relationships/image"/><Relationship Id="rId77" Target="media/document_image_rId77.png" Type="http://schemas.openxmlformats.org/officeDocument/2006/relationships/image"/><Relationship Id="rId78" Target="media/document_image_rId78.png" Type="http://schemas.openxmlformats.org/officeDocument/2006/relationships/image"/><Relationship Id="rId79" Target="media/document_image_rId79.png" Type="http://schemas.openxmlformats.org/officeDocument/2006/relationships/image"/><Relationship Id="rId8" Target="media/document_image_rId8.png" Type="http://schemas.openxmlformats.org/officeDocument/2006/relationships/image"/><Relationship Id="rId80" Target="media/document_image_rId80.png" Type="http://schemas.openxmlformats.org/officeDocument/2006/relationships/image"/><Relationship Id="rId81" Target="media/document_image_rId81.png" Type="http://schemas.openxmlformats.org/officeDocument/2006/relationships/image"/><Relationship Id="rId82" Target="media/document_image_rId82.png" Type="http://schemas.openxmlformats.org/officeDocument/2006/relationships/image"/><Relationship Id="rId83" Target="media/document_image_rId83.png" Type="http://schemas.openxmlformats.org/officeDocument/2006/relationships/image"/><Relationship Id="rId84" Target="media/document_image_rId84.png" Type="http://schemas.openxmlformats.org/officeDocument/2006/relationships/image"/><Relationship Id="rId85" Target="media/document_image_rId85.png" Type="http://schemas.openxmlformats.org/officeDocument/2006/relationships/image"/><Relationship Id="rId86" Target="media/document_image_rId86.png" Type="http://schemas.openxmlformats.org/officeDocument/2006/relationships/image"/><Relationship Id="rId87" Target="media/document_image_rId87.png" Type="http://schemas.openxmlformats.org/officeDocument/2006/relationships/image"/><Relationship Id="rId88" Target="media/document_image_rId88.png" Type="http://schemas.openxmlformats.org/officeDocument/2006/relationships/image"/><Relationship Id="rId89" Target="media/document_image_rId89.png" Type="http://schemas.openxmlformats.org/officeDocument/2006/relationships/image"/><Relationship Id="rId9" Target="media/document_image_rId9.png" Type="http://schemas.openxmlformats.org/officeDocument/2006/relationships/image"/><Relationship Id="rId90" Target="media/document_image_rId90.png" Type="http://schemas.openxmlformats.org/officeDocument/2006/relationships/image"/><Relationship Id="rId91" Target="media/document_image_rId91.png" Type="http://schemas.openxmlformats.org/officeDocument/2006/relationships/image"/><Relationship Id="rId92" Target="media/document_image_rId92.png" Type="http://schemas.openxmlformats.org/officeDocument/2006/relationships/image"/><Relationship Id="rId93" Target="media/document_image_rId93.png" Type="http://schemas.openxmlformats.org/officeDocument/2006/relationships/image"/><Relationship Id="rId94" Target="media/document_image_rId94.png" Type="http://schemas.openxmlformats.org/officeDocument/2006/relationships/image"/><Relationship Id="rId95" Target="media/document_image_rId95.png" Type="http://schemas.openxmlformats.org/officeDocument/2006/relationships/image"/><Relationship Id="rId96" Target="media/document_image_rId96.png" Type="http://schemas.openxmlformats.org/officeDocument/2006/relationships/image"/><Relationship Id="rId97" Target="media/document_image_rId97.png" Type="http://schemas.openxmlformats.org/officeDocument/2006/relationships/image"/><Relationship Id="rId98" Target="media/document_image_rId98.png" Type="http://schemas.openxmlformats.org/officeDocument/2006/relationships/image"/><Relationship Id="rId99" Target="media/document_image_rId9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